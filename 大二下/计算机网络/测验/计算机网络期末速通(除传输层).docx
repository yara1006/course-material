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0"/>
        <w:rPr>
          <w:rFonts w:ascii="Times New Roman"/>
          <w:sz w:val="20"/>
        </w:rPr>
      </w:pPr>
    </w:p>
    <w:p>
      <w:pPr>
        <w:pStyle w:val="6"/>
        <w:spacing w:before="0"/>
        <w:rPr>
          <w:rFonts w:ascii="Times New Roman"/>
          <w:sz w:val="20"/>
        </w:rPr>
      </w:pPr>
    </w:p>
    <w:p>
      <w:pPr>
        <w:pStyle w:val="7"/>
      </w:pPr>
      <w:r>
        <w:pict>
          <v:rect id="docshape3" o:spid="_x0000_s1026" o:spt="1" style="position:absolute;left:0pt;margin-left:38.25pt;margin-top:41.35pt;height:0.75pt;width:518.45pt;mso-position-horizontal-relative:page;z-index:-251636736;mso-width-relative:page;mso-height-relative:page;" fillcolor="#EDEDED" filled="t" stroked="f" coordsize="21600,21600">
            <v:path/>
            <v:fill on="t" focussize="0,0"/>
            <v:stroke on="f"/>
            <v:imagedata o:title=""/>
            <o:lock v:ext="edit"/>
          </v:rect>
        </w:pict>
      </w:r>
      <w:r>
        <w:rPr>
          <w:color w:val="333333"/>
          <w:w w:val="95"/>
        </w:rPr>
        <w:t>计算机网络期末速</w:t>
      </w:r>
      <w:r>
        <w:rPr>
          <w:color w:val="333333"/>
          <w:spacing w:val="-10"/>
          <w:w w:val="95"/>
        </w:rPr>
        <w:t>通</w:t>
      </w:r>
    </w:p>
    <w:p>
      <w:pPr>
        <w:pStyle w:val="2"/>
        <w:numPr>
          <w:ilvl w:val="0"/>
          <w:numId w:val="1"/>
        </w:numPr>
        <w:tabs>
          <w:tab w:val="left" w:pos="485"/>
          <w:tab w:val="left" w:pos="10474"/>
        </w:tabs>
        <w:spacing w:before="0" w:after="0" w:line="610" w:lineRule="exact"/>
        <w:ind w:left="484" w:right="0" w:hanging="382"/>
        <w:jc w:val="left"/>
        <w:rPr>
          <w:rFonts w:ascii="Arial" w:eastAsia="Arial"/>
          <w:color w:val="333333"/>
          <w:u w:val="single" w:color="EDEDED"/>
        </w:rPr>
      </w:pPr>
      <w:r>
        <w:rPr>
          <w:color w:val="333333"/>
          <w:u w:val="single" w:color="EDEDED"/>
        </w:rPr>
        <w:t>计算机网络概</w:t>
      </w:r>
      <w:r>
        <w:rPr>
          <w:color w:val="333333"/>
          <w:spacing w:val="-10"/>
          <w:u w:val="single" w:color="EDEDED"/>
        </w:rPr>
        <w:t>论</w:t>
      </w:r>
      <w:r>
        <w:rPr>
          <w:color w:val="333333"/>
          <w:u w:val="single" w:color="EDEDED"/>
        </w:rPr>
        <w:tab/>
      </w:r>
    </w:p>
    <w:p>
      <w:pPr>
        <w:pStyle w:val="3"/>
        <w:numPr>
          <w:ilvl w:val="1"/>
          <w:numId w:val="1"/>
        </w:numPr>
        <w:tabs>
          <w:tab w:val="left" w:pos="598"/>
        </w:tabs>
        <w:spacing w:before="40" w:after="0" w:line="240" w:lineRule="auto"/>
        <w:ind w:left="597" w:right="0" w:hanging="495"/>
        <w:jc w:val="left"/>
      </w:pPr>
      <w:r>
        <w:rPr>
          <w:color w:val="333333"/>
          <w:spacing w:val="-1"/>
        </w:rPr>
        <w:t>计网的定义、功能和组成</w:t>
      </w:r>
    </w:p>
    <w:p>
      <w:pPr>
        <w:spacing w:before="107"/>
        <w:ind w:left="493" w:right="0" w:firstLine="0"/>
        <w:jc w:val="left"/>
        <w:rPr>
          <w:rFonts w:ascii="Arial" w:eastAsia="Arial"/>
          <w:sz w:val="19"/>
        </w:rPr>
      </w:pPr>
      <w:r>
        <w:rPr>
          <w:rFonts w:ascii="Arial" w:eastAsia="Arial"/>
          <w:color w:val="333333"/>
          <w:sz w:val="19"/>
        </w:rPr>
        <w:t>[</w:t>
      </w:r>
      <w:r>
        <w:rPr>
          <w:b/>
          <w:color w:val="333333"/>
          <w:sz w:val="19"/>
        </w:rPr>
        <w:t>计网的定义</w:t>
      </w:r>
      <w:r>
        <w:rPr>
          <w:rFonts w:ascii="Arial" w:eastAsia="Arial"/>
          <w:color w:val="333333"/>
          <w:spacing w:val="-10"/>
          <w:sz w:val="19"/>
        </w:rPr>
        <w:t>]</w:t>
      </w:r>
    </w:p>
    <w:p>
      <w:pPr>
        <w:pStyle w:val="6"/>
        <w:spacing w:before="135" w:line="206" w:lineRule="auto"/>
        <w:ind w:left="103" w:right="182" w:firstLine="390"/>
        <w:rPr>
          <w:rFonts w:ascii="Arial" w:eastAsia="Arial"/>
        </w:rPr>
      </w:pPr>
      <w:r>
        <w:rPr>
          <w:color w:val="333333"/>
          <w:w w:val="102"/>
        </w:rPr>
        <w:t>将地理上分散的、有独立工作能力的多台计算机通过通信设备和通信线路连接</w:t>
      </w:r>
      <w:r>
        <w:rPr>
          <w:rFonts w:ascii="Arial" w:eastAsia="Arial"/>
          <w:color w:val="333333"/>
          <w:w w:val="90"/>
        </w:rPr>
        <w:t>,</w:t>
      </w:r>
      <w:r>
        <w:rPr>
          <w:rFonts w:ascii="Arial" w:eastAsia="Arial"/>
          <w:color w:val="333333"/>
          <w:spacing w:val="-3"/>
        </w:rPr>
        <w:t xml:space="preserve"> </w:t>
      </w:r>
      <w:r>
        <w:rPr>
          <w:color w:val="333333"/>
          <w:w w:val="102"/>
        </w:rPr>
        <w:t>在配有相应的网络通信软件的条件下</w:t>
      </w:r>
      <w:r>
        <w:rPr>
          <w:rFonts w:ascii="Arial" w:eastAsia="Arial"/>
          <w:color w:val="333333"/>
          <w:spacing w:val="-16"/>
          <w:w w:val="90"/>
        </w:rPr>
        <w:t>,</w:t>
      </w:r>
      <w:r>
        <w:rPr>
          <w:color w:val="333333"/>
          <w:w w:val="102"/>
        </w:rPr>
        <w:t>实现数据通信和资源共享的系统</w:t>
      </w:r>
      <w:r>
        <w:rPr>
          <w:rFonts w:ascii="Arial" w:eastAsia="Arial"/>
          <w:color w:val="333333"/>
          <w:w w:val="98"/>
        </w:rPr>
        <w:t>.</w:t>
      </w:r>
    </w:p>
    <w:p>
      <w:pPr>
        <w:pStyle w:val="6"/>
        <w:spacing w:before="0"/>
        <w:rPr>
          <w:rFonts w:ascii="Arial"/>
          <w:sz w:val="26"/>
        </w:rPr>
      </w:pPr>
    </w:p>
    <w:p>
      <w:pPr>
        <w:pStyle w:val="6"/>
        <w:spacing w:before="3"/>
        <w:rPr>
          <w:rFonts w:ascii="Arial"/>
          <w:sz w:val="24"/>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计网的功能</w:t>
      </w:r>
      <w:r>
        <w:rPr>
          <w:rFonts w:ascii="Arial" w:eastAsia="Arial"/>
          <w:color w:val="333333"/>
          <w:spacing w:val="-10"/>
          <w:sz w:val="19"/>
        </w:rPr>
        <w:t>]</w:t>
      </w:r>
    </w:p>
    <w:p>
      <w:pPr>
        <w:pStyle w:val="6"/>
        <w:spacing w:before="115"/>
        <w:ind w:left="696"/>
        <w:rPr>
          <w:rFonts w:ascii="Arial" w:hAnsi="Arial" w:eastAsia="Arial"/>
        </w:rPr>
      </w:pPr>
      <w:r>
        <w:rPr>
          <w:color w:val="333333"/>
          <w:spacing w:val="6"/>
        </w:rPr>
        <w:t>① 建</w:t>
      </w:r>
      <w:r>
        <w:rPr>
          <w:color w:val="333333"/>
        </w:rPr>
        <w:t>立数据通信</w:t>
      </w:r>
      <w:r>
        <w:rPr>
          <w:rFonts w:ascii="Arial" w:hAnsi="Arial" w:eastAsia="Arial"/>
          <w:color w:val="333333"/>
          <w:spacing w:val="-10"/>
        </w:rPr>
        <w:t>.</w:t>
      </w:r>
    </w:p>
    <w:p>
      <w:pPr>
        <w:pStyle w:val="6"/>
        <w:ind w:left="696"/>
        <w:rPr>
          <w:rFonts w:ascii="Arial" w:hAnsi="Arial" w:eastAsia="Arial"/>
        </w:rPr>
      </w:pPr>
      <w:r>
        <w:rPr>
          <w:color w:val="333333"/>
          <w:spacing w:val="6"/>
        </w:rPr>
        <w:t>② 实</w:t>
      </w:r>
      <w:r>
        <w:rPr>
          <w:color w:val="333333"/>
        </w:rPr>
        <w:t>现资源共享</w:t>
      </w:r>
      <w:r>
        <w:rPr>
          <w:rFonts w:ascii="Arial" w:hAnsi="Arial" w:eastAsia="Arial"/>
          <w:color w:val="333333"/>
          <w:spacing w:val="-10"/>
        </w:rPr>
        <w:t>.</w:t>
      </w:r>
    </w:p>
    <w:p>
      <w:pPr>
        <w:pStyle w:val="6"/>
        <w:ind w:left="696"/>
        <w:rPr>
          <w:rFonts w:ascii="Arial" w:hAnsi="Arial" w:eastAsia="Arial"/>
        </w:rPr>
      </w:pPr>
      <w:r>
        <w:rPr>
          <w:color w:val="333333"/>
          <w:spacing w:val="5"/>
        </w:rPr>
        <w:t>③ 增</w:t>
      </w:r>
      <w:r>
        <w:rPr>
          <w:color w:val="333333"/>
        </w:rPr>
        <w:t>加可靠性</w:t>
      </w:r>
      <w:r>
        <w:rPr>
          <w:rFonts w:ascii="Arial" w:hAnsi="Arial" w:eastAsia="Arial"/>
          <w:color w:val="333333"/>
          <w:spacing w:val="-10"/>
        </w:rPr>
        <w:t>.</w:t>
      </w:r>
    </w:p>
    <w:p>
      <w:pPr>
        <w:pStyle w:val="6"/>
        <w:spacing w:before="115"/>
        <w:ind w:left="696"/>
        <w:rPr>
          <w:rFonts w:ascii="Arial" w:hAnsi="Arial" w:eastAsia="Arial"/>
        </w:rPr>
      </w:pPr>
      <w:r>
        <w:rPr>
          <w:color w:val="333333"/>
          <w:spacing w:val="9"/>
        </w:rPr>
        <w:t>④ 提</w:t>
      </w:r>
      <w:r>
        <w:rPr>
          <w:color w:val="333333"/>
        </w:rPr>
        <w:t>高系统处理能力</w:t>
      </w:r>
      <w:r>
        <w:rPr>
          <w:rFonts w:ascii="Arial" w:hAnsi="Arial" w:eastAsia="Arial"/>
          <w:color w:val="333333"/>
          <w:spacing w:val="-10"/>
        </w:rPr>
        <w:t>.</w:t>
      </w:r>
    </w:p>
    <w:p>
      <w:pPr>
        <w:pStyle w:val="6"/>
        <w:spacing w:before="0"/>
        <w:rPr>
          <w:rFonts w:ascii="Arial"/>
          <w:sz w:val="26"/>
        </w:rPr>
      </w:pPr>
    </w:p>
    <w:p>
      <w:pPr>
        <w:pStyle w:val="6"/>
        <w:spacing w:before="2"/>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计网的逻辑结构</w:t>
      </w:r>
      <w:r>
        <w:rPr>
          <w:rFonts w:ascii="Arial" w:eastAsia="Arial"/>
          <w:color w:val="333333"/>
          <w:spacing w:val="-10"/>
          <w:sz w:val="19"/>
        </w:rPr>
        <w:t>]</w:t>
      </w:r>
    </w:p>
    <w:p>
      <w:pPr>
        <w:pStyle w:val="6"/>
        <w:spacing w:before="10"/>
        <w:rPr>
          <w:rFonts w:ascii="Arial"/>
          <w:sz w:val="8"/>
        </w:rPr>
      </w:pPr>
      <w:r>
        <w:drawing>
          <wp:anchor distT="0" distB="0" distL="0" distR="0" simplePos="0" relativeHeight="251659264" behindDoc="0" locked="0" layoutInCell="1" allowOverlap="1">
            <wp:simplePos x="0" y="0"/>
            <wp:positionH relativeFrom="page">
              <wp:posOffset>2496185</wp:posOffset>
            </wp:positionH>
            <wp:positionV relativeFrom="paragraph">
              <wp:posOffset>79375</wp:posOffset>
            </wp:positionV>
            <wp:extent cx="2565400" cy="127508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2565448" cy="1275397"/>
                    </a:xfrm>
                    <a:prstGeom prst="rect">
                      <a:avLst/>
                    </a:prstGeom>
                  </pic:spPr>
                </pic:pic>
              </a:graphicData>
            </a:graphic>
          </wp:anchor>
        </w:drawing>
      </w:r>
    </w:p>
    <w:p>
      <w:pPr>
        <w:pStyle w:val="11"/>
        <w:numPr>
          <w:ilvl w:val="2"/>
          <w:numId w:val="1"/>
        </w:numPr>
        <w:tabs>
          <w:tab w:val="left" w:pos="772"/>
        </w:tabs>
        <w:spacing w:before="171" w:after="0" w:line="240" w:lineRule="auto"/>
        <w:ind w:left="771" w:right="0" w:hanging="279"/>
        <w:jc w:val="left"/>
        <w:rPr>
          <w:rFonts w:ascii="Arial" w:eastAsia="Arial"/>
          <w:sz w:val="19"/>
        </w:rPr>
      </w:pPr>
      <w:r>
        <w:rPr>
          <w:color w:val="333333"/>
          <w:sz w:val="19"/>
        </w:rPr>
        <w:t>资源子网</w:t>
      </w:r>
      <w:r>
        <w:rPr>
          <w:rFonts w:ascii="Arial" w:eastAsia="Arial"/>
          <w:color w:val="333333"/>
          <w:spacing w:val="-10"/>
          <w:sz w:val="19"/>
        </w:rPr>
        <w:t>:</w:t>
      </w:r>
    </w:p>
    <w:p>
      <w:pPr>
        <w:pStyle w:val="6"/>
        <w:ind w:left="696"/>
        <w:rPr>
          <w:rFonts w:ascii="Arial" w:hAnsi="Arial" w:eastAsia="Arial"/>
        </w:rPr>
      </w:pPr>
      <w:r>
        <w:rPr>
          <w:color w:val="333333"/>
          <w:spacing w:val="11"/>
        </w:rPr>
        <w:t>① 组</w:t>
      </w:r>
      <w:r>
        <w:rPr>
          <w:color w:val="333333"/>
        </w:rPr>
        <w:t>成</w:t>
      </w:r>
      <w:r>
        <w:rPr>
          <w:rFonts w:ascii="Arial" w:hAnsi="Arial" w:eastAsia="Arial"/>
          <w:color w:val="333333"/>
          <w:spacing w:val="19"/>
        </w:rPr>
        <w:t xml:space="preserve">: </w:t>
      </w:r>
      <w:r>
        <w:rPr>
          <w:color w:val="333333"/>
        </w:rPr>
        <w:t>主机系统、终端设备、网络软件、数据资源</w:t>
      </w:r>
      <w:r>
        <w:rPr>
          <w:rFonts w:ascii="Arial" w:hAnsi="Arial" w:eastAsia="Arial"/>
          <w:color w:val="333333"/>
          <w:spacing w:val="-10"/>
        </w:rPr>
        <w:t>.</w:t>
      </w:r>
    </w:p>
    <w:p>
      <w:pPr>
        <w:pStyle w:val="6"/>
        <w:spacing w:before="115"/>
        <w:ind w:left="696"/>
        <w:rPr>
          <w:rFonts w:ascii="Arial" w:hAnsi="Arial" w:eastAsia="Arial"/>
        </w:rPr>
      </w:pPr>
      <w:r>
        <w:rPr>
          <w:color w:val="333333"/>
          <w:spacing w:val="4"/>
        </w:rPr>
        <w:t>② 功</w:t>
      </w:r>
      <w:r>
        <w:rPr>
          <w:color w:val="333333"/>
        </w:rPr>
        <w:t>能</w:t>
      </w:r>
      <w:r>
        <w:rPr>
          <w:rFonts w:ascii="Arial" w:hAnsi="Arial" w:eastAsia="Arial"/>
          <w:color w:val="333333"/>
          <w:spacing w:val="9"/>
        </w:rPr>
        <w:t xml:space="preserve">: </w:t>
      </w:r>
      <w:r>
        <w:rPr>
          <w:color w:val="333333"/>
        </w:rPr>
        <w:t>数据处理</w:t>
      </w:r>
      <w:r>
        <w:rPr>
          <w:rFonts w:ascii="Arial" w:hAnsi="Arial" w:eastAsia="Arial"/>
          <w:color w:val="333333"/>
          <w:spacing w:val="9"/>
        </w:rPr>
        <w:t xml:space="preserve">, </w:t>
      </w:r>
      <w:r>
        <w:rPr>
          <w:color w:val="333333"/>
        </w:rPr>
        <w:t>提供网络资源和网络服务</w:t>
      </w:r>
      <w:r>
        <w:rPr>
          <w:rFonts w:ascii="Arial" w:hAnsi="Arial" w:eastAsia="Arial"/>
          <w:color w:val="333333"/>
          <w:spacing w:val="-10"/>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通信子网</w:t>
      </w:r>
      <w:r>
        <w:rPr>
          <w:rFonts w:ascii="Arial" w:eastAsia="Arial"/>
          <w:color w:val="333333"/>
          <w:spacing w:val="-10"/>
          <w:sz w:val="19"/>
        </w:rPr>
        <w:t>:</w:t>
      </w:r>
    </w:p>
    <w:p>
      <w:pPr>
        <w:pStyle w:val="6"/>
        <w:ind w:left="696"/>
        <w:rPr>
          <w:rFonts w:ascii="Arial" w:hAnsi="Arial" w:eastAsia="Arial"/>
        </w:rPr>
      </w:pPr>
      <w:r>
        <w:rPr>
          <w:color w:val="333333"/>
          <w:spacing w:val="7"/>
        </w:rPr>
        <w:t>① 组</w:t>
      </w:r>
      <w:r>
        <w:rPr>
          <w:color w:val="333333"/>
        </w:rPr>
        <w:t>成</w:t>
      </w:r>
      <w:r>
        <w:rPr>
          <w:rFonts w:ascii="Arial" w:hAnsi="Arial" w:eastAsia="Arial"/>
          <w:color w:val="333333"/>
          <w:spacing w:val="12"/>
        </w:rPr>
        <w:t xml:space="preserve">: </w:t>
      </w:r>
      <w:r>
        <w:rPr>
          <w:color w:val="333333"/>
        </w:rPr>
        <w:t>路由器、交换机、通信线路</w:t>
      </w:r>
      <w:r>
        <w:rPr>
          <w:rFonts w:ascii="Arial" w:hAnsi="Arial" w:eastAsia="Arial"/>
          <w:color w:val="333333"/>
          <w:spacing w:val="-10"/>
        </w:rPr>
        <w:t>.</w:t>
      </w:r>
    </w:p>
    <w:p>
      <w:pPr>
        <w:pStyle w:val="6"/>
        <w:spacing w:before="115"/>
        <w:ind w:left="696"/>
        <w:rPr>
          <w:rFonts w:ascii="Arial" w:hAnsi="Arial" w:eastAsia="Arial"/>
        </w:rPr>
      </w:pPr>
      <w:r>
        <w:rPr>
          <w:color w:val="333333"/>
          <w:spacing w:val="10"/>
        </w:rPr>
        <w:t>② 功</w:t>
      </w:r>
      <w:r>
        <w:rPr>
          <w:color w:val="333333"/>
        </w:rPr>
        <w:t>能</w:t>
      </w:r>
      <w:r>
        <w:rPr>
          <w:rFonts w:ascii="Arial" w:hAnsi="Arial" w:eastAsia="Arial"/>
          <w:color w:val="333333"/>
          <w:spacing w:val="17"/>
        </w:rPr>
        <w:t xml:space="preserve">: </w:t>
      </w:r>
      <w:r>
        <w:rPr>
          <w:color w:val="333333"/>
        </w:rPr>
        <w:t>数据传输、路由、分组转发等通信处理</w:t>
      </w:r>
      <w:r>
        <w:rPr>
          <w:rFonts w:ascii="Arial" w:hAnsi="Arial" w:eastAsia="Arial"/>
          <w:color w:val="333333"/>
          <w:spacing w:val="-10"/>
        </w:rPr>
        <w:t>.</w:t>
      </w:r>
    </w:p>
    <w:p>
      <w:pPr>
        <w:spacing w:after="0"/>
        <w:rPr>
          <w:rFonts w:ascii="Arial" w:hAnsi="Arial" w:eastAsia="Arial"/>
        </w:rPr>
        <w:sectPr>
          <w:headerReference r:id="rId5" w:type="default"/>
          <w:footerReference r:id="rId6" w:type="default"/>
          <w:type w:val="continuous"/>
          <w:pgSz w:w="11900" w:h="16840"/>
          <w:pgMar w:top="460" w:right="660" w:bottom="340" w:left="660" w:header="188" w:footer="151" w:gutter="0"/>
          <w:pgNumType w:start="1"/>
          <w:cols w:space="720" w:num="1"/>
        </w:sectPr>
      </w:pPr>
    </w:p>
    <w:p>
      <w:pPr>
        <w:pStyle w:val="6"/>
        <w:spacing w:before="4"/>
        <w:rPr>
          <w:rFonts w:ascii="Arial"/>
          <w:sz w:val="13"/>
        </w:rPr>
      </w:pPr>
    </w:p>
    <w:p>
      <w:pPr>
        <w:pStyle w:val="5"/>
        <w:rPr>
          <w:rFonts w:ascii="Arial" w:eastAsia="Arial"/>
          <w:b w:val="0"/>
        </w:rPr>
      </w:pPr>
      <w:r>
        <w:rPr>
          <w:rFonts w:ascii="Arial" w:eastAsia="Arial"/>
          <w:b w:val="0"/>
          <w:color w:val="333333"/>
        </w:rPr>
        <w:t>[</w:t>
      </w:r>
      <w:r>
        <w:rPr>
          <w:color w:val="333333"/>
        </w:rPr>
        <w:t>计网的三层组织结构</w:t>
      </w:r>
      <w:r>
        <w:rPr>
          <w:rFonts w:ascii="Arial" w:eastAsia="Arial"/>
          <w:b w:val="0"/>
          <w:color w:val="333333"/>
          <w:spacing w:val="-10"/>
        </w:rPr>
        <w:t>]</w:t>
      </w:r>
    </w:p>
    <w:p>
      <w:pPr>
        <w:pStyle w:val="6"/>
        <w:spacing w:before="6"/>
        <w:rPr>
          <w:rFonts w:ascii="Arial"/>
          <w:sz w:val="13"/>
        </w:rPr>
      </w:pPr>
      <w:r>
        <w:drawing>
          <wp:anchor distT="0" distB="0" distL="0" distR="0" simplePos="0" relativeHeight="251660288" behindDoc="0" locked="0" layoutInCell="1" allowOverlap="1">
            <wp:simplePos x="0" y="0"/>
            <wp:positionH relativeFrom="page">
              <wp:posOffset>2689225</wp:posOffset>
            </wp:positionH>
            <wp:positionV relativeFrom="paragraph">
              <wp:posOffset>114300</wp:posOffset>
            </wp:positionV>
            <wp:extent cx="1936115" cy="139319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9" cstate="print"/>
                    <a:stretch>
                      <a:fillRect/>
                    </a:stretch>
                  </pic:blipFill>
                  <pic:spPr>
                    <a:xfrm>
                      <a:off x="0" y="0"/>
                      <a:ext cx="1936225" cy="1393031"/>
                    </a:xfrm>
                    <a:prstGeom prst="rect">
                      <a:avLst/>
                    </a:prstGeom>
                  </pic:spPr>
                </pic:pic>
              </a:graphicData>
            </a:graphic>
          </wp:anchor>
        </w:drawing>
      </w:r>
    </w:p>
    <w:p>
      <w:pPr>
        <w:pStyle w:val="11"/>
        <w:numPr>
          <w:ilvl w:val="0"/>
          <w:numId w:val="2"/>
        </w:numPr>
        <w:tabs>
          <w:tab w:val="left" w:pos="772"/>
        </w:tabs>
        <w:spacing w:before="232" w:after="0" w:line="240" w:lineRule="auto"/>
        <w:ind w:left="771" w:right="0" w:hanging="279"/>
        <w:jc w:val="left"/>
        <w:rPr>
          <w:rFonts w:ascii="Arial" w:eastAsia="Arial"/>
          <w:sz w:val="19"/>
        </w:rPr>
      </w:pPr>
      <w:r>
        <w:rPr>
          <w:color w:val="333333"/>
          <w:sz w:val="19"/>
        </w:rPr>
        <w:t>核心层</w:t>
      </w:r>
      <w:r>
        <w:rPr>
          <w:rFonts w:ascii="Arial" w:eastAsia="Arial"/>
          <w:color w:val="333333"/>
          <w:spacing w:val="22"/>
          <w:sz w:val="19"/>
        </w:rPr>
        <w:t xml:space="preserve">: </w:t>
      </w:r>
      <w:r>
        <w:rPr>
          <w:color w:val="333333"/>
          <w:sz w:val="19"/>
        </w:rPr>
        <w:t>提供核心三层交换骨干</w:t>
      </w:r>
      <w:r>
        <w:rPr>
          <w:rFonts w:ascii="Arial" w:eastAsia="Arial"/>
          <w:color w:val="333333"/>
          <w:spacing w:val="-10"/>
          <w:sz w:val="19"/>
        </w:rPr>
        <w:t>.</w:t>
      </w:r>
    </w:p>
    <w:p>
      <w:pPr>
        <w:pStyle w:val="11"/>
        <w:numPr>
          <w:ilvl w:val="0"/>
          <w:numId w:val="2"/>
        </w:numPr>
        <w:tabs>
          <w:tab w:val="left" w:pos="772"/>
        </w:tabs>
        <w:spacing w:before="115" w:after="0" w:line="240" w:lineRule="auto"/>
        <w:ind w:left="771" w:right="0" w:hanging="279"/>
        <w:jc w:val="left"/>
        <w:rPr>
          <w:rFonts w:ascii="Arial" w:eastAsia="Arial"/>
          <w:sz w:val="19"/>
        </w:rPr>
      </w:pPr>
      <w:r>
        <w:rPr>
          <w:color w:val="333333"/>
          <w:sz w:val="19"/>
        </w:rPr>
        <w:t>分布层</w:t>
      </w:r>
      <w:r>
        <w:rPr>
          <w:rFonts w:ascii="Arial" w:eastAsia="Arial"/>
          <w:color w:val="333333"/>
          <w:spacing w:val="24"/>
          <w:sz w:val="19"/>
        </w:rPr>
        <w:t xml:space="preserve">: </w:t>
      </w:r>
      <w:r>
        <w:rPr>
          <w:color w:val="333333"/>
          <w:sz w:val="19"/>
        </w:rPr>
        <w:t>提供域间路由、地址汇聚</w:t>
      </w:r>
      <w:r>
        <w:rPr>
          <w:rFonts w:ascii="Arial" w:eastAsia="Arial"/>
          <w:color w:val="333333"/>
          <w:spacing w:val="-10"/>
          <w:sz w:val="19"/>
        </w:rPr>
        <w:t>.</w:t>
      </w:r>
    </w:p>
    <w:p>
      <w:pPr>
        <w:pStyle w:val="11"/>
        <w:numPr>
          <w:ilvl w:val="0"/>
          <w:numId w:val="2"/>
        </w:numPr>
        <w:tabs>
          <w:tab w:val="left" w:pos="772"/>
        </w:tabs>
        <w:spacing w:before="100" w:after="0" w:line="240" w:lineRule="auto"/>
        <w:ind w:left="771" w:right="0" w:hanging="279"/>
        <w:jc w:val="left"/>
        <w:rPr>
          <w:rFonts w:ascii="Arial" w:eastAsia="Arial"/>
          <w:sz w:val="19"/>
        </w:rPr>
      </w:pPr>
      <w:r>
        <w:rPr>
          <w:color w:val="333333"/>
          <w:sz w:val="19"/>
        </w:rPr>
        <w:t>访问层</w:t>
      </w:r>
      <w:r>
        <w:rPr>
          <w:rFonts w:ascii="Arial" w:eastAsia="Arial"/>
          <w:color w:val="333333"/>
          <w:spacing w:val="22"/>
          <w:sz w:val="19"/>
        </w:rPr>
        <w:t xml:space="preserve">: </w:t>
      </w:r>
      <w:r>
        <w:rPr>
          <w:color w:val="333333"/>
          <w:sz w:val="19"/>
        </w:rPr>
        <w:t>提供物理网接入和隔离</w:t>
      </w:r>
      <w:r>
        <w:rPr>
          <w:rFonts w:ascii="Arial" w:eastAsia="Arial"/>
          <w:color w:val="333333"/>
          <w:spacing w:val="-10"/>
          <w:sz w:val="19"/>
        </w:rPr>
        <w:t>.</w:t>
      </w:r>
    </w:p>
    <w:p>
      <w:pPr>
        <w:pStyle w:val="6"/>
        <w:spacing w:before="0"/>
        <w:rPr>
          <w:rFonts w:ascii="Arial"/>
          <w:sz w:val="26"/>
        </w:rPr>
      </w:pPr>
    </w:p>
    <w:p>
      <w:pPr>
        <w:pStyle w:val="6"/>
        <w:spacing w:before="2"/>
        <w:rPr>
          <w:rFonts w:ascii="Arial"/>
          <w:sz w:val="23"/>
        </w:rPr>
      </w:pPr>
    </w:p>
    <w:p>
      <w:pPr>
        <w:pStyle w:val="5"/>
        <w:spacing w:before="0"/>
        <w:rPr>
          <w:rFonts w:ascii="Arial" w:eastAsia="Arial"/>
          <w:b w:val="0"/>
        </w:rPr>
      </w:pPr>
      <w:r>
        <w:rPr>
          <w:rFonts w:ascii="Arial" w:eastAsia="Arial"/>
          <w:b w:val="0"/>
          <w:color w:val="333333"/>
        </w:rPr>
        <w:t>[</w:t>
      </w:r>
      <w:r>
        <w:rPr>
          <w:color w:val="333333"/>
        </w:rPr>
        <w:t>互联网的组织结构</w:t>
      </w:r>
      <w:r>
        <w:rPr>
          <w:rFonts w:ascii="Arial" w:eastAsia="Arial"/>
          <w:b w:val="0"/>
          <w:color w:val="333333"/>
          <w:spacing w:val="-10"/>
        </w:rPr>
        <w:t>]</w:t>
      </w:r>
    </w:p>
    <w:p>
      <w:pPr>
        <w:pStyle w:val="6"/>
        <w:spacing w:before="8"/>
        <w:rPr>
          <w:rFonts w:ascii="Arial"/>
          <w:sz w:val="9"/>
        </w:rPr>
      </w:pPr>
      <w:r>
        <w:drawing>
          <wp:anchor distT="0" distB="0" distL="0" distR="0" simplePos="0" relativeHeight="251660288" behindDoc="0" locked="0" layoutInCell="1" allowOverlap="1">
            <wp:simplePos x="0" y="0"/>
            <wp:positionH relativeFrom="page">
              <wp:posOffset>1840865</wp:posOffset>
            </wp:positionH>
            <wp:positionV relativeFrom="paragraph">
              <wp:posOffset>85725</wp:posOffset>
            </wp:positionV>
            <wp:extent cx="3890645" cy="165290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3890962" cy="1653063"/>
                    </a:xfrm>
                    <a:prstGeom prst="rect">
                      <a:avLst/>
                    </a:prstGeom>
                  </pic:spPr>
                </pic:pic>
              </a:graphicData>
            </a:graphic>
          </wp:anchor>
        </w:drawing>
      </w:r>
    </w:p>
    <w:p>
      <w:pPr>
        <w:pStyle w:val="6"/>
        <w:spacing w:before="212"/>
        <w:ind w:left="696"/>
        <w:rPr>
          <w:rFonts w:ascii="Arial" w:hAnsi="Arial" w:eastAsia="Arial"/>
        </w:rPr>
      </w:pPr>
      <w:r>
        <w:rPr>
          <w:color w:val="333333"/>
          <w:spacing w:val="7"/>
        </w:rPr>
        <w:t>① 网</w:t>
      </w:r>
      <w:r>
        <w:rPr>
          <w:color w:val="333333"/>
        </w:rPr>
        <w:t>络硬件、软件</w:t>
      </w:r>
      <w:r>
        <w:rPr>
          <w:rFonts w:ascii="Arial" w:hAnsi="Arial" w:eastAsia="Arial"/>
          <w:color w:val="333333"/>
          <w:spacing w:val="-10"/>
        </w:rPr>
        <w:t>.</w:t>
      </w:r>
    </w:p>
    <w:p>
      <w:pPr>
        <w:pStyle w:val="6"/>
        <w:ind w:left="696"/>
        <w:rPr>
          <w:rFonts w:ascii="Arial" w:hAnsi="Arial" w:eastAsia="Arial"/>
        </w:rPr>
      </w:pPr>
      <w:r>
        <w:rPr>
          <w:color w:val="333333"/>
          <w:spacing w:val="1"/>
        </w:rPr>
        <w:t>② 协</w:t>
      </w:r>
      <w:r>
        <w:rPr>
          <w:color w:val="333333"/>
        </w:rPr>
        <w:t>议</w:t>
      </w:r>
      <w:r>
        <w:rPr>
          <w:rFonts w:ascii="Arial" w:hAnsi="Arial" w:eastAsia="Arial"/>
          <w:color w:val="333333"/>
          <w:spacing w:val="-10"/>
        </w:rPr>
        <w:t>.</w:t>
      </w:r>
    </w:p>
    <w:p>
      <w:pPr>
        <w:pStyle w:val="6"/>
        <w:spacing w:before="115"/>
        <w:ind w:left="696"/>
        <w:rPr>
          <w:rFonts w:ascii="Arial" w:hAnsi="Arial" w:eastAsia="Arial"/>
        </w:rPr>
      </w:pPr>
      <w:r>
        <w:rPr>
          <w:color w:val="333333"/>
          <w:spacing w:val="3"/>
        </w:rPr>
        <w:t>③ 存</w:t>
      </w:r>
      <w:r>
        <w:rPr>
          <w:color w:val="333333"/>
        </w:rPr>
        <w:t>取控制</w:t>
      </w:r>
      <w:r>
        <w:rPr>
          <w:rFonts w:ascii="Arial" w:hAnsi="Arial" w:eastAsia="Arial"/>
          <w:color w:val="333333"/>
          <w:spacing w:val="-10"/>
        </w:rPr>
        <w:t>.</w:t>
      </w:r>
    </w:p>
    <w:p>
      <w:pPr>
        <w:pStyle w:val="6"/>
        <w:ind w:left="696"/>
        <w:rPr>
          <w:rFonts w:ascii="Arial" w:hAnsi="Arial" w:eastAsia="Arial"/>
        </w:rPr>
      </w:pPr>
      <w:r>
        <w:rPr>
          <w:color w:val="333333"/>
          <w:spacing w:val="3"/>
        </w:rPr>
        <w:t>④ 网</w:t>
      </w:r>
      <w:r>
        <w:rPr>
          <w:color w:val="333333"/>
        </w:rPr>
        <w:t>络拓扑</w:t>
      </w:r>
      <w:r>
        <w:rPr>
          <w:rFonts w:ascii="Arial" w:hAnsi="Arial" w:eastAsia="Arial"/>
          <w:color w:val="333333"/>
          <w:spacing w:val="-10"/>
        </w:rPr>
        <w:t>.</w:t>
      </w:r>
    </w:p>
    <w:p>
      <w:pPr>
        <w:pStyle w:val="6"/>
        <w:spacing w:before="8"/>
        <w:rPr>
          <w:rFonts w:ascii="Arial"/>
          <w:sz w:val="16"/>
        </w:rPr>
      </w:pPr>
      <w:r>
        <w:pict>
          <v:rect id="docshape4" o:spid="_x0000_s1027" o:spt="1" style="position:absolute;left:0pt;margin-left:38.25pt;margin-top:10.8pt;height:1.5pt;width:518.45pt;mso-position-horizontal-relative:page;mso-wrap-distance-bottom:0pt;mso-wrap-distance-top:0pt;z-index:-251468800;mso-width-relative:page;mso-height-relative:page;" fillcolor="#E7E7E7" filled="t" stroked="f" coordsize="21600,21600">
            <v:path/>
            <v:fill on="t" focussize="0,0"/>
            <v:stroke on="f"/>
            <v:imagedata o:title=""/>
            <o:lock v:ext="edit"/>
            <w10:wrap type="topAndBottom"/>
          </v:rect>
        </w:pict>
      </w:r>
    </w:p>
    <w:p>
      <w:pPr>
        <w:pStyle w:val="3"/>
        <w:numPr>
          <w:ilvl w:val="1"/>
          <w:numId w:val="1"/>
        </w:numPr>
        <w:tabs>
          <w:tab w:val="left" w:pos="598"/>
        </w:tabs>
        <w:spacing w:before="172" w:after="0" w:line="240" w:lineRule="auto"/>
        <w:ind w:left="597" w:right="0" w:hanging="495"/>
        <w:jc w:val="left"/>
      </w:pPr>
      <w:r>
        <w:rPr>
          <w:color w:val="333333"/>
          <w:spacing w:val="-1"/>
        </w:rPr>
        <w:t>网络协议与网络体系结构</w:t>
      </w:r>
    </w:p>
    <w:p>
      <w:pPr>
        <w:spacing w:before="108"/>
        <w:ind w:left="493" w:right="0" w:firstLine="0"/>
        <w:jc w:val="left"/>
        <w:rPr>
          <w:rFonts w:ascii="Arial" w:eastAsia="Arial"/>
          <w:sz w:val="19"/>
        </w:rPr>
      </w:pPr>
      <w:r>
        <w:rPr>
          <w:rFonts w:ascii="Arial" w:eastAsia="Arial"/>
          <w:color w:val="333333"/>
          <w:sz w:val="19"/>
        </w:rPr>
        <w:t>[</w:t>
      </w:r>
      <w:r>
        <w:rPr>
          <w:b/>
          <w:color w:val="333333"/>
          <w:sz w:val="19"/>
        </w:rPr>
        <w:t>网络协议</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定义</w:t>
      </w:r>
      <w:r>
        <w:rPr>
          <w:rFonts w:ascii="Arial" w:eastAsia="Arial"/>
          <w:color w:val="333333"/>
          <w:spacing w:val="20"/>
          <w:sz w:val="19"/>
        </w:rPr>
        <w:t xml:space="preserve">: </w:t>
      </w:r>
      <w:r>
        <w:rPr>
          <w:color w:val="333333"/>
          <w:sz w:val="19"/>
        </w:rPr>
        <w:t>统一的信息交换规则</w:t>
      </w:r>
      <w:r>
        <w:rPr>
          <w:rFonts w:ascii="Arial" w:eastAsia="Arial"/>
          <w:color w:val="333333"/>
          <w:spacing w:val="20"/>
          <w:sz w:val="19"/>
        </w:rPr>
        <w:t xml:space="preserve">, </w:t>
      </w:r>
      <w:r>
        <w:rPr>
          <w:color w:val="333333"/>
          <w:sz w:val="19"/>
        </w:rPr>
        <w:t>规定信息格式恩后如何收发信息</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协议三要素</w:t>
      </w:r>
      <w:r>
        <w:rPr>
          <w:rFonts w:ascii="Arial" w:eastAsia="Arial"/>
          <w:color w:val="333333"/>
          <w:spacing w:val="22"/>
          <w:sz w:val="19"/>
        </w:rPr>
        <w:t xml:space="preserve">: </w:t>
      </w:r>
      <w:r>
        <w:rPr>
          <w:color w:val="333333"/>
          <w:sz w:val="19"/>
        </w:rPr>
        <w:t>语法、语义、时序</w:t>
      </w:r>
      <w:r>
        <w:rPr>
          <w:rFonts w:ascii="Arial" w:eastAsia="Arial"/>
          <w:color w:val="333333"/>
          <w:spacing w:val="-10"/>
          <w:sz w:val="19"/>
        </w:rPr>
        <w:t>.</w:t>
      </w:r>
    </w:p>
    <w:p>
      <w:pPr>
        <w:pStyle w:val="6"/>
        <w:spacing w:before="4"/>
        <w:rPr>
          <w:rFonts w:ascii="Arial"/>
          <w:sz w:val="10"/>
        </w:rPr>
      </w:pPr>
      <w:r>
        <w:drawing>
          <wp:anchor distT="0" distB="0" distL="0" distR="0" simplePos="0" relativeHeight="251660288" behindDoc="0" locked="0" layoutInCell="1" allowOverlap="1">
            <wp:simplePos x="0" y="0"/>
            <wp:positionH relativeFrom="page">
              <wp:posOffset>2543810</wp:posOffset>
            </wp:positionH>
            <wp:positionV relativeFrom="paragraph">
              <wp:posOffset>90805</wp:posOffset>
            </wp:positionV>
            <wp:extent cx="2396490" cy="105664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1" cstate="print"/>
                    <a:stretch>
                      <a:fillRect/>
                    </a:stretch>
                  </pic:blipFill>
                  <pic:spPr>
                    <a:xfrm>
                      <a:off x="0" y="0"/>
                      <a:ext cx="2396298" cy="1056513"/>
                    </a:xfrm>
                    <a:prstGeom prst="rect">
                      <a:avLst/>
                    </a:prstGeom>
                  </pic:spPr>
                </pic:pic>
              </a:graphicData>
            </a:graphic>
          </wp:anchor>
        </w:drawing>
      </w:r>
    </w:p>
    <w:p>
      <w:pPr>
        <w:spacing w:after="0"/>
        <w:rPr>
          <w:rFonts w:ascii="Arial"/>
          <w:sz w:val="10"/>
        </w:rPr>
        <w:sectPr>
          <w:pgSz w:w="11900" w:h="16840"/>
          <w:pgMar w:top="460" w:right="660" w:bottom="340" w:left="660" w:header="188" w:footer="151" w:gutter="0"/>
          <w:cols w:space="720" w:num="1"/>
        </w:sectPr>
      </w:pPr>
    </w:p>
    <w:p>
      <w:pPr>
        <w:pStyle w:val="6"/>
        <w:spacing w:before="4"/>
        <w:rPr>
          <w:rFonts w:ascii="Arial"/>
          <w:sz w:val="13"/>
        </w:rPr>
      </w:pPr>
    </w:p>
    <w:p>
      <w:pPr>
        <w:pStyle w:val="11"/>
        <w:numPr>
          <w:ilvl w:val="2"/>
          <w:numId w:val="1"/>
        </w:numPr>
        <w:tabs>
          <w:tab w:val="left" w:pos="772"/>
        </w:tabs>
        <w:spacing w:before="58" w:after="0" w:line="240" w:lineRule="auto"/>
        <w:ind w:left="771" w:right="0" w:hanging="279"/>
        <w:jc w:val="left"/>
        <w:rPr>
          <w:rFonts w:ascii="Arial" w:eastAsia="Arial"/>
          <w:sz w:val="19"/>
        </w:rPr>
      </w:pPr>
      <w:r>
        <w:rPr>
          <w:color w:val="333333"/>
          <w:sz w:val="19"/>
        </w:rPr>
        <w:t>分层思想</w:t>
      </w:r>
      <w:r>
        <w:rPr>
          <w:rFonts w:ascii="Arial" w:eastAsia="Arial"/>
          <w:color w:val="333333"/>
          <w:spacing w:val="-10"/>
          <w:sz w:val="19"/>
        </w:rPr>
        <w:t>:</w:t>
      </w:r>
    </w:p>
    <w:p>
      <w:pPr>
        <w:pStyle w:val="6"/>
        <w:spacing w:before="115"/>
        <w:ind w:left="696"/>
        <w:rPr>
          <w:rFonts w:ascii="Arial" w:hAnsi="Arial" w:eastAsia="Arial"/>
        </w:rPr>
      </w:pPr>
      <w:r>
        <w:rPr>
          <w:color w:val="333333"/>
          <w:spacing w:val="10"/>
        </w:rPr>
        <w:t>① 将</w:t>
      </w:r>
      <w:r>
        <w:rPr>
          <w:color w:val="333333"/>
        </w:rPr>
        <w:t>网络系统功能分解位功能层</w:t>
      </w:r>
      <w:r>
        <w:rPr>
          <w:rFonts w:ascii="Arial" w:hAnsi="Arial" w:eastAsia="Arial"/>
          <w:color w:val="333333"/>
          <w:spacing w:val="17"/>
        </w:rPr>
        <w:t xml:space="preserve">, </w:t>
      </w:r>
      <w:r>
        <w:rPr>
          <w:color w:val="333333"/>
        </w:rPr>
        <w:t>用协议规定功能</w:t>
      </w:r>
      <w:r>
        <w:rPr>
          <w:rFonts w:ascii="Arial" w:hAnsi="Arial" w:eastAsia="Arial"/>
          <w:color w:val="333333"/>
          <w:spacing w:val="-10"/>
        </w:rPr>
        <w:t>.</w:t>
      </w:r>
    </w:p>
    <w:p>
      <w:pPr>
        <w:pStyle w:val="6"/>
        <w:ind w:left="696"/>
        <w:rPr>
          <w:rFonts w:ascii="Arial" w:hAnsi="Arial" w:eastAsia="Arial"/>
        </w:rPr>
      </w:pPr>
      <w:r>
        <w:rPr>
          <w:color w:val="333333"/>
          <w:spacing w:val="11"/>
        </w:rPr>
        <w:t>② 等</w:t>
      </w:r>
      <w:r>
        <w:rPr>
          <w:color w:val="333333"/>
        </w:rPr>
        <w:t>功能层间用协议约束</w:t>
      </w:r>
      <w:r>
        <w:rPr>
          <w:rFonts w:ascii="Arial" w:hAnsi="Arial" w:eastAsia="Arial"/>
          <w:color w:val="333333"/>
          <w:spacing w:val="19"/>
        </w:rPr>
        <w:t xml:space="preserve">, </w:t>
      </w:r>
      <w:r>
        <w:rPr>
          <w:color w:val="333333"/>
        </w:rPr>
        <w:t>如协议数据单元、协议格式</w:t>
      </w:r>
      <w:r>
        <w:rPr>
          <w:rFonts w:ascii="Arial" w:hAnsi="Arial" w:eastAsia="Arial"/>
          <w:color w:val="333333"/>
          <w:spacing w:val="-10"/>
        </w:rPr>
        <w:t>.</w:t>
      </w:r>
    </w:p>
    <w:p>
      <w:pPr>
        <w:pStyle w:val="6"/>
        <w:spacing w:before="115"/>
        <w:ind w:left="696"/>
        <w:rPr>
          <w:rFonts w:ascii="Arial" w:hAnsi="Arial" w:eastAsia="Arial"/>
        </w:rPr>
      </w:pPr>
      <w:r>
        <w:rPr>
          <w:color w:val="333333"/>
          <w:spacing w:val="10"/>
        </w:rPr>
        <w:t>③ 相</w:t>
      </w:r>
      <w:r>
        <w:rPr>
          <w:color w:val="333333"/>
        </w:rPr>
        <w:t>邻功能层间用接口交互</w:t>
      </w:r>
      <w:r>
        <w:rPr>
          <w:rFonts w:ascii="Arial" w:hAnsi="Arial" w:eastAsia="Arial"/>
          <w:color w:val="333333"/>
          <w:spacing w:val="18"/>
        </w:rPr>
        <w:t xml:space="preserve">, </w:t>
      </w:r>
      <w:r>
        <w:rPr>
          <w:color w:val="333333"/>
        </w:rPr>
        <w:t>如接口标准、使用服务</w:t>
      </w:r>
      <w:r>
        <w:rPr>
          <w:rFonts w:ascii="Arial" w:hAnsi="Arial" w:eastAsia="Arial"/>
          <w:color w:val="333333"/>
          <w:spacing w:val="-10"/>
        </w:rPr>
        <w:t>.</w:t>
      </w:r>
    </w:p>
    <w:p>
      <w:pPr>
        <w:pStyle w:val="6"/>
        <w:spacing w:before="0"/>
        <w:rPr>
          <w:rFonts w:ascii="Arial"/>
          <w:sz w:val="26"/>
        </w:rPr>
      </w:pPr>
    </w:p>
    <w:p>
      <w:pPr>
        <w:pStyle w:val="6"/>
        <w:spacing w:before="10"/>
        <w:rPr>
          <w:rFonts w:ascii="Arial"/>
          <w:sz w:val="21"/>
        </w:rPr>
      </w:pPr>
    </w:p>
    <w:p>
      <w:pPr>
        <w:pStyle w:val="5"/>
        <w:spacing w:before="0"/>
        <w:rPr>
          <w:rFonts w:ascii="Arial" w:eastAsia="Arial"/>
          <w:b w:val="0"/>
        </w:rPr>
      </w:pPr>
      <w:r>
        <w:rPr>
          <w:rFonts w:ascii="Arial" w:eastAsia="Arial"/>
          <w:b w:val="0"/>
          <w:color w:val="333333"/>
        </w:rPr>
        <w:t>[</w:t>
      </w:r>
      <w:r>
        <w:rPr>
          <w:color w:val="333333"/>
        </w:rPr>
        <w:t>建立网络体系结构的必要性</w:t>
      </w:r>
      <w:r>
        <w:rPr>
          <w:rFonts w:ascii="Arial" w:eastAsia="Arial"/>
          <w:b w:val="0"/>
          <w:color w:val="333333"/>
          <w:spacing w:val="-10"/>
        </w:rPr>
        <w:t>]</w:t>
      </w:r>
    </w:p>
    <w:p>
      <w:pPr>
        <w:pStyle w:val="11"/>
        <w:numPr>
          <w:ilvl w:val="0"/>
          <w:numId w:val="3"/>
        </w:numPr>
        <w:tabs>
          <w:tab w:val="left" w:pos="772"/>
        </w:tabs>
        <w:spacing w:before="115" w:after="0" w:line="240" w:lineRule="auto"/>
        <w:ind w:left="771" w:right="0" w:hanging="279"/>
        <w:jc w:val="left"/>
        <w:rPr>
          <w:rFonts w:ascii="Arial" w:eastAsia="Arial"/>
          <w:sz w:val="19"/>
        </w:rPr>
      </w:pPr>
      <w:r>
        <w:rPr>
          <w:color w:val="333333"/>
          <w:sz w:val="19"/>
        </w:rPr>
        <w:t>解决通信问题</w:t>
      </w:r>
      <w:r>
        <w:rPr>
          <w:rFonts w:ascii="Arial" w:eastAsia="Arial"/>
          <w:color w:val="333333"/>
          <w:sz w:val="19"/>
        </w:rPr>
        <w:t>:</w:t>
      </w:r>
      <w:r>
        <w:rPr>
          <w:rFonts w:ascii="Arial" w:eastAsia="Arial"/>
          <w:color w:val="333333"/>
          <w:spacing w:val="56"/>
          <w:w w:val="150"/>
          <w:sz w:val="19"/>
        </w:rPr>
        <w:t xml:space="preserve"> </w:t>
      </w:r>
      <w:r>
        <w:rPr>
          <w:color w:val="333333"/>
          <w:sz w:val="19"/>
        </w:rPr>
        <w:t>信号、差错、寻址、交换、接口等问题</w:t>
      </w:r>
      <w:r>
        <w:rPr>
          <w:rFonts w:ascii="Arial" w:eastAsia="Arial"/>
          <w:color w:val="333333"/>
          <w:spacing w:val="-10"/>
          <w:sz w:val="19"/>
        </w:rPr>
        <w:t>.</w:t>
      </w:r>
    </w:p>
    <w:p>
      <w:pPr>
        <w:pStyle w:val="11"/>
        <w:numPr>
          <w:ilvl w:val="0"/>
          <w:numId w:val="3"/>
        </w:numPr>
        <w:tabs>
          <w:tab w:val="left" w:pos="772"/>
        </w:tabs>
        <w:spacing w:before="100" w:after="0" w:line="240" w:lineRule="auto"/>
        <w:ind w:left="771" w:right="0" w:hanging="279"/>
        <w:jc w:val="left"/>
        <w:rPr>
          <w:rFonts w:ascii="Arial" w:eastAsia="Arial"/>
          <w:sz w:val="19"/>
        </w:rPr>
      </w:pPr>
      <w:r>
        <w:rPr>
          <w:color w:val="333333"/>
          <w:sz w:val="19"/>
        </w:rPr>
        <w:t>简化复杂问题</w:t>
      </w:r>
      <w:r>
        <w:rPr>
          <w:rFonts w:ascii="Arial" w:eastAsia="Arial"/>
          <w:color w:val="333333"/>
          <w:spacing w:val="32"/>
          <w:sz w:val="19"/>
        </w:rPr>
        <w:t xml:space="preserve">: </w:t>
      </w:r>
      <w:r>
        <w:rPr>
          <w:color w:val="333333"/>
          <w:sz w:val="19"/>
        </w:rPr>
        <w:t>设计、实现、抽象结构模型</w:t>
      </w:r>
      <w:r>
        <w:rPr>
          <w:rFonts w:ascii="Arial" w:eastAsia="Arial"/>
          <w:color w:val="333333"/>
          <w:spacing w:val="-10"/>
          <w:sz w:val="19"/>
        </w:rPr>
        <w:t>.</w:t>
      </w:r>
    </w:p>
    <w:p>
      <w:pPr>
        <w:pStyle w:val="11"/>
        <w:numPr>
          <w:ilvl w:val="0"/>
          <w:numId w:val="3"/>
        </w:numPr>
        <w:tabs>
          <w:tab w:val="left" w:pos="772"/>
        </w:tabs>
        <w:spacing w:before="115" w:after="0" w:line="240" w:lineRule="auto"/>
        <w:ind w:left="771" w:right="0" w:hanging="279"/>
        <w:jc w:val="left"/>
        <w:rPr>
          <w:rFonts w:ascii="Arial" w:eastAsia="Arial"/>
          <w:sz w:val="19"/>
        </w:rPr>
      </w:pPr>
      <w:r>
        <w:rPr>
          <w:color w:val="333333"/>
          <w:sz w:val="19"/>
        </w:rPr>
        <w:t>层次化模型</w:t>
      </w:r>
      <w:r>
        <w:rPr>
          <w:rFonts w:ascii="Arial" w:eastAsia="Arial"/>
          <w:color w:val="333333"/>
          <w:spacing w:val="7"/>
          <w:sz w:val="19"/>
        </w:rPr>
        <w:t xml:space="preserve">: </w:t>
      </w:r>
      <w:r>
        <w:rPr>
          <w:color w:val="333333"/>
          <w:sz w:val="19"/>
        </w:rPr>
        <w:t>化整为零</w:t>
      </w:r>
      <w:r>
        <w:rPr>
          <w:rFonts w:ascii="Arial" w:eastAsia="Arial"/>
          <w:color w:val="333333"/>
          <w:spacing w:val="7"/>
          <w:sz w:val="19"/>
        </w:rPr>
        <w:t xml:space="preserve">, </w:t>
      </w:r>
      <w:r>
        <w:rPr>
          <w:color w:val="333333"/>
          <w:sz w:val="19"/>
        </w:rPr>
        <w:t>分而治之</w:t>
      </w:r>
      <w:r>
        <w:rPr>
          <w:rFonts w:ascii="Arial" w:eastAsia="Arial"/>
          <w:color w:val="333333"/>
          <w:spacing w:val="7"/>
          <w:sz w:val="19"/>
        </w:rPr>
        <w:t xml:space="preserve">, </w:t>
      </w:r>
      <w:r>
        <w:rPr>
          <w:color w:val="333333"/>
          <w:sz w:val="19"/>
        </w:rPr>
        <w:t>逐个击破</w:t>
      </w:r>
      <w:r>
        <w:rPr>
          <w:rFonts w:ascii="Arial" w:eastAsia="Arial"/>
          <w:color w:val="333333"/>
          <w:spacing w:val="-10"/>
          <w:sz w:val="19"/>
        </w:rPr>
        <w:t>.</w:t>
      </w:r>
    </w:p>
    <w:p>
      <w:pPr>
        <w:pStyle w:val="6"/>
        <w:spacing w:before="0"/>
        <w:rPr>
          <w:rFonts w:ascii="Arial"/>
          <w:sz w:val="26"/>
        </w:rPr>
      </w:pPr>
    </w:p>
    <w:p>
      <w:pPr>
        <w:pStyle w:val="6"/>
        <w:spacing w:before="9"/>
        <w:rPr>
          <w:rFonts w:ascii="Arial"/>
          <w:sz w:val="21"/>
        </w:rPr>
      </w:pPr>
    </w:p>
    <w:p>
      <w:pPr>
        <w:pStyle w:val="5"/>
        <w:spacing w:before="0"/>
        <w:rPr>
          <w:rFonts w:ascii="Arial" w:eastAsia="Arial"/>
          <w:b w:val="0"/>
        </w:rPr>
      </w:pPr>
      <w:r>
        <w:rPr>
          <w:rFonts w:ascii="Arial" w:eastAsia="Arial"/>
          <w:b w:val="0"/>
          <w:color w:val="333333"/>
        </w:rPr>
        <w:t>[</w:t>
      </w:r>
      <w:r>
        <w:rPr>
          <w:color w:val="333333"/>
        </w:rPr>
        <w:t>分层结构依据原则</w:t>
      </w:r>
      <w:r>
        <w:rPr>
          <w:rFonts w:ascii="Arial" w:eastAsia="Arial"/>
          <w:b w:val="0"/>
          <w:color w:val="333333"/>
          <w:spacing w:val="-10"/>
        </w:rPr>
        <w:t>]</w:t>
      </w:r>
    </w:p>
    <w:p>
      <w:pPr>
        <w:pStyle w:val="11"/>
        <w:numPr>
          <w:ilvl w:val="0"/>
          <w:numId w:val="4"/>
        </w:numPr>
        <w:tabs>
          <w:tab w:val="left" w:pos="772"/>
        </w:tabs>
        <w:spacing w:before="115" w:after="0" w:line="240" w:lineRule="auto"/>
        <w:ind w:left="771" w:right="0" w:hanging="279"/>
        <w:jc w:val="left"/>
        <w:rPr>
          <w:rFonts w:ascii="Arial" w:eastAsia="Arial"/>
          <w:sz w:val="19"/>
        </w:rPr>
      </w:pPr>
      <w:r>
        <w:rPr>
          <w:color w:val="333333"/>
          <w:sz w:val="19"/>
        </w:rPr>
        <w:t>明确规定每层实现的功能和服务</w:t>
      </w:r>
      <w:r>
        <w:rPr>
          <w:rFonts w:ascii="Arial" w:eastAsia="Arial"/>
          <w:color w:val="333333"/>
          <w:spacing w:val="-10"/>
          <w:sz w:val="19"/>
        </w:rPr>
        <w:t>.</w:t>
      </w:r>
    </w:p>
    <w:p>
      <w:pPr>
        <w:pStyle w:val="11"/>
        <w:numPr>
          <w:ilvl w:val="0"/>
          <w:numId w:val="4"/>
        </w:numPr>
        <w:tabs>
          <w:tab w:val="left" w:pos="772"/>
        </w:tabs>
        <w:spacing w:before="100" w:after="0" w:line="240" w:lineRule="auto"/>
        <w:ind w:left="771" w:right="0" w:hanging="279"/>
        <w:jc w:val="left"/>
        <w:rPr>
          <w:rFonts w:ascii="Arial" w:eastAsia="Arial"/>
          <w:sz w:val="19"/>
        </w:rPr>
      </w:pPr>
      <w:r>
        <w:rPr>
          <w:color w:val="333333"/>
          <w:sz w:val="19"/>
        </w:rPr>
        <w:t>每层功能选择有利于标准化</w:t>
      </w:r>
      <w:r>
        <w:rPr>
          <w:rFonts w:ascii="Arial" w:eastAsia="Arial"/>
          <w:color w:val="333333"/>
          <w:spacing w:val="-10"/>
          <w:sz w:val="19"/>
        </w:rPr>
        <w:t>.</w:t>
      </w:r>
    </w:p>
    <w:p>
      <w:pPr>
        <w:pStyle w:val="11"/>
        <w:numPr>
          <w:ilvl w:val="0"/>
          <w:numId w:val="4"/>
        </w:numPr>
        <w:tabs>
          <w:tab w:val="left" w:pos="772"/>
        </w:tabs>
        <w:spacing w:before="100" w:after="0" w:line="240" w:lineRule="auto"/>
        <w:ind w:left="771" w:right="0" w:hanging="279"/>
        <w:jc w:val="left"/>
        <w:rPr>
          <w:rFonts w:ascii="Arial" w:eastAsia="Arial"/>
          <w:sz w:val="19"/>
        </w:rPr>
      </w:pPr>
      <w:r>
        <w:rPr>
          <w:color w:val="333333"/>
          <w:sz w:val="19"/>
        </w:rPr>
        <w:t>层次划分不依赖于具体系统</w:t>
      </w:r>
      <w:r>
        <w:rPr>
          <w:rFonts w:ascii="Arial" w:eastAsia="Arial"/>
          <w:color w:val="333333"/>
          <w:spacing w:val="-10"/>
          <w:sz w:val="19"/>
        </w:rPr>
        <w:t>.</w:t>
      </w:r>
    </w:p>
    <w:p>
      <w:pPr>
        <w:pStyle w:val="11"/>
        <w:numPr>
          <w:ilvl w:val="0"/>
          <w:numId w:val="4"/>
        </w:numPr>
        <w:tabs>
          <w:tab w:val="left" w:pos="772"/>
        </w:tabs>
        <w:spacing w:before="115" w:after="0" w:line="240" w:lineRule="auto"/>
        <w:ind w:left="771" w:right="0" w:hanging="279"/>
        <w:jc w:val="left"/>
        <w:rPr>
          <w:rFonts w:ascii="Arial" w:eastAsia="Arial"/>
          <w:sz w:val="19"/>
        </w:rPr>
      </w:pPr>
      <w:r>
        <w:rPr>
          <w:color w:val="333333"/>
          <w:sz w:val="19"/>
        </w:rPr>
        <w:t>高层使用下层提供的服务接口</w:t>
      </w:r>
      <w:r>
        <w:rPr>
          <w:rFonts w:ascii="Arial" w:eastAsia="Arial"/>
          <w:color w:val="333333"/>
          <w:spacing w:val="-10"/>
          <w:sz w:val="19"/>
        </w:rPr>
        <w:t>.</w:t>
      </w:r>
    </w:p>
    <w:p>
      <w:pPr>
        <w:pStyle w:val="6"/>
        <w:spacing w:before="0"/>
        <w:rPr>
          <w:rFonts w:ascii="Arial"/>
          <w:sz w:val="26"/>
        </w:rPr>
      </w:pPr>
    </w:p>
    <w:p>
      <w:pPr>
        <w:pStyle w:val="6"/>
        <w:spacing w:before="2"/>
        <w:rPr>
          <w:rFonts w:ascii="Arial"/>
          <w:sz w:val="23"/>
        </w:rPr>
      </w:pPr>
    </w:p>
    <w:p>
      <w:pPr>
        <w:pStyle w:val="5"/>
        <w:spacing w:before="0"/>
        <w:rPr>
          <w:rFonts w:ascii="Arial" w:eastAsia="Arial"/>
          <w:b w:val="0"/>
        </w:rPr>
      </w:pPr>
      <w:r>
        <w:rPr>
          <w:rFonts w:ascii="Arial" w:eastAsia="Arial"/>
          <w:b w:val="0"/>
          <w:color w:val="333333"/>
        </w:rPr>
        <w:t>[</w:t>
      </w:r>
      <w:r>
        <w:rPr>
          <w:color w:val="333333"/>
        </w:rPr>
        <w:t>封装协议数据单元</w:t>
      </w:r>
      <w:r>
        <w:rPr>
          <w:rFonts w:ascii="Arial" w:eastAsia="Arial"/>
          <w:b w:val="0"/>
          <w:color w:val="333333"/>
          <w:spacing w:val="-10"/>
        </w:rPr>
        <w:t>]</w:t>
      </w:r>
    </w:p>
    <w:p>
      <w:pPr>
        <w:pStyle w:val="11"/>
        <w:numPr>
          <w:ilvl w:val="0"/>
          <w:numId w:val="5"/>
        </w:numPr>
        <w:tabs>
          <w:tab w:val="left" w:pos="772"/>
        </w:tabs>
        <w:spacing w:before="100" w:after="0" w:line="309" w:lineRule="auto"/>
        <w:ind w:left="696" w:right="3211" w:hanging="203"/>
        <w:jc w:val="left"/>
        <w:rPr>
          <w:rFonts w:ascii="Arial" w:eastAsia="Arial"/>
          <w:sz w:val="19"/>
        </w:rPr>
      </w:pPr>
      <w:r>
        <w:rPr>
          <w:color w:val="333333"/>
          <w:sz w:val="19"/>
        </w:rPr>
        <w:t>封装</w:t>
      </w:r>
      <w:r>
        <w:rPr>
          <w:rFonts w:ascii="Arial" w:eastAsia="Arial"/>
          <w:color w:val="333333"/>
          <w:sz w:val="19"/>
        </w:rPr>
        <w:t xml:space="preserve">: </w:t>
      </w:r>
      <w:r>
        <w:rPr>
          <w:color w:val="333333"/>
          <w:sz w:val="19"/>
        </w:rPr>
        <w:t>上层协议数据单元添加头部信息</w:t>
      </w:r>
      <w:r>
        <w:rPr>
          <w:rFonts w:ascii="Arial" w:eastAsia="Arial"/>
          <w:color w:val="333333"/>
          <w:sz w:val="19"/>
        </w:rPr>
        <w:t xml:space="preserve">, </w:t>
      </w:r>
      <w:r>
        <w:rPr>
          <w:color w:val="333333"/>
          <w:sz w:val="19"/>
        </w:rPr>
        <w:t>形成新的协议数据单元</w:t>
      </w:r>
      <w:r>
        <w:rPr>
          <w:rFonts w:ascii="Arial" w:eastAsia="Arial"/>
          <w:color w:val="333333"/>
          <w:sz w:val="19"/>
        </w:rPr>
        <w:t xml:space="preserve">, </w:t>
      </w:r>
      <w:r>
        <w:rPr>
          <w:color w:val="333333"/>
          <w:sz w:val="19"/>
        </w:rPr>
        <w:t>交给相邻下层</w:t>
      </w:r>
      <w:r>
        <w:rPr>
          <w:rFonts w:ascii="Arial" w:eastAsia="Arial"/>
          <w:color w:val="333333"/>
          <w:sz w:val="19"/>
        </w:rPr>
        <w:t>.</w:t>
      </w:r>
      <w:r>
        <w:rPr>
          <w:color w:val="333333"/>
          <w:sz w:val="19"/>
        </w:rPr>
        <w:t>特别地</w:t>
      </w:r>
      <w:r>
        <w:rPr>
          <w:rFonts w:ascii="Arial" w:eastAsia="Arial"/>
          <w:color w:val="333333"/>
          <w:sz w:val="19"/>
        </w:rPr>
        <w:t xml:space="preserve">, </w:t>
      </w:r>
      <w:r>
        <w:rPr>
          <w:color w:val="333333"/>
          <w:sz w:val="19"/>
        </w:rPr>
        <w:t>网络层向数据链路层的封装还添加尾部</w:t>
      </w:r>
      <w:r>
        <w:rPr>
          <w:rFonts w:ascii="Arial" w:eastAsia="Arial"/>
          <w:color w:val="333333"/>
          <w:sz w:val="19"/>
        </w:rPr>
        <w:t>.</w:t>
      </w:r>
    </w:p>
    <w:p>
      <w:pPr>
        <w:pStyle w:val="11"/>
        <w:numPr>
          <w:ilvl w:val="0"/>
          <w:numId w:val="5"/>
        </w:numPr>
        <w:tabs>
          <w:tab w:val="left" w:pos="772"/>
        </w:tabs>
        <w:spacing w:before="12" w:after="0" w:line="240" w:lineRule="auto"/>
        <w:ind w:left="771" w:right="0" w:hanging="279"/>
        <w:jc w:val="left"/>
        <w:rPr>
          <w:rFonts w:ascii="Arial" w:eastAsia="Arial"/>
          <w:sz w:val="19"/>
        </w:rPr>
      </w:pPr>
      <w:r>
        <w:rPr>
          <w:color w:val="333333"/>
          <w:sz w:val="19"/>
        </w:rPr>
        <w:t>解封</w:t>
      </w:r>
      <w:r>
        <w:rPr>
          <w:rFonts w:ascii="Arial" w:eastAsia="Arial"/>
          <w:color w:val="333333"/>
          <w:spacing w:val="22"/>
          <w:sz w:val="19"/>
        </w:rPr>
        <w:t xml:space="preserve">: </w:t>
      </w:r>
      <w:r>
        <w:rPr>
          <w:color w:val="333333"/>
          <w:sz w:val="19"/>
        </w:rPr>
        <w:t>剥离相邻下层传递的协议数据的单元头部厚</w:t>
      </w:r>
      <w:r>
        <w:rPr>
          <w:rFonts w:ascii="Arial" w:eastAsia="Arial"/>
          <w:color w:val="333333"/>
          <w:spacing w:val="22"/>
          <w:sz w:val="19"/>
        </w:rPr>
        <w:t xml:space="preserve">, </w:t>
      </w:r>
      <w:r>
        <w:rPr>
          <w:color w:val="333333"/>
          <w:sz w:val="19"/>
        </w:rPr>
        <w:t>交给相邻上层</w:t>
      </w:r>
      <w:r>
        <w:rPr>
          <w:rFonts w:ascii="Arial" w:eastAsia="Arial"/>
          <w:color w:val="333333"/>
          <w:spacing w:val="-10"/>
          <w:sz w:val="19"/>
        </w:rPr>
        <w:t>.</w:t>
      </w:r>
    </w:p>
    <w:p>
      <w:pPr>
        <w:pStyle w:val="6"/>
        <w:spacing w:before="0"/>
        <w:rPr>
          <w:rFonts w:ascii="Arial"/>
          <w:sz w:val="26"/>
        </w:rPr>
      </w:pPr>
    </w:p>
    <w:p>
      <w:pPr>
        <w:pStyle w:val="6"/>
        <w:spacing w:before="1"/>
        <w:rPr>
          <w:rFonts w:ascii="Arial"/>
          <w:sz w:val="23"/>
        </w:rPr>
      </w:pPr>
    </w:p>
    <w:p>
      <w:pPr>
        <w:pStyle w:val="5"/>
        <w:spacing w:before="1"/>
        <w:rPr>
          <w:rFonts w:ascii="Arial" w:eastAsia="Arial"/>
          <w:b w:val="0"/>
        </w:rPr>
      </w:pPr>
      <w:r>
        <w:rPr>
          <w:rFonts w:ascii="Arial" w:eastAsia="Arial"/>
          <w:b w:val="0"/>
          <w:color w:val="333333"/>
        </w:rPr>
        <w:t>[</w:t>
      </w:r>
      <w:r>
        <w:rPr>
          <w:color w:val="333333"/>
        </w:rPr>
        <w:t>原理性的网络体系结构</w:t>
      </w:r>
      <w:r>
        <w:rPr>
          <w:rFonts w:ascii="Arial" w:eastAsia="Arial"/>
          <w:b w:val="0"/>
          <w:color w:val="333333"/>
          <w:spacing w:val="-10"/>
        </w:rPr>
        <w:t>]</w:t>
      </w:r>
    </w:p>
    <w:p>
      <w:pPr>
        <w:pStyle w:val="11"/>
        <w:numPr>
          <w:ilvl w:val="0"/>
          <w:numId w:val="6"/>
        </w:numPr>
        <w:tabs>
          <w:tab w:val="left" w:pos="772"/>
        </w:tabs>
        <w:spacing w:before="100" w:after="0" w:line="240" w:lineRule="auto"/>
        <w:ind w:left="771" w:right="0" w:hanging="279"/>
        <w:jc w:val="left"/>
        <w:rPr>
          <w:rFonts w:ascii="Arial" w:eastAsia="Arial"/>
          <w:sz w:val="19"/>
        </w:rPr>
      </w:pPr>
      <w:r>
        <w:rPr>
          <w:color w:val="333333"/>
          <w:sz w:val="19"/>
        </w:rPr>
        <w:t>物理层</w:t>
      </w:r>
      <w:r>
        <w:rPr>
          <w:rFonts w:ascii="Arial" w:eastAsia="Arial"/>
          <w:color w:val="333333"/>
          <w:spacing w:val="12"/>
          <w:sz w:val="19"/>
        </w:rPr>
        <w:t xml:space="preserve">: </w:t>
      </w:r>
      <w:r>
        <w:rPr>
          <w:color w:val="333333"/>
          <w:sz w:val="19"/>
        </w:rPr>
        <w:t>规定物理结构</w:t>
      </w:r>
      <w:r>
        <w:rPr>
          <w:rFonts w:ascii="Arial" w:eastAsia="Arial"/>
          <w:color w:val="333333"/>
          <w:spacing w:val="12"/>
          <w:sz w:val="19"/>
        </w:rPr>
        <w:t xml:space="preserve">, </w:t>
      </w:r>
      <w:r>
        <w:rPr>
          <w:color w:val="333333"/>
          <w:sz w:val="19"/>
        </w:rPr>
        <w:t>比特流透明传输</w:t>
      </w:r>
      <w:r>
        <w:rPr>
          <w:rFonts w:ascii="Arial" w:eastAsia="Arial"/>
          <w:color w:val="333333"/>
          <w:spacing w:val="-10"/>
          <w:sz w:val="19"/>
        </w:rPr>
        <w:t>.</w:t>
      </w:r>
    </w:p>
    <w:p>
      <w:pPr>
        <w:pStyle w:val="11"/>
        <w:numPr>
          <w:ilvl w:val="0"/>
          <w:numId w:val="6"/>
        </w:numPr>
        <w:tabs>
          <w:tab w:val="left" w:pos="772"/>
        </w:tabs>
        <w:spacing w:before="100" w:after="0" w:line="240" w:lineRule="auto"/>
        <w:ind w:left="771" w:right="0" w:hanging="279"/>
        <w:jc w:val="left"/>
        <w:rPr>
          <w:rFonts w:ascii="Arial" w:eastAsia="Arial"/>
          <w:sz w:val="19"/>
        </w:rPr>
      </w:pPr>
      <w:r>
        <w:rPr>
          <w:color w:val="333333"/>
          <w:sz w:val="19"/>
        </w:rPr>
        <w:t>数据链路层</w:t>
      </w:r>
      <w:r>
        <w:rPr>
          <w:rFonts w:ascii="Arial" w:eastAsia="Arial"/>
          <w:color w:val="333333"/>
          <w:spacing w:val="37"/>
          <w:sz w:val="19"/>
        </w:rPr>
        <w:t xml:space="preserve">: </w:t>
      </w:r>
      <w:r>
        <w:rPr>
          <w:color w:val="333333"/>
          <w:sz w:val="19"/>
        </w:rPr>
        <w:t>实现逻辑链路上无差错的数据帧传输</w:t>
      </w:r>
      <w:r>
        <w:rPr>
          <w:rFonts w:ascii="Arial" w:eastAsia="Arial"/>
          <w:color w:val="333333"/>
          <w:spacing w:val="-10"/>
          <w:sz w:val="19"/>
        </w:rPr>
        <w:t>.</w:t>
      </w:r>
    </w:p>
    <w:p>
      <w:pPr>
        <w:pStyle w:val="11"/>
        <w:numPr>
          <w:ilvl w:val="0"/>
          <w:numId w:val="6"/>
        </w:numPr>
        <w:tabs>
          <w:tab w:val="left" w:pos="772"/>
        </w:tabs>
        <w:spacing w:before="115" w:after="0" w:line="240" w:lineRule="auto"/>
        <w:ind w:left="771" w:right="0" w:hanging="279"/>
        <w:jc w:val="left"/>
        <w:rPr>
          <w:rFonts w:ascii="Arial" w:eastAsia="Arial"/>
          <w:sz w:val="19"/>
        </w:rPr>
      </w:pPr>
      <w:r>
        <w:rPr>
          <w:color w:val="333333"/>
          <w:sz w:val="19"/>
        </w:rPr>
        <w:t>网络层</w:t>
      </w:r>
      <w:r>
        <w:rPr>
          <w:rFonts w:ascii="Arial" w:eastAsia="Arial"/>
          <w:color w:val="333333"/>
          <w:spacing w:val="-10"/>
          <w:sz w:val="19"/>
        </w:rPr>
        <w:t>:</w:t>
      </w:r>
    </w:p>
    <w:p>
      <w:pPr>
        <w:pStyle w:val="6"/>
        <w:spacing w:before="99"/>
        <w:ind w:left="696"/>
        <w:rPr>
          <w:rFonts w:ascii="Arial" w:hAnsi="Arial" w:eastAsia="Arial"/>
        </w:rPr>
      </w:pPr>
      <w:r>
        <w:rPr>
          <w:color w:val="333333"/>
          <w:spacing w:val="5"/>
        </w:rPr>
        <w:t>① 功</w:t>
      </w:r>
      <w:r>
        <w:rPr>
          <w:color w:val="333333"/>
        </w:rPr>
        <w:t>能</w:t>
      </w:r>
      <w:r>
        <w:rPr>
          <w:rFonts w:ascii="Arial" w:hAnsi="Arial" w:eastAsia="Arial"/>
          <w:color w:val="333333"/>
          <w:spacing w:val="9"/>
        </w:rPr>
        <w:t xml:space="preserve">: </w:t>
      </w:r>
      <w:r>
        <w:rPr>
          <w:color w:val="333333"/>
        </w:rPr>
        <w:t>实现网络传输</w:t>
      </w:r>
      <w:r>
        <w:rPr>
          <w:rFonts w:ascii="Arial" w:hAnsi="Arial" w:eastAsia="Arial"/>
          <w:color w:val="333333"/>
          <w:spacing w:val="9"/>
        </w:rPr>
        <w:t xml:space="preserve">, </w:t>
      </w:r>
      <w:r>
        <w:rPr>
          <w:color w:val="333333"/>
        </w:rPr>
        <w:t>解决寻址、路由、转发</w:t>
      </w:r>
      <w:r>
        <w:rPr>
          <w:rFonts w:ascii="Arial" w:hAnsi="Arial" w:eastAsia="Arial"/>
          <w:color w:val="333333"/>
          <w:spacing w:val="-10"/>
        </w:rPr>
        <w:t>.</w:t>
      </w:r>
    </w:p>
    <w:p>
      <w:pPr>
        <w:pStyle w:val="6"/>
        <w:spacing w:before="115"/>
        <w:ind w:left="696"/>
        <w:rPr>
          <w:rFonts w:ascii="Arial" w:hAnsi="Arial" w:eastAsia="Arial"/>
        </w:rPr>
      </w:pPr>
      <w:r>
        <w:rPr>
          <w:color w:val="333333"/>
          <w:w w:val="95"/>
        </w:rPr>
        <w:t>②</w:t>
      </w:r>
      <w:r>
        <w:rPr>
          <w:color w:val="333333"/>
          <w:spacing w:val="19"/>
        </w:rPr>
        <w:t xml:space="preserve"> </w:t>
      </w:r>
      <w:r>
        <w:rPr>
          <w:color w:val="333333"/>
          <w:w w:val="95"/>
        </w:rPr>
        <w:t>协议</w:t>
      </w:r>
      <w:r>
        <w:rPr>
          <w:rFonts w:ascii="Arial" w:hAnsi="Arial" w:eastAsia="Arial"/>
          <w:color w:val="333333"/>
          <w:w w:val="95"/>
        </w:rPr>
        <w:t>:</w:t>
      </w:r>
      <w:r>
        <w:rPr>
          <w:rFonts w:ascii="Arial" w:hAnsi="Arial" w:eastAsia="Arial"/>
          <w:color w:val="333333"/>
          <w:spacing w:val="23"/>
        </w:rPr>
        <w:t xml:space="preserve"> </w:t>
      </w:r>
      <w:r>
        <w:rPr>
          <w:color w:val="333333"/>
          <w:w w:val="95"/>
        </w:rPr>
        <w:t>协议</w:t>
      </w:r>
      <w:r>
        <w:rPr>
          <w:rFonts w:ascii="Arial" w:hAnsi="Arial" w:eastAsia="Arial"/>
          <w:color w:val="333333"/>
          <w:w w:val="95"/>
        </w:rPr>
        <w:t>:</w:t>
      </w:r>
      <w:r>
        <w:rPr>
          <w:rFonts w:ascii="Arial" w:hAnsi="Arial" w:eastAsia="Arial"/>
          <w:color w:val="333333"/>
          <w:spacing w:val="22"/>
        </w:rPr>
        <w:t xml:space="preserve"> </w:t>
      </w:r>
      <w:r>
        <w:rPr>
          <w:rFonts w:ascii="Arial" w:hAnsi="Arial" w:eastAsia="Arial"/>
          <w:color w:val="333333"/>
          <w:w w:val="95"/>
        </w:rPr>
        <w:t>IP</w:t>
      </w:r>
      <w:r>
        <w:rPr>
          <w:color w:val="333333"/>
          <w:w w:val="95"/>
        </w:rPr>
        <w:t>、</w:t>
      </w:r>
      <w:r>
        <w:rPr>
          <w:rFonts w:ascii="Arial" w:hAnsi="Arial" w:eastAsia="Arial"/>
          <w:color w:val="333333"/>
          <w:w w:val="95"/>
        </w:rPr>
        <w:t>ARP</w:t>
      </w:r>
      <w:r>
        <w:rPr>
          <w:color w:val="333333"/>
          <w:w w:val="95"/>
        </w:rPr>
        <w:t>、</w:t>
      </w:r>
      <w:r>
        <w:rPr>
          <w:rFonts w:ascii="Arial" w:hAnsi="Arial" w:eastAsia="Arial"/>
          <w:color w:val="333333"/>
          <w:w w:val="95"/>
        </w:rPr>
        <w:t>RARP</w:t>
      </w:r>
      <w:r>
        <w:rPr>
          <w:color w:val="333333"/>
          <w:w w:val="95"/>
        </w:rPr>
        <w:t>、</w:t>
      </w:r>
      <w:r>
        <w:rPr>
          <w:rFonts w:ascii="Arial" w:hAnsi="Arial" w:eastAsia="Arial"/>
          <w:color w:val="333333"/>
          <w:spacing w:val="-4"/>
          <w:w w:val="95"/>
        </w:rPr>
        <w:t>ICMP.</w:t>
      </w:r>
    </w:p>
    <w:p>
      <w:pPr>
        <w:pStyle w:val="11"/>
        <w:numPr>
          <w:ilvl w:val="0"/>
          <w:numId w:val="6"/>
        </w:numPr>
        <w:tabs>
          <w:tab w:val="left" w:pos="772"/>
        </w:tabs>
        <w:spacing w:before="100" w:after="0" w:line="240" w:lineRule="auto"/>
        <w:ind w:left="771" w:right="0" w:hanging="279"/>
        <w:jc w:val="left"/>
        <w:rPr>
          <w:rFonts w:ascii="Arial" w:eastAsia="Arial"/>
          <w:sz w:val="19"/>
        </w:rPr>
      </w:pPr>
      <w:r>
        <w:rPr>
          <w:color w:val="333333"/>
          <w:sz w:val="19"/>
        </w:rPr>
        <w:t>传输层</w:t>
      </w:r>
      <w:r>
        <w:rPr>
          <w:rFonts w:ascii="Arial" w:eastAsia="Arial"/>
          <w:color w:val="333333"/>
          <w:spacing w:val="35"/>
          <w:sz w:val="19"/>
        </w:rPr>
        <w:t xml:space="preserve">: </w:t>
      </w:r>
      <w:r>
        <w:rPr>
          <w:color w:val="333333"/>
          <w:sz w:val="19"/>
        </w:rPr>
        <w:t>实现进程间可靠、无差错的端到端通信</w:t>
      </w:r>
      <w:r>
        <w:rPr>
          <w:rFonts w:ascii="Arial" w:eastAsia="Arial"/>
          <w:color w:val="333333"/>
          <w:spacing w:val="-10"/>
          <w:sz w:val="19"/>
        </w:rPr>
        <w:t>.</w:t>
      </w:r>
    </w:p>
    <w:p>
      <w:pPr>
        <w:pStyle w:val="11"/>
        <w:numPr>
          <w:ilvl w:val="0"/>
          <w:numId w:val="6"/>
        </w:numPr>
        <w:tabs>
          <w:tab w:val="left" w:pos="772"/>
        </w:tabs>
        <w:spacing w:before="100" w:after="0" w:line="240" w:lineRule="auto"/>
        <w:ind w:left="771" w:right="0" w:hanging="279"/>
        <w:jc w:val="left"/>
        <w:rPr>
          <w:rFonts w:ascii="Arial" w:eastAsia="Arial"/>
          <w:sz w:val="19"/>
        </w:rPr>
      </w:pPr>
      <w:r>
        <w:rPr>
          <w:color w:val="333333"/>
          <w:sz w:val="19"/>
        </w:rPr>
        <w:t>应用层</w:t>
      </w:r>
      <w:r>
        <w:rPr>
          <w:rFonts w:ascii="Arial" w:eastAsia="Arial"/>
          <w:color w:val="333333"/>
          <w:spacing w:val="-10"/>
          <w:sz w:val="19"/>
        </w:rPr>
        <w:t>:</w:t>
      </w:r>
    </w:p>
    <w:p>
      <w:pPr>
        <w:pStyle w:val="6"/>
        <w:spacing w:before="115"/>
        <w:ind w:left="696"/>
        <w:rPr>
          <w:rFonts w:ascii="Arial" w:hAnsi="Arial" w:eastAsia="Arial"/>
        </w:rPr>
      </w:pPr>
      <w:r>
        <w:rPr>
          <w:color w:val="333333"/>
          <w:spacing w:val="5"/>
        </w:rPr>
        <w:t>① 功</w:t>
      </w:r>
      <w:r>
        <w:rPr>
          <w:color w:val="333333"/>
        </w:rPr>
        <w:t>能</w:t>
      </w:r>
      <w:r>
        <w:rPr>
          <w:rFonts w:ascii="Arial" w:hAnsi="Arial" w:eastAsia="Arial"/>
          <w:color w:val="333333"/>
          <w:spacing w:val="9"/>
        </w:rPr>
        <w:t xml:space="preserve">: </w:t>
      </w:r>
      <w:r>
        <w:rPr>
          <w:color w:val="333333"/>
        </w:rPr>
        <w:t>根据应用进程通信要求</w:t>
      </w:r>
      <w:r>
        <w:rPr>
          <w:rFonts w:ascii="Arial" w:hAnsi="Arial" w:eastAsia="Arial"/>
          <w:color w:val="333333"/>
          <w:spacing w:val="9"/>
        </w:rPr>
        <w:t xml:space="preserve">, </w:t>
      </w:r>
      <w:r>
        <w:rPr>
          <w:color w:val="333333"/>
        </w:rPr>
        <w:t>满足用户需要</w:t>
      </w:r>
      <w:r>
        <w:rPr>
          <w:rFonts w:ascii="Arial" w:hAnsi="Arial" w:eastAsia="Arial"/>
          <w:color w:val="333333"/>
          <w:spacing w:val="-10"/>
        </w:rPr>
        <w:t>.</w:t>
      </w:r>
    </w:p>
    <w:p>
      <w:pPr>
        <w:pStyle w:val="6"/>
        <w:ind w:left="696"/>
        <w:rPr>
          <w:rFonts w:ascii="Arial" w:hAnsi="Arial" w:eastAsia="Arial"/>
        </w:rPr>
      </w:pPr>
      <w:r>
        <w:rPr>
          <w:color w:val="333333"/>
          <w:spacing w:val="1"/>
        </w:rPr>
        <w:t>② 协</w:t>
      </w:r>
      <w:r>
        <w:rPr>
          <w:color w:val="333333"/>
        </w:rPr>
        <w:t>议</w:t>
      </w:r>
      <w:r>
        <w:rPr>
          <w:rFonts w:ascii="Arial" w:hAnsi="Arial" w:eastAsia="Arial"/>
          <w:color w:val="333333"/>
          <w:spacing w:val="-10"/>
        </w:rPr>
        <w:t>:</w:t>
      </w:r>
    </w:p>
    <w:p>
      <w:pPr>
        <w:pStyle w:val="11"/>
        <w:numPr>
          <w:ilvl w:val="1"/>
          <w:numId w:val="6"/>
        </w:numPr>
        <w:tabs>
          <w:tab w:val="left" w:pos="1115"/>
        </w:tabs>
        <w:spacing w:before="115" w:after="0" w:line="240" w:lineRule="auto"/>
        <w:ind w:left="1114" w:right="0" w:hanging="216"/>
        <w:jc w:val="left"/>
        <w:rPr>
          <w:rFonts w:ascii="Arial" w:eastAsia="Arial"/>
          <w:sz w:val="19"/>
        </w:rPr>
      </w:pPr>
      <w:r>
        <w:rPr>
          <w:color w:val="333333"/>
          <w:sz w:val="19"/>
        </w:rPr>
        <w:t>应用支撑协议</w:t>
      </w:r>
      <w:r>
        <w:rPr>
          <w:rFonts w:ascii="Arial" w:eastAsia="Arial"/>
          <w:color w:val="333333"/>
          <w:spacing w:val="1"/>
          <w:sz w:val="19"/>
        </w:rPr>
        <w:t xml:space="preserve">: </w:t>
      </w:r>
      <w:r>
        <w:rPr>
          <w:rFonts w:ascii="Arial" w:eastAsia="Arial"/>
          <w:color w:val="333333"/>
          <w:sz w:val="19"/>
        </w:rPr>
        <w:t>DNS</w:t>
      </w:r>
      <w:r>
        <w:rPr>
          <w:color w:val="333333"/>
          <w:sz w:val="19"/>
        </w:rPr>
        <w:t>、</w:t>
      </w:r>
      <w:r>
        <w:rPr>
          <w:rFonts w:ascii="Arial" w:eastAsia="Arial"/>
          <w:color w:val="333333"/>
          <w:sz w:val="19"/>
        </w:rPr>
        <w:t>DHCP</w:t>
      </w:r>
      <w:r>
        <w:rPr>
          <w:color w:val="333333"/>
          <w:sz w:val="19"/>
        </w:rPr>
        <w:t>、</w:t>
      </w:r>
      <w:r>
        <w:rPr>
          <w:rFonts w:ascii="Arial" w:eastAsia="Arial"/>
          <w:color w:val="333333"/>
          <w:spacing w:val="-2"/>
          <w:sz w:val="19"/>
        </w:rPr>
        <w:t>SNMP.</w:t>
      </w:r>
    </w:p>
    <w:p>
      <w:pPr>
        <w:pStyle w:val="11"/>
        <w:numPr>
          <w:ilvl w:val="1"/>
          <w:numId w:val="6"/>
        </w:numPr>
        <w:tabs>
          <w:tab w:val="left" w:pos="1165"/>
        </w:tabs>
        <w:spacing w:before="100" w:after="0" w:line="240" w:lineRule="auto"/>
        <w:ind w:left="1164" w:right="0" w:hanging="266"/>
        <w:jc w:val="left"/>
        <w:rPr>
          <w:rFonts w:ascii="Arial" w:eastAsia="Arial"/>
          <w:sz w:val="19"/>
        </w:rPr>
      </w:pPr>
      <w:r>
        <w:rPr>
          <w:color w:val="333333"/>
          <w:w w:val="95"/>
          <w:sz w:val="19"/>
        </w:rPr>
        <w:t>网络应用协议</w:t>
      </w:r>
      <w:r>
        <w:rPr>
          <w:rFonts w:ascii="Arial" w:eastAsia="Arial"/>
          <w:color w:val="333333"/>
          <w:w w:val="95"/>
          <w:sz w:val="19"/>
        </w:rPr>
        <w:t>:</w:t>
      </w:r>
      <w:r>
        <w:rPr>
          <w:rFonts w:ascii="Arial" w:eastAsia="Arial"/>
          <w:color w:val="333333"/>
          <w:spacing w:val="28"/>
          <w:sz w:val="19"/>
        </w:rPr>
        <w:t xml:space="preserve">  </w:t>
      </w:r>
      <w:r>
        <w:rPr>
          <w:rFonts w:ascii="Arial" w:eastAsia="Arial"/>
          <w:color w:val="333333"/>
          <w:w w:val="95"/>
          <w:sz w:val="19"/>
        </w:rPr>
        <w:t>FTP</w:t>
      </w:r>
      <w:r>
        <w:rPr>
          <w:color w:val="333333"/>
          <w:w w:val="95"/>
          <w:sz w:val="19"/>
        </w:rPr>
        <w:t>、</w:t>
      </w:r>
      <w:r>
        <w:rPr>
          <w:rFonts w:ascii="Arial" w:eastAsia="Arial"/>
          <w:color w:val="333333"/>
          <w:w w:val="95"/>
          <w:sz w:val="19"/>
        </w:rPr>
        <w:t>HTTP</w:t>
      </w:r>
      <w:r>
        <w:rPr>
          <w:color w:val="333333"/>
          <w:w w:val="95"/>
          <w:sz w:val="19"/>
        </w:rPr>
        <w:t>、</w:t>
      </w:r>
      <w:r>
        <w:rPr>
          <w:rFonts w:ascii="Arial" w:eastAsia="Arial"/>
          <w:color w:val="333333"/>
          <w:w w:val="95"/>
          <w:sz w:val="19"/>
        </w:rPr>
        <w:t>SMTP</w:t>
      </w:r>
      <w:r>
        <w:rPr>
          <w:color w:val="333333"/>
          <w:w w:val="95"/>
          <w:sz w:val="19"/>
        </w:rPr>
        <w:t>、</w:t>
      </w:r>
      <w:r>
        <w:rPr>
          <w:rFonts w:ascii="Arial" w:eastAsia="Arial"/>
          <w:color w:val="333333"/>
          <w:spacing w:val="-2"/>
          <w:w w:val="95"/>
          <w:sz w:val="19"/>
        </w:rPr>
        <w:t>TELNET.</w:t>
      </w:r>
    </w:p>
    <w:p>
      <w:pPr>
        <w:spacing w:after="0" w:line="240" w:lineRule="auto"/>
        <w:jc w:val="left"/>
        <w:rPr>
          <w:rFonts w:ascii="Arial" w:eastAsia="Arial"/>
          <w:sz w:val="19"/>
        </w:rPr>
        <w:sectPr>
          <w:pgSz w:w="11900" w:h="16840"/>
          <w:pgMar w:top="460" w:right="660" w:bottom="340" w:left="660" w:header="188" w:footer="151" w:gutter="0"/>
          <w:cols w:space="720" w:num="1"/>
        </w:sectPr>
      </w:pPr>
    </w:p>
    <w:p>
      <w:pPr>
        <w:pStyle w:val="6"/>
        <w:spacing w:before="10"/>
        <w:rPr>
          <w:rFonts w:ascii="Arial"/>
          <w:sz w:val="12"/>
        </w:rPr>
      </w:pPr>
    </w:p>
    <w:p>
      <w:pPr>
        <w:pStyle w:val="6"/>
        <w:spacing w:before="0"/>
        <w:ind w:left="2039"/>
        <w:rPr>
          <w:rFonts w:ascii="Arial"/>
          <w:sz w:val="20"/>
        </w:rPr>
      </w:pPr>
      <w:r>
        <w:rPr>
          <w:rFonts w:ascii="Arial"/>
          <w:sz w:val="20"/>
        </w:rPr>
        <w:drawing>
          <wp:inline distT="0" distB="0" distL="0" distR="0">
            <wp:extent cx="3996690" cy="2224405"/>
            <wp:effectExtent l="0" t="0" r="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2" cstate="print"/>
                    <a:stretch>
                      <a:fillRect/>
                    </a:stretch>
                  </pic:blipFill>
                  <pic:spPr>
                    <a:xfrm>
                      <a:off x="0" y="0"/>
                      <a:ext cx="3997006" cy="2224563"/>
                    </a:xfrm>
                    <a:prstGeom prst="rect">
                      <a:avLst/>
                    </a:prstGeom>
                  </pic:spPr>
                </pic:pic>
              </a:graphicData>
            </a:graphic>
          </wp:inline>
        </w:drawing>
      </w:r>
    </w:p>
    <w:p>
      <w:pPr>
        <w:pStyle w:val="6"/>
        <w:spacing w:before="2"/>
        <w:rPr>
          <w:rFonts w:ascii="Arial"/>
          <w:sz w:val="15"/>
        </w:rPr>
      </w:pPr>
      <w:r>
        <w:drawing>
          <wp:anchor distT="0" distB="0" distL="0" distR="0" simplePos="0" relativeHeight="251660288" behindDoc="0" locked="0" layoutInCell="1" allowOverlap="1">
            <wp:simplePos x="0" y="0"/>
            <wp:positionH relativeFrom="page">
              <wp:posOffset>1774825</wp:posOffset>
            </wp:positionH>
            <wp:positionV relativeFrom="paragraph">
              <wp:posOffset>125730</wp:posOffset>
            </wp:positionV>
            <wp:extent cx="4055110" cy="1834515"/>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3" cstate="print"/>
                    <a:stretch>
                      <a:fillRect/>
                    </a:stretch>
                  </pic:blipFill>
                  <pic:spPr>
                    <a:xfrm>
                      <a:off x="0" y="0"/>
                      <a:ext cx="4055190" cy="1834514"/>
                    </a:xfrm>
                    <a:prstGeom prst="rect">
                      <a:avLst/>
                    </a:prstGeom>
                  </pic:spPr>
                </pic:pic>
              </a:graphicData>
            </a:graphic>
          </wp:anchor>
        </w:drawing>
      </w:r>
      <w:r>
        <w:drawing>
          <wp:anchor distT="0" distB="0" distL="0" distR="0" simplePos="0" relativeHeight="251660288" behindDoc="0" locked="0" layoutInCell="1" allowOverlap="1">
            <wp:simplePos x="0" y="0"/>
            <wp:positionH relativeFrom="page">
              <wp:posOffset>1724660</wp:posOffset>
            </wp:positionH>
            <wp:positionV relativeFrom="paragraph">
              <wp:posOffset>2091055</wp:posOffset>
            </wp:positionV>
            <wp:extent cx="4110355" cy="179578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jpeg"/>
                    <pic:cNvPicPr>
                      <a:picLocks noChangeAspect="1"/>
                    </pic:cNvPicPr>
                  </pic:nvPicPr>
                  <pic:blipFill>
                    <a:blip r:embed="rId14" cstate="print"/>
                    <a:stretch>
                      <a:fillRect/>
                    </a:stretch>
                  </pic:blipFill>
                  <pic:spPr>
                    <a:xfrm>
                      <a:off x="0" y="0"/>
                      <a:ext cx="4110490" cy="1795938"/>
                    </a:xfrm>
                    <a:prstGeom prst="rect">
                      <a:avLst/>
                    </a:prstGeom>
                  </pic:spPr>
                </pic:pic>
              </a:graphicData>
            </a:graphic>
          </wp:anchor>
        </w:drawing>
      </w:r>
    </w:p>
    <w:p>
      <w:pPr>
        <w:pStyle w:val="6"/>
        <w:spacing w:before="8"/>
        <w:rPr>
          <w:rFonts w:ascii="Arial"/>
          <w:sz w:val="15"/>
        </w:rPr>
      </w:pPr>
    </w:p>
    <w:p>
      <w:pPr>
        <w:pStyle w:val="6"/>
        <w:spacing w:before="0"/>
        <w:rPr>
          <w:rFonts w:ascii="Arial"/>
          <w:sz w:val="20"/>
        </w:rPr>
      </w:pPr>
    </w:p>
    <w:p>
      <w:pPr>
        <w:pStyle w:val="6"/>
        <w:spacing w:before="6"/>
        <w:rPr>
          <w:rFonts w:ascii="Arial"/>
          <w:sz w:val="29"/>
        </w:rPr>
      </w:pPr>
    </w:p>
    <w:p>
      <w:pPr>
        <w:pStyle w:val="5"/>
        <w:rPr>
          <w:rFonts w:ascii="Arial" w:eastAsia="Arial"/>
          <w:b w:val="0"/>
        </w:rPr>
      </w:pPr>
      <w:r>
        <w:rPr>
          <w:rFonts w:ascii="Arial" w:eastAsia="Arial"/>
          <w:b w:val="0"/>
          <w:color w:val="333333"/>
        </w:rPr>
        <w:t>[</w:t>
      </w:r>
      <w:r>
        <w:rPr>
          <w:rFonts w:ascii="Arial" w:eastAsia="Arial"/>
          <w:color w:val="333333"/>
        </w:rPr>
        <w:t>TCP/IP</w:t>
      </w:r>
      <w:r>
        <w:rPr>
          <w:color w:val="333333"/>
        </w:rPr>
        <w:t>协议模型</w:t>
      </w:r>
      <w:r>
        <w:rPr>
          <w:rFonts w:ascii="Arial" w:eastAsia="Arial"/>
          <w:b w:val="0"/>
          <w:color w:val="333333"/>
          <w:spacing w:val="-10"/>
        </w:rPr>
        <w:t>]</w:t>
      </w:r>
    </w:p>
    <w:p>
      <w:pPr>
        <w:pStyle w:val="6"/>
        <w:spacing w:before="9"/>
        <w:rPr>
          <w:rFonts w:ascii="Arial"/>
          <w:sz w:val="8"/>
        </w:rPr>
      </w:pPr>
      <w:r>
        <w:drawing>
          <wp:anchor distT="0" distB="0" distL="0" distR="0" simplePos="0" relativeHeight="251660288" behindDoc="0" locked="0" layoutInCell="1" allowOverlap="1">
            <wp:simplePos x="0" y="0"/>
            <wp:positionH relativeFrom="page">
              <wp:posOffset>2536825</wp:posOffset>
            </wp:positionH>
            <wp:positionV relativeFrom="paragraph">
              <wp:posOffset>79375</wp:posOffset>
            </wp:positionV>
            <wp:extent cx="2365375" cy="1267460"/>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5" cstate="print"/>
                    <a:stretch>
                      <a:fillRect/>
                    </a:stretch>
                  </pic:blipFill>
                  <pic:spPr>
                    <a:xfrm>
                      <a:off x="0" y="0"/>
                      <a:ext cx="2365105" cy="1267777"/>
                    </a:xfrm>
                    <a:prstGeom prst="rect">
                      <a:avLst/>
                    </a:prstGeom>
                  </pic:spPr>
                </pic:pic>
              </a:graphicData>
            </a:graphic>
          </wp:anchor>
        </w:drawing>
      </w:r>
    </w:p>
    <w:p>
      <w:pPr>
        <w:pStyle w:val="6"/>
        <w:spacing w:before="0"/>
        <w:rPr>
          <w:rFonts w:ascii="Arial"/>
          <w:sz w:val="26"/>
        </w:rPr>
      </w:pPr>
    </w:p>
    <w:p>
      <w:pPr>
        <w:pStyle w:val="6"/>
        <w:spacing w:before="10"/>
        <w:rPr>
          <w:rFonts w:ascii="Arial"/>
          <w:sz w:val="23"/>
        </w:rPr>
      </w:pPr>
    </w:p>
    <w:p>
      <w:pPr>
        <w:pStyle w:val="6"/>
        <w:spacing w:before="0"/>
        <w:ind w:left="493"/>
        <w:rPr>
          <w:rFonts w:ascii="Arial" w:eastAsia="Arial"/>
        </w:rPr>
      </w:pPr>
      <w:r>
        <w:rPr>
          <w:color w:val="333333"/>
        </w:rPr>
        <w:t>特点</w:t>
      </w:r>
      <w:r>
        <w:rPr>
          <w:rFonts w:ascii="Arial" w:eastAsia="Arial"/>
          <w:color w:val="333333"/>
          <w:spacing w:val="-10"/>
        </w:rPr>
        <w:t>:</w:t>
      </w:r>
    </w:p>
    <w:p>
      <w:pPr>
        <w:pStyle w:val="11"/>
        <w:numPr>
          <w:ilvl w:val="0"/>
          <w:numId w:val="7"/>
        </w:numPr>
        <w:tabs>
          <w:tab w:val="left" w:pos="772"/>
        </w:tabs>
        <w:spacing w:before="100" w:after="0" w:line="240" w:lineRule="auto"/>
        <w:ind w:left="771" w:right="0" w:hanging="279"/>
        <w:jc w:val="left"/>
        <w:rPr>
          <w:rFonts w:ascii="Arial" w:eastAsia="Arial"/>
          <w:sz w:val="19"/>
        </w:rPr>
      </w:pPr>
      <w:r>
        <w:rPr>
          <w:color w:val="333333"/>
          <w:sz w:val="19"/>
        </w:rPr>
        <w:t>在互联网应用层提供丰富的网络应用服务</w:t>
      </w:r>
      <w:r>
        <w:rPr>
          <w:rFonts w:ascii="Arial" w:eastAsia="Arial"/>
          <w:color w:val="333333"/>
          <w:spacing w:val="26"/>
          <w:sz w:val="19"/>
        </w:rPr>
        <w:t xml:space="preserve">, </w:t>
      </w:r>
      <w:r>
        <w:rPr>
          <w:color w:val="333333"/>
          <w:sz w:val="19"/>
        </w:rPr>
        <w:t>如</w:t>
      </w:r>
      <w:r>
        <w:rPr>
          <w:rFonts w:ascii="Arial" w:eastAsia="Arial"/>
          <w:color w:val="333333"/>
          <w:sz w:val="19"/>
        </w:rPr>
        <w:t>C/S</w:t>
      </w:r>
      <w:r>
        <w:rPr>
          <w:color w:val="333333"/>
          <w:sz w:val="19"/>
        </w:rPr>
        <w:t>模式和</w:t>
      </w:r>
      <w:r>
        <w:rPr>
          <w:rFonts w:ascii="Arial" w:eastAsia="Arial"/>
          <w:color w:val="333333"/>
          <w:sz w:val="19"/>
        </w:rPr>
        <w:t>P2P</w:t>
      </w:r>
      <w:r>
        <w:rPr>
          <w:color w:val="333333"/>
          <w:sz w:val="19"/>
        </w:rPr>
        <w:t>模式</w:t>
      </w:r>
      <w:r>
        <w:rPr>
          <w:rFonts w:ascii="Arial" w:eastAsia="Arial"/>
          <w:color w:val="333333"/>
          <w:spacing w:val="-10"/>
          <w:sz w:val="19"/>
        </w:rPr>
        <w:t>.</w:t>
      </w:r>
    </w:p>
    <w:p>
      <w:pPr>
        <w:pStyle w:val="11"/>
        <w:numPr>
          <w:ilvl w:val="0"/>
          <w:numId w:val="7"/>
        </w:numPr>
        <w:tabs>
          <w:tab w:val="left" w:pos="772"/>
        </w:tabs>
        <w:spacing w:before="115" w:after="0" w:line="240" w:lineRule="auto"/>
        <w:ind w:left="771" w:right="0" w:hanging="279"/>
        <w:jc w:val="left"/>
        <w:rPr>
          <w:rFonts w:ascii="Arial" w:eastAsia="Arial"/>
          <w:sz w:val="19"/>
        </w:rPr>
      </w:pPr>
      <w:r>
        <w:rPr>
          <w:color w:val="333333"/>
          <w:sz w:val="19"/>
        </w:rPr>
        <w:t>在传输层支持面向连接、可靠、无差错的服务</w:t>
      </w:r>
      <w:r>
        <w:rPr>
          <w:rFonts w:ascii="Arial" w:eastAsia="Arial"/>
          <w:color w:val="333333"/>
          <w:sz w:val="19"/>
        </w:rPr>
        <w:t>TCP</w:t>
      </w:r>
      <w:r>
        <w:rPr>
          <w:color w:val="333333"/>
          <w:sz w:val="19"/>
        </w:rPr>
        <w:t>和无连接、高效、快速的服务</w:t>
      </w:r>
      <w:r>
        <w:rPr>
          <w:rFonts w:ascii="Arial" w:eastAsia="Arial"/>
          <w:color w:val="333333"/>
          <w:spacing w:val="-4"/>
          <w:sz w:val="19"/>
        </w:rPr>
        <w:t>UDP.</w:t>
      </w:r>
    </w:p>
    <w:p>
      <w:pPr>
        <w:pStyle w:val="11"/>
        <w:numPr>
          <w:ilvl w:val="0"/>
          <w:numId w:val="7"/>
        </w:numPr>
        <w:tabs>
          <w:tab w:val="left" w:pos="772"/>
        </w:tabs>
        <w:spacing w:before="100" w:after="0" w:line="240" w:lineRule="auto"/>
        <w:ind w:left="771" w:right="0" w:hanging="279"/>
        <w:jc w:val="left"/>
        <w:rPr>
          <w:rFonts w:ascii="Arial" w:eastAsia="Arial"/>
          <w:sz w:val="19"/>
        </w:rPr>
      </w:pPr>
      <w:r>
        <w:rPr>
          <w:color w:val="333333"/>
          <w:sz w:val="19"/>
        </w:rPr>
        <w:t>协议层较少</w:t>
      </w:r>
      <w:r>
        <w:rPr>
          <w:rFonts w:ascii="Arial" w:eastAsia="Arial"/>
          <w:color w:val="333333"/>
          <w:spacing w:val="18"/>
          <w:sz w:val="19"/>
        </w:rPr>
        <w:t xml:space="preserve">, </w:t>
      </w:r>
      <w:r>
        <w:rPr>
          <w:color w:val="333333"/>
          <w:sz w:val="19"/>
        </w:rPr>
        <w:t>实现简单、高效</w:t>
      </w:r>
      <w:r>
        <w:rPr>
          <w:rFonts w:ascii="Arial" w:eastAsia="Arial"/>
          <w:color w:val="333333"/>
          <w:spacing w:val="-10"/>
          <w:sz w:val="19"/>
        </w:rPr>
        <w:t>.</w:t>
      </w:r>
    </w:p>
    <w:p>
      <w:pPr>
        <w:pStyle w:val="11"/>
        <w:numPr>
          <w:ilvl w:val="0"/>
          <w:numId w:val="7"/>
        </w:numPr>
        <w:tabs>
          <w:tab w:val="left" w:pos="772"/>
        </w:tabs>
        <w:spacing w:before="100" w:after="0" w:line="240" w:lineRule="auto"/>
        <w:ind w:left="771" w:right="0" w:hanging="279"/>
        <w:jc w:val="left"/>
        <w:rPr>
          <w:rFonts w:ascii="Arial" w:eastAsia="Arial"/>
          <w:sz w:val="19"/>
        </w:rPr>
      </w:pPr>
      <w:r>
        <w:rPr>
          <w:color w:val="333333"/>
          <w:sz w:val="19"/>
        </w:rPr>
        <w:t>实现多种异构网的互联</w:t>
      </w:r>
      <w:r>
        <w:rPr>
          <w:rFonts w:ascii="Arial" w:eastAsia="Arial"/>
          <w:color w:val="333333"/>
          <w:spacing w:val="29"/>
          <w:sz w:val="19"/>
        </w:rPr>
        <w:t xml:space="preserve">, </w:t>
      </w:r>
      <w:r>
        <w:rPr>
          <w:color w:val="333333"/>
          <w:sz w:val="19"/>
        </w:rPr>
        <w:t>网际协议</w:t>
      </w:r>
      <w:r>
        <w:rPr>
          <w:rFonts w:ascii="Arial" w:eastAsia="Arial"/>
          <w:color w:val="333333"/>
          <w:sz w:val="19"/>
        </w:rPr>
        <w:t>IP</w:t>
      </w:r>
      <w:r>
        <w:rPr>
          <w:color w:val="333333"/>
          <w:sz w:val="19"/>
        </w:rPr>
        <w:t>位互联网核心</w:t>
      </w:r>
      <w:r>
        <w:rPr>
          <w:rFonts w:ascii="Arial" w:eastAsia="Arial"/>
          <w:color w:val="333333"/>
          <w:spacing w:val="-10"/>
          <w:sz w:val="19"/>
        </w:rPr>
        <w:t>.</w:t>
      </w:r>
    </w:p>
    <w:p>
      <w:pPr>
        <w:spacing w:after="0" w:line="240" w:lineRule="auto"/>
        <w:jc w:val="left"/>
        <w:rPr>
          <w:rFonts w:ascii="Arial" w:eastAsia="Arial"/>
          <w:sz w:val="19"/>
        </w:rPr>
        <w:sectPr>
          <w:pgSz w:w="11900" w:h="16840"/>
          <w:pgMar w:top="460" w:right="660" w:bottom="340" w:left="660" w:header="188" w:footer="151" w:gutter="0"/>
          <w:cols w:space="720" w:num="1"/>
        </w:sectPr>
      </w:pPr>
    </w:p>
    <w:p>
      <w:pPr>
        <w:pStyle w:val="6"/>
        <w:spacing w:before="7"/>
        <w:rPr>
          <w:rFonts w:ascii="Arial"/>
          <w:sz w:val="7"/>
        </w:rPr>
      </w:pPr>
    </w:p>
    <w:p>
      <w:pPr>
        <w:pStyle w:val="6"/>
        <w:spacing w:before="0" w:line="30" w:lineRule="exact"/>
        <w:ind w:left="105"/>
        <w:rPr>
          <w:rFonts w:ascii="Arial"/>
          <w:sz w:val="3"/>
        </w:rPr>
      </w:pPr>
      <w:r>
        <w:rPr>
          <w:rFonts w:ascii="Arial"/>
          <w:position w:val="0"/>
          <w:sz w:val="3"/>
        </w:rPr>
        <w:pict>
          <v:group id="docshapegroup5" o:spid="_x0000_s1028" o:spt="203" style="height:1.55pt;width:518.5pt;" coordsize="10370,31">
            <o:lock v:ext="edit"/>
            <v:rect id="docshape6" o:spid="_x0000_s1029" o:spt="1" style="position:absolute;left:0;top:0;height:31;width:10370;" fillcolor="#E7E7E7" filled="t" stroked="f" coordsize="21600,21600">
              <v:path/>
              <v:fill on="t" focussize="0,0"/>
              <v:stroke on="f"/>
              <v:imagedata o:title=""/>
              <o:lock v:ext="edit"/>
            </v:rect>
            <w10:wrap type="none"/>
            <w10:anchorlock/>
          </v:group>
        </w:pict>
      </w:r>
    </w:p>
    <w:p>
      <w:pPr>
        <w:pStyle w:val="6"/>
        <w:spacing w:before="9"/>
        <w:rPr>
          <w:rFonts w:ascii="Arial"/>
          <w:sz w:val="18"/>
        </w:rPr>
      </w:pPr>
      <w:r>
        <w:pict>
          <v:rect id="docshape7" o:spid="_x0000_s1030" o:spt="1" style="position:absolute;left:0pt;margin-left:38.25pt;margin-top:12pt;height:1.5pt;width:518.45pt;mso-position-horizontal-relative:page;mso-wrap-distance-bottom:0pt;mso-wrap-distance-top:0pt;z-index:-251467776;mso-width-relative:page;mso-height-relative:page;" fillcolor="#E7E7E7" filled="t" stroked="f" coordsize="21600,21600">
            <v:path/>
            <v:fill on="t" focussize="0,0"/>
            <v:stroke on="f"/>
            <v:imagedata o:title=""/>
            <o:lock v:ext="edit"/>
            <w10:wrap type="topAndBottom"/>
          </v:rect>
        </w:pict>
      </w:r>
    </w:p>
    <w:p>
      <w:pPr>
        <w:pStyle w:val="6"/>
        <w:spacing w:before="1"/>
        <w:rPr>
          <w:rFonts w:ascii="Arial"/>
          <w:sz w:val="9"/>
        </w:rPr>
      </w:pPr>
    </w:p>
    <w:p>
      <w:pPr>
        <w:pStyle w:val="2"/>
        <w:numPr>
          <w:ilvl w:val="0"/>
          <w:numId w:val="1"/>
        </w:numPr>
        <w:tabs>
          <w:tab w:val="left" w:pos="485"/>
          <w:tab w:val="left" w:pos="10474"/>
        </w:tabs>
        <w:spacing w:before="17" w:after="0" w:line="240" w:lineRule="auto"/>
        <w:ind w:left="484" w:right="0" w:hanging="382"/>
        <w:jc w:val="left"/>
        <w:rPr>
          <w:rFonts w:ascii="Arial" w:eastAsia="Arial"/>
          <w:color w:val="333333"/>
          <w:u w:val="single" w:color="EDEDED"/>
        </w:rPr>
      </w:pPr>
      <w:r>
        <w:rPr>
          <w:color w:val="333333"/>
          <w:u w:val="single" w:color="EDEDED"/>
        </w:rPr>
        <w:t>应用</w:t>
      </w:r>
      <w:r>
        <w:rPr>
          <w:color w:val="333333"/>
          <w:spacing w:val="-10"/>
          <w:u w:val="single" w:color="EDEDED"/>
        </w:rPr>
        <w:t>层</w:t>
      </w:r>
      <w:r>
        <w:rPr>
          <w:color w:val="333333"/>
          <w:u w:val="single" w:color="EDEDED"/>
        </w:rPr>
        <w:tab/>
      </w:r>
    </w:p>
    <w:p>
      <w:pPr>
        <w:pStyle w:val="3"/>
        <w:numPr>
          <w:ilvl w:val="1"/>
          <w:numId w:val="1"/>
        </w:numPr>
        <w:tabs>
          <w:tab w:val="left" w:pos="598"/>
        </w:tabs>
        <w:spacing w:before="39" w:after="0" w:line="240" w:lineRule="auto"/>
        <w:ind w:left="597" w:right="0" w:hanging="495"/>
        <w:jc w:val="left"/>
      </w:pPr>
      <w:r>
        <w:rPr>
          <w:rFonts w:ascii="Arial" w:eastAsia="Arial"/>
          <w:color w:val="333333"/>
        </w:rPr>
        <w:t>Web</w:t>
      </w:r>
      <w:r>
        <w:rPr>
          <w:color w:val="333333"/>
        </w:rPr>
        <w:t>服务与</w:t>
      </w:r>
      <w:r>
        <w:rPr>
          <w:rFonts w:ascii="Arial" w:eastAsia="Arial"/>
          <w:color w:val="333333"/>
        </w:rPr>
        <w:t>HTTP</w:t>
      </w:r>
      <w:r>
        <w:rPr>
          <w:color w:val="333333"/>
          <w:spacing w:val="-5"/>
        </w:rPr>
        <w:t>协议</w:t>
      </w:r>
    </w:p>
    <w:p>
      <w:pPr>
        <w:pStyle w:val="5"/>
        <w:spacing w:before="108"/>
        <w:rPr>
          <w:rFonts w:ascii="Arial" w:eastAsia="Arial"/>
          <w:b w:val="0"/>
        </w:rPr>
      </w:pPr>
      <w:r>
        <w:rPr>
          <w:rFonts w:ascii="Arial" w:eastAsia="Arial"/>
          <w:b w:val="0"/>
          <w:color w:val="333333"/>
        </w:rPr>
        <w:t>[</w:t>
      </w:r>
      <w:r>
        <w:rPr>
          <w:color w:val="333333"/>
        </w:rPr>
        <w:t>应用层的两种模式</w:t>
      </w:r>
      <w:r>
        <w:rPr>
          <w:rFonts w:ascii="Arial" w:eastAsia="Arial"/>
          <w:b w:val="0"/>
          <w:color w:val="333333"/>
          <w:spacing w:val="-10"/>
        </w:rPr>
        <w:t>]</w:t>
      </w:r>
    </w:p>
    <w:p>
      <w:pPr>
        <w:pStyle w:val="6"/>
        <w:spacing w:before="8"/>
        <w:rPr>
          <w:rFonts w:ascii="Arial"/>
          <w:sz w:val="12"/>
        </w:rPr>
      </w:pPr>
      <w:r>
        <w:drawing>
          <wp:anchor distT="0" distB="0" distL="0" distR="0" simplePos="0" relativeHeight="251660288" behindDoc="0" locked="0" layoutInCell="1" allowOverlap="1">
            <wp:simplePos x="0" y="0"/>
            <wp:positionH relativeFrom="page">
              <wp:posOffset>2033905</wp:posOffset>
            </wp:positionH>
            <wp:positionV relativeFrom="paragraph">
              <wp:posOffset>107950</wp:posOffset>
            </wp:positionV>
            <wp:extent cx="3486150" cy="142367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16" cstate="print"/>
                    <a:stretch>
                      <a:fillRect/>
                    </a:stretch>
                  </pic:blipFill>
                  <pic:spPr>
                    <a:xfrm>
                      <a:off x="0" y="0"/>
                      <a:ext cx="3486085" cy="1423987"/>
                    </a:xfrm>
                    <a:prstGeom prst="rect">
                      <a:avLst/>
                    </a:prstGeom>
                  </pic:spPr>
                </pic:pic>
              </a:graphicData>
            </a:graphic>
          </wp:anchor>
        </w:drawing>
      </w:r>
    </w:p>
    <w:p>
      <w:pPr>
        <w:pStyle w:val="6"/>
        <w:spacing w:before="0"/>
        <w:rPr>
          <w:rFonts w:ascii="Arial"/>
          <w:sz w:val="26"/>
        </w:rPr>
      </w:pPr>
    </w:p>
    <w:p>
      <w:pPr>
        <w:pStyle w:val="6"/>
        <w:spacing w:before="9"/>
        <w:rPr>
          <w:rFonts w:ascii="Arial"/>
          <w:sz w:val="33"/>
        </w:rPr>
      </w:pPr>
    </w:p>
    <w:p>
      <w:pPr>
        <w:spacing w:before="0"/>
        <w:ind w:left="493" w:right="0" w:firstLine="0"/>
        <w:jc w:val="left"/>
        <w:rPr>
          <w:rFonts w:ascii="Arial" w:eastAsia="Arial"/>
          <w:sz w:val="19"/>
        </w:rPr>
      </w:pPr>
      <w:r>
        <w:rPr>
          <w:rFonts w:ascii="Arial" w:eastAsia="Arial"/>
          <w:color w:val="333333"/>
          <w:sz w:val="19"/>
        </w:rPr>
        <w:t>[</w:t>
      </w:r>
      <w:r>
        <w:rPr>
          <w:rFonts w:ascii="Arial" w:eastAsia="Arial"/>
          <w:b/>
          <w:color w:val="333333"/>
          <w:sz w:val="19"/>
        </w:rPr>
        <w:t>Web</w:t>
      </w:r>
      <w:r>
        <w:rPr>
          <w:b/>
          <w:color w:val="333333"/>
          <w:sz w:val="19"/>
        </w:rPr>
        <w:t>的工作模式</w:t>
      </w:r>
      <w:r>
        <w:rPr>
          <w:rFonts w:ascii="Arial" w:eastAsia="Arial"/>
          <w:color w:val="333333"/>
          <w:spacing w:val="-10"/>
          <w:sz w:val="19"/>
        </w:rPr>
        <w:t>]</w:t>
      </w:r>
    </w:p>
    <w:p>
      <w:pPr>
        <w:pStyle w:val="6"/>
        <w:spacing w:before="2"/>
        <w:rPr>
          <w:rFonts w:ascii="Arial"/>
          <w:sz w:val="10"/>
        </w:rPr>
      </w:pPr>
      <w:r>
        <w:drawing>
          <wp:anchor distT="0" distB="0" distL="0" distR="0" simplePos="0" relativeHeight="251660288" behindDoc="0" locked="0" layoutInCell="1" allowOverlap="1">
            <wp:simplePos x="0" y="0"/>
            <wp:positionH relativeFrom="page">
              <wp:posOffset>2734310</wp:posOffset>
            </wp:positionH>
            <wp:positionV relativeFrom="paragraph">
              <wp:posOffset>89535</wp:posOffset>
            </wp:positionV>
            <wp:extent cx="2085975" cy="176212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17" cstate="print"/>
                    <a:stretch>
                      <a:fillRect/>
                    </a:stretch>
                  </pic:blipFill>
                  <pic:spPr>
                    <a:xfrm>
                      <a:off x="0" y="0"/>
                      <a:ext cx="2085974" cy="1762125"/>
                    </a:xfrm>
                    <a:prstGeom prst="rect">
                      <a:avLst/>
                    </a:prstGeom>
                  </pic:spPr>
                </pic:pic>
              </a:graphicData>
            </a:graphic>
          </wp:anchor>
        </w:drawing>
      </w:r>
    </w:p>
    <w:p>
      <w:pPr>
        <w:pStyle w:val="6"/>
        <w:spacing w:before="125"/>
        <w:ind w:left="493"/>
        <w:rPr>
          <w:rFonts w:ascii="Arial" w:eastAsia="Arial"/>
        </w:rPr>
      </w:pPr>
      <w:r>
        <w:rPr>
          <w:rFonts w:ascii="Arial" w:eastAsia="Arial"/>
          <w:color w:val="333333"/>
          <w:w w:val="95"/>
        </w:rPr>
        <w:t>C/S</w:t>
      </w:r>
      <w:r>
        <w:rPr>
          <w:color w:val="333333"/>
          <w:w w:val="95"/>
        </w:rPr>
        <w:t>模式</w:t>
      </w:r>
      <w:r>
        <w:rPr>
          <w:rFonts w:ascii="Arial" w:eastAsia="Arial"/>
          <w:color w:val="333333"/>
          <w:spacing w:val="-10"/>
          <w:w w:val="95"/>
        </w:rPr>
        <w:t>.</w:t>
      </w:r>
    </w:p>
    <w:p>
      <w:pPr>
        <w:pStyle w:val="6"/>
        <w:spacing w:before="0"/>
        <w:rPr>
          <w:rFonts w:ascii="Arial"/>
          <w:sz w:val="26"/>
        </w:rPr>
      </w:pPr>
    </w:p>
    <w:p>
      <w:pPr>
        <w:pStyle w:val="6"/>
        <w:spacing w:before="2"/>
        <w:rPr>
          <w:rFonts w:ascii="Arial"/>
          <w:sz w:val="23"/>
        </w:rPr>
      </w:pPr>
    </w:p>
    <w:p>
      <w:pPr>
        <w:pStyle w:val="5"/>
        <w:spacing w:before="0"/>
        <w:rPr>
          <w:rFonts w:ascii="Arial" w:eastAsia="Arial"/>
          <w:b w:val="0"/>
        </w:rPr>
      </w:pPr>
      <w:r>
        <w:rPr>
          <w:rFonts w:ascii="Arial" w:eastAsia="Arial"/>
          <w:b w:val="0"/>
          <w:color w:val="333333"/>
        </w:rPr>
        <w:t>[</w:t>
      </w:r>
      <w:r>
        <w:rPr>
          <w:color w:val="333333"/>
        </w:rPr>
        <w:t>支持</w:t>
      </w:r>
      <w:r>
        <w:rPr>
          <w:rFonts w:ascii="Arial" w:eastAsia="Arial"/>
          <w:color w:val="333333"/>
        </w:rPr>
        <w:t>Web</w:t>
      </w:r>
      <w:r>
        <w:rPr>
          <w:color w:val="333333"/>
        </w:rPr>
        <w:t>服务的关键技术</w:t>
      </w:r>
      <w:r>
        <w:rPr>
          <w:rFonts w:ascii="Arial" w:eastAsia="Arial"/>
          <w:b w:val="0"/>
          <w:color w:val="333333"/>
          <w:spacing w:val="-10"/>
        </w:rPr>
        <w:t>]</w:t>
      </w:r>
    </w:p>
    <w:p>
      <w:pPr>
        <w:pStyle w:val="6"/>
        <w:spacing w:before="2"/>
        <w:rPr>
          <w:rFonts w:ascii="Arial"/>
          <w:sz w:val="13"/>
        </w:rPr>
      </w:pPr>
      <w:r>
        <w:drawing>
          <wp:anchor distT="0" distB="0" distL="0" distR="0" simplePos="0" relativeHeight="251660288" behindDoc="0" locked="0" layoutInCell="1" allowOverlap="1">
            <wp:simplePos x="0" y="0"/>
            <wp:positionH relativeFrom="page">
              <wp:posOffset>2460625</wp:posOffset>
            </wp:positionH>
            <wp:positionV relativeFrom="paragraph">
              <wp:posOffset>111125</wp:posOffset>
            </wp:positionV>
            <wp:extent cx="2618105" cy="1042670"/>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18" cstate="print"/>
                    <a:stretch>
                      <a:fillRect/>
                    </a:stretch>
                  </pic:blipFill>
                  <pic:spPr>
                    <a:xfrm>
                      <a:off x="0" y="0"/>
                      <a:ext cx="2618142" cy="1042511"/>
                    </a:xfrm>
                    <a:prstGeom prst="rect">
                      <a:avLst/>
                    </a:prstGeom>
                  </pic:spPr>
                </pic:pic>
              </a:graphicData>
            </a:graphic>
          </wp:anchor>
        </w:drawing>
      </w:r>
    </w:p>
    <w:p>
      <w:pPr>
        <w:pStyle w:val="6"/>
        <w:spacing w:before="0"/>
        <w:rPr>
          <w:rFonts w:ascii="Arial"/>
          <w:sz w:val="26"/>
        </w:rPr>
      </w:pPr>
    </w:p>
    <w:p>
      <w:pPr>
        <w:pStyle w:val="11"/>
        <w:numPr>
          <w:ilvl w:val="2"/>
          <w:numId w:val="1"/>
        </w:numPr>
        <w:tabs>
          <w:tab w:val="left" w:pos="772"/>
        </w:tabs>
        <w:spacing w:before="205" w:after="0" w:line="240" w:lineRule="auto"/>
        <w:ind w:left="771" w:right="0" w:hanging="279"/>
        <w:jc w:val="left"/>
        <w:rPr>
          <w:rFonts w:ascii="Arial" w:eastAsia="Arial"/>
          <w:sz w:val="19"/>
        </w:rPr>
      </w:pPr>
      <w:r>
        <w:rPr>
          <w:color w:val="333333"/>
          <w:sz w:val="19"/>
        </w:rPr>
        <w:t>超文本传输协议</w:t>
      </w:r>
      <w:r>
        <w:rPr>
          <w:rFonts w:ascii="Arial" w:eastAsia="Arial"/>
          <w:color w:val="333333"/>
          <w:spacing w:val="-2"/>
          <w:sz w:val="19"/>
        </w:rPr>
        <w:t>HTTP:</w:t>
      </w:r>
    </w:p>
    <w:p>
      <w:pPr>
        <w:pStyle w:val="6"/>
        <w:ind w:left="696"/>
        <w:rPr>
          <w:rFonts w:ascii="Arial" w:hAnsi="Arial" w:eastAsia="Arial"/>
        </w:rPr>
      </w:pPr>
      <w:r>
        <w:rPr>
          <w:color w:val="333333"/>
          <w:spacing w:val="27"/>
        </w:rPr>
        <w:t xml:space="preserve">① </w:t>
      </w:r>
      <w:r>
        <w:rPr>
          <w:rFonts w:ascii="Arial" w:hAnsi="Arial" w:eastAsia="Arial"/>
          <w:color w:val="333333"/>
        </w:rPr>
        <w:t>Web</w:t>
      </w:r>
      <w:r>
        <w:rPr>
          <w:color w:val="333333"/>
        </w:rPr>
        <w:t>服务应用层协议</w:t>
      </w:r>
      <w:r>
        <w:rPr>
          <w:rFonts w:ascii="Arial" w:hAnsi="Arial" w:eastAsia="Arial"/>
          <w:color w:val="333333"/>
          <w:spacing w:val="28"/>
        </w:rPr>
        <w:t xml:space="preserve">, </w:t>
      </w:r>
      <w:r>
        <w:rPr>
          <w:color w:val="333333"/>
        </w:rPr>
        <w:t>超文本在浏览器与</w:t>
      </w:r>
      <w:r>
        <w:rPr>
          <w:rFonts w:ascii="Arial" w:hAnsi="Arial" w:eastAsia="Arial"/>
          <w:color w:val="333333"/>
        </w:rPr>
        <w:t>Web</w:t>
      </w:r>
      <w:r>
        <w:rPr>
          <w:color w:val="333333"/>
        </w:rPr>
        <w:t>服务器间的传输协议</w:t>
      </w:r>
      <w:r>
        <w:rPr>
          <w:rFonts w:ascii="Arial" w:hAnsi="Arial" w:eastAsia="Arial"/>
          <w:color w:val="333333"/>
          <w:spacing w:val="-10"/>
        </w:rPr>
        <w:t>.</w:t>
      </w:r>
    </w:p>
    <w:p>
      <w:pPr>
        <w:spacing w:before="114"/>
        <w:ind w:left="696" w:right="0" w:firstLine="0"/>
        <w:jc w:val="left"/>
        <w:rPr>
          <w:rFonts w:ascii="Arial" w:hAnsi="Arial" w:eastAsia="Arial"/>
          <w:sz w:val="19"/>
        </w:rPr>
      </w:pPr>
      <w:r>
        <w:rPr>
          <w:color w:val="333333"/>
          <w:spacing w:val="10"/>
          <w:sz w:val="19"/>
        </w:rPr>
        <w:t>② 包括</w:t>
      </w:r>
      <w:r>
        <w:rPr>
          <w:b/>
          <w:color w:val="333333"/>
          <w:sz w:val="19"/>
        </w:rPr>
        <w:t>非持续连接</w:t>
      </w:r>
      <w:r>
        <w:rPr>
          <w:color w:val="333333"/>
          <w:sz w:val="19"/>
        </w:rPr>
        <w:t>、</w:t>
      </w:r>
      <w:r>
        <w:rPr>
          <w:b/>
          <w:color w:val="333333"/>
          <w:sz w:val="19"/>
        </w:rPr>
        <w:t>持续连接</w:t>
      </w:r>
      <w:r>
        <w:rPr>
          <w:rFonts w:ascii="Arial" w:hAns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超文本标记语言</w:t>
      </w:r>
      <w:r>
        <w:rPr>
          <w:rFonts w:ascii="Arial" w:eastAsia="Arial"/>
          <w:color w:val="333333"/>
          <w:sz w:val="19"/>
        </w:rPr>
        <w:t>HTML:</w:t>
      </w:r>
      <w:r>
        <w:rPr>
          <w:rFonts w:ascii="Arial" w:eastAsia="Arial"/>
          <w:color w:val="333333"/>
          <w:spacing w:val="51"/>
          <w:sz w:val="19"/>
        </w:rPr>
        <w:t xml:space="preserve"> </w:t>
      </w:r>
      <w:r>
        <w:rPr>
          <w:color w:val="333333"/>
          <w:sz w:val="19"/>
        </w:rPr>
        <w:t>文档中的特殊数据格式</w:t>
      </w:r>
      <w:r>
        <w:rPr>
          <w:rFonts w:ascii="Arial" w:eastAsia="Arial"/>
          <w:color w:val="333333"/>
          <w:spacing w:val="26"/>
          <w:sz w:val="19"/>
        </w:rPr>
        <w:t xml:space="preserve">, </w:t>
      </w:r>
      <w:r>
        <w:rPr>
          <w:color w:val="333333"/>
          <w:sz w:val="19"/>
        </w:rPr>
        <w:t>一个文档可</w:t>
      </w:r>
      <w:r>
        <w:rPr>
          <w:b/>
          <w:color w:val="333333"/>
          <w:sz w:val="19"/>
        </w:rPr>
        <w:t>链接</w:t>
      </w:r>
      <w:r>
        <w:rPr>
          <w:color w:val="333333"/>
          <w:sz w:val="19"/>
        </w:rPr>
        <w:t>到另一文档</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统一资源定位符</w:t>
      </w:r>
      <w:r>
        <w:rPr>
          <w:rFonts w:ascii="Arial" w:eastAsia="Arial"/>
          <w:color w:val="333333"/>
          <w:spacing w:val="-4"/>
          <w:sz w:val="19"/>
        </w:rPr>
        <w:t>URL:</w:t>
      </w:r>
    </w:p>
    <w:p>
      <w:pPr>
        <w:pStyle w:val="6"/>
        <w:ind w:left="696"/>
        <w:rPr>
          <w:rFonts w:ascii="Arial" w:hAnsi="Arial" w:eastAsia="Arial"/>
        </w:rPr>
      </w:pPr>
      <w:r>
        <w:rPr>
          <w:color w:val="333333"/>
          <w:spacing w:val="7"/>
        </w:rPr>
        <w:t>① 标</w:t>
      </w:r>
      <w:r>
        <w:rPr>
          <w:color w:val="333333"/>
        </w:rPr>
        <w:t>识</w:t>
      </w:r>
      <w:r>
        <w:rPr>
          <w:rFonts w:ascii="Arial" w:hAnsi="Arial" w:eastAsia="Arial"/>
          <w:color w:val="333333"/>
        </w:rPr>
        <w:t>Web</w:t>
      </w:r>
      <w:r>
        <w:rPr>
          <w:color w:val="333333"/>
        </w:rPr>
        <w:t>中的资源</w:t>
      </w:r>
      <w:r>
        <w:rPr>
          <w:rFonts w:ascii="Arial" w:hAnsi="Arial" w:eastAsia="Arial"/>
          <w:color w:val="333333"/>
          <w:spacing w:val="13"/>
        </w:rPr>
        <w:t xml:space="preserve">, </w:t>
      </w:r>
      <w:r>
        <w:rPr>
          <w:color w:val="333333"/>
        </w:rPr>
        <w:t>便于用户查找</w:t>
      </w:r>
      <w:r>
        <w:rPr>
          <w:rFonts w:ascii="Arial" w:hAnsi="Arial" w:eastAsia="Arial"/>
          <w:color w:val="333333"/>
          <w:spacing w:val="-10"/>
        </w:rPr>
        <w:t>.</w:t>
      </w:r>
    </w:p>
    <w:p>
      <w:pPr>
        <w:pStyle w:val="6"/>
        <w:spacing w:before="135" w:line="206" w:lineRule="auto"/>
        <w:ind w:left="103" w:firstLine="592"/>
        <w:rPr>
          <w:rFonts w:ascii="Arial" w:hAnsi="Arial" w:eastAsia="Arial"/>
        </w:rPr>
      </w:pPr>
      <w:r>
        <w:fldChar w:fldCharType="begin"/>
      </w:r>
      <w:r>
        <w:instrText xml:space="preserve"> HYPERLINK "http://www.szu.edu.cn/" \h </w:instrText>
      </w:r>
      <w:r>
        <w:fldChar w:fldCharType="separate"/>
      </w:r>
      <w:r>
        <w:rPr>
          <w:color w:val="333333"/>
          <w:w w:val="105"/>
        </w:rPr>
        <w:t>② 构成</w:t>
      </w:r>
      <w:r>
        <w:rPr>
          <w:rFonts w:ascii="Arial" w:hAnsi="Arial" w:eastAsia="Arial"/>
          <w:color w:val="333333"/>
          <w:w w:val="105"/>
        </w:rPr>
        <w:t xml:space="preserve">: </w:t>
      </w:r>
      <w:r>
        <w:rPr>
          <w:color w:val="333333"/>
          <w:w w:val="105"/>
        </w:rPr>
        <w:t>协议名称</w:t>
      </w:r>
      <w:r>
        <w:rPr>
          <w:rFonts w:ascii="Arial" w:hAnsi="Arial" w:eastAsia="Arial"/>
          <w:color w:val="333333"/>
          <w:w w:val="105"/>
        </w:rPr>
        <w:t>://</w:t>
      </w:r>
      <w:r>
        <w:rPr>
          <w:color w:val="333333"/>
          <w:w w:val="105"/>
        </w:rPr>
        <w:t>主机名</w:t>
      </w:r>
      <w:r>
        <w:rPr>
          <w:rFonts w:ascii="Arial" w:hAnsi="Arial" w:eastAsia="Arial"/>
          <w:color w:val="333333"/>
          <w:w w:val="105"/>
        </w:rPr>
        <w:t>/</w:t>
      </w:r>
      <w:r>
        <w:rPr>
          <w:color w:val="333333"/>
          <w:w w:val="105"/>
        </w:rPr>
        <w:t>文件名</w:t>
      </w:r>
      <w:r>
        <w:rPr>
          <w:rFonts w:ascii="Arial" w:hAnsi="Arial" w:eastAsia="Arial"/>
          <w:color w:val="333333"/>
          <w:w w:val="105"/>
        </w:rPr>
        <w:t xml:space="preserve">, </w:t>
      </w:r>
      <w:r>
        <w:rPr>
          <w:color w:val="333333"/>
          <w:w w:val="105"/>
        </w:rPr>
        <w:t>如</w:t>
      </w:r>
      <w:r>
        <w:rPr>
          <w:rFonts w:ascii="Arial" w:hAnsi="Arial" w:eastAsia="Arial"/>
          <w:color w:val="333333"/>
          <w:w w:val="105"/>
        </w:rPr>
        <w:t>"</w:t>
      </w:r>
      <w:r>
        <w:rPr>
          <w:rFonts w:ascii="Arial" w:hAnsi="Arial" w:eastAsia="Arial"/>
          <w:color w:val="4082C3"/>
          <w:w w:val="105"/>
          <w:u w:val="single" w:color="4082C3"/>
        </w:rPr>
        <w:t>http://www.szu.edu.cn/szu2007/index.html</w:t>
      </w:r>
      <w:r>
        <w:rPr>
          <w:rFonts w:ascii="Arial" w:hAnsi="Arial" w:eastAsia="Arial"/>
          <w:color w:val="333333"/>
          <w:w w:val="105"/>
        </w:rPr>
        <w:t>"</w:t>
      </w:r>
      <w:r>
        <w:rPr>
          <w:color w:val="333333"/>
          <w:w w:val="105"/>
        </w:rPr>
        <w:t>中</w:t>
      </w:r>
      <w:r>
        <w:rPr>
          <w:rFonts w:ascii="Arial" w:hAnsi="Arial" w:eastAsia="Arial"/>
          <w:color w:val="333333"/>
          <w:w w:val="105"/>
        </w:rPr>
        <w:t>, "http"</w:t>
      </w:r>
      <w:r>
        <w:rPr>
          <w:color w:val="333333"/>
          <w:w w:val="105"/>
        </w:rPr>
        <w:t>为协议类型</w:t>
      </w:r>
      <w:r>
        <w:rPr>
          <w:rFonts w:ascii="Arial" w:hAnsi="Arial" w:eastAsia="Arial"/>
          <w:color w:val="333333"/>
          <w:w w:val="105"/>
        </w:rPr>
        <w:t>, "</w:t>
      </w:r>
      <w:r>
        <w:rPr>
          <w:rFonts w:ascii="Arial" w:hAnsi="Arial" w:eastAsia="Arial"/>
          <w:color w:val="4082C3"/>
          <w:w w:val="105"/>
          <w:u w:val="single" w:color="4082C3"/>
        </w:rPr>
        <w:t>ww</w:t>
      </w:r>
      <w:r>
        <w:rPr>
          <w:rFonts w:ascii="Arial" w:hAnsi="Arial" w:eastAsia="Arial"/>
          <w:color w:val="4082C3"/>
          <w:w w:val="105"/>
        </w:rPr>
        <w:t xml:space="preserve"> </w:t>
      </w:r>
      <w:r>
        <w:rPr>
          <w:rFonts w:ascii="Arial" w:hAnsi="Arial" w:eastAsia="Arial"/>
          <w:color w:val="4082C3"/>
          <w:spacing w:val="-2"/>
          <w:w w:val="110"/>
          <w:u w:val="single" w:color="4082C3"/>
        </w:rPr>
        <w:t>w.szu.edu.cn</w:t>
      </w:r>
      <w:r>
        <w:rPr>
          <w:rFonts w:ascii="Arial" w:hAnsi="Arial" w:eastAsia="Arial"/>
          <w:color w:val="333333"/>
          <w:spacing w:val="-2"/>
          <w:w w:val="110"/>
        </w:rPr>
        <w:t>"</w:t>
      </w:r>
      <w:r>
        <w:rPr>
          <w:color w:val="333333"/>
          <w:spacing w:val="-2"/>
          <w:w w:val="110"/>
        </w:rPr>
        <w:t>为主机名</w:t>
      </w:r>
      <w:r>
        <w:rPr>
          <w:rFonts w:ascii="Arial" w:hAnsi="Arial" w:eastAsia="Arial"/>
          <w:color w:val="333333"/>
          <w:spacing w:val="-2"/>
          <w:w w:val="110"/>
        </w:rPr>
        <w:t>, "szu2007/index.html"</w:t>
      </w:r>
      <w:r>
        <w:rPr>
          <w:color w:val="333333"/>
          <w:spacing w:val="-2"/>
          <w:w w:val="110"/>
        </w:rPr>
        <w:t>为路径和地址</w:t>
      </w:r>
      <w:r>
        <w:rPr>
          <w:rFonts w:ascii="Arial" w:hAnsi="Arial" w:eastAsia="Arial"/>
          <w:color w:val="333333"/>
          <w:spacing w:val="-2"/>
          <w:w w:val="110"/>
        </w:rPr>
        <w:t>.</w:t>
      </w:r>
      <w:r>
        <w:rPr>
          <w:rFonts w:ascii="Arial" w:hAnsi="Arial" w:eastAsia="Arial"/>
          <w:color w:val="333333"/>
          <w:spacing w:val="-2"/>
          <w:w w:val="110"/>
        </w:rPr>
        <w:fldChar w:fldCharType="end"/>
      </w:r>
    </w:p>
    <w:p>
      <w:pPr>
        <w:spacing w:after="0" w:line="206" w:lineRule="auto"/>
        <w:rPr>
          <w:rFonts w:ascii="Arial" w:hAnsi="Arial" w:eastAsia="Arial"/>
        </w:rPr>
        <w:sectPr>
          <w:pgSz w:w="11900" w:h="16840"/>
          <w:pgMar w:top="460" w:right="660" w:bottom="340" w:left="660" w:header="188" w:footer="151" w:gutter="0"/>
          <w:cols w:space="720" w:num="1"/>
        </w:sectPr>
      </w:pPr>
    </w:p>
    <w:p>
      <w:pPr>
        <w:pStyle w:val="6"/>
        <w:spacing w:before="0"/>
        <w:rPr>
          <w:rFonts w:ascii="Arial"/>
          <w:sz w:val="20"/>
        </w:rPr>
      </w:pPr>
    </w:p>
    <w:p>
      <w:pPr>
        <w:pStyle w:val="6"/>
        <w:spacing w:before="5"/>
        <w:rPr>
          <w:rFonts w:ascii="Arial"/>
        </w:rPr>
      </w:pPr>
    </w:p>
    <w:p>
      <w:pPr>
        <w:pStyle w:val="5"/>
        <w:rPr>
          <w:rFonts w:ascii="Arial" w:eastAsia="Arial"/>
          <w:b w:val="0"/>
        </w:rPr>
      </w:pPr>
      <w:r>
        <w:rPr>
          <w:rFonts w:ascii="Arial" w:eastAsia="Arial"/>
          <w:b w:val="0"/>
          <w:color w:val="333333"/>
        </w:rPr>
        <w:t>[</w:t>
      </w:r>
      <w:r>
        <w:rPr>
          <w:rFonts w:ascii="Arial" w:eastAsia="Arial"/>
          <w:color w:val="333333"/>
        </w:rPr>
        <w:t>HTTP</w:t>
      </w:r>
      <w:r>
        <w:rPr>
          <w:color w:val="333333"/>
        </w:rPr>
        <w:t>的工作机制</w:t>
      </w:r>
      <w:r>
        <w:rPr>
          <w:rFonts w:ascii="Arial" w:eastAsia="Arial"/>
          <w:b w:val="0"/>
          <w:color w:val="333333"/>
          <w:spacing w:val="-10"/>
        </w:rPr>
        <w:t>]</w:t>
      </w:r>
    </w:p>
    <w:p>
      <w:pPr>
        <w:pStyle w:val="11"/>
        <w:numPr>
          <w:ilvl w:val="0"/>
          <w:numId w:val="8"/>
        </w:numPr>
        <w:tabs>
          <w:tab w:val="left" w:pos="772"/>
        </w:tabs>
        <w:spacing w:before="115" w:after="0" w:line="240" w:lineRule="auto"/>
        <w:ind w:left="771" w:right="0" w:hanging="279"/>
        <w:jc w:val="left"/>
        <w:rPr>
          <w:rFonts w:ascii="Arial" w:eastAsia="Arial"/>
          <w:sz w:val="19"/>
        </w:rPr>
      </w:pPr>
      <w:r>
        <w:rPr>
          <w:color w:val="333333"/>
          <w:sz w:val="19"/>
        </w:rPr>
        <w:t>工作机制</w:t>
      </w:r>
      <w:r>
        <w:rPr>
          <w:rFonts w:ascii="Arial" w:eastAsia="Arial"/>
          <w:color w:val="333333"/>
          <w:spacing w:val="-10"/>
          <w:sz w:val="19"/>
        </w:rPr>
        <w:t>:</w:t>
      </w:r>
    </w:p>
    <w:p>
      <w:pPr>
        <w:pStyle w:val="6"/>
        <w:ind w:left="696"/>
        <w:rPr>
          <w:rFonts w:ascii="Arial" w:hAnsi="Arial" w:eastAsia="Arial"/>
        </w:rPr>
      </w:pPr>
      <w:r>
        <w:rPr>
          <w:color w:val="333333"/>
          <w:spacing w:val="6"/>
        </w:rPr>
        <w:t>① 使</w:t>
      </w:r>
      <w:r>
        <w:rPr>
          <w:color w:val="333333"/>
        </w:rPr>
        <w:t>用面向连接的</w:t>
      </w:r>
      <w:r>
        <w:rPr>
          <w:rFonts w:ascii="Arial" w:hAnsi="Arial" w:eastAsia="Arial"/>
          <w:color w:val="333333"/>
        </w:rPr>
        <w:t>TCP</w:t>
      </w:r>
      <w:r>
        <w:rPr>
          <w:color w:val="333333"/>
        </w:rPr>
        <w:t>协议</w:t>
      </w:r>
      <w:r>
        <w:rPr>
          <w:rFonts w:ascii="Arial" w:hAnsi="Arial" w:eastAsia="Arial"/>
          <w:color w:val="333333"/>
          <w:spacing w:val="11"/>
        </w:rPr>
        <w:t xml:space="preserve">, </w:t>
      </w:r>
      <w:r>
        <w:rPr>
          <w:color w:val="333333"/>
        </w:rPr>
        <w:t>客户端</w:t>
      </w:r>
      <w:r>
        <w:rPr>
          <w:rFonts w:ascii="Arial" w:hAnsi="Arial" w:eastAsia="Arial"/>
          <w:color w:val="333333"/>
        </w:rPr>
        <w:t>Web</w:t>
      </w:r>
      <w:r>
        <w:rPr>
          <w:color w:val="333333"/>
        </w:rPr>
        <w:t>服务器与</w:t>
      </w:r>
      <w:r>
        <w:rPr>
          <w:rFonts w:ascii="Arial" w:hAnsi="Arial" w:eastAsia="Arial"/>
          <w:color w:val="333333"/>
        </w:rPr>
        <w:t>Web</w:t>
      </w:r>
      <w:r>
        <w:rPr>
          <w:color w:val="333333"/>
        </w:rPr>
        <w:t>服务器间建立</w:t>
      </w:r>
      <w:r>
        <w:rPr>
          <w:rFonts w:ascii="Arial" w:hAnsi="Arial" w:eastAsia="Arial"/>
          <w:color w:val="333333"/>
        </w:rPr>
        <w:t>TCP</w:t>
      </w:r>
      <w:r>
        <w:rPr>
          <w:color w:val="333333"/>
        </w:rPr>
        <w:t>连接</w:t>
      </w:r>
      <w:r>
        <w:rPr>
          <w:rFonts w:ascii="Arial" w:hAnsi="Arial" w:eastAsia="Arial"/>
          <w:color w:val="333333"/>
          <w:spacing w:val="-10"/>
        </w:rPr>
        <w:t>.</w:t>
      </w:r>
    </w:p>
    <w:p>
      <w:pPr>
        <w:pStyle w:val="6"/>
        <w:spacing w:before="115"/>
        <w:ind w:left="696"/>
        <w:rPr>
          <w:rFonts w:ascii="Arial" w:hAnsi="Arial" w:eastAsia="Arial"/>
        </w:rPr>
      </w:pPr>
      <w:r>
        <w:rPr>
          <w:color w:val="333333"/>
          <w:spacing w:val="1"/>
        </w:rPr>
        <w:t xml:space="preserve">② </w:t>
      </w:r>
      <w:r>
        <w:rPr>
          <w:rFonts w:ascii="Arial" w:hAnsi="Arial" w:eastAsia="Arial"/>
          <w:color w:val="333333"/>
        </w:rPr>
        <w:t>TCP</w:t>
      </w:r>
      <w:r>
        <w:rPr>
          <w:color w:val="333333"/>
        </w:rPr>
        <w:t>连接建立后</w:t>
      </w:r>
      <w:r>
        <w:rPr>
          <w:rFonts w:ascii="Arial" w:hAnsi="Arial" w:eastAsia="Arial"/>
          <w:color w:val="333333"/>
          <w:spacing w:val="3"/>
        </w:rPr>
        <w:t xml:space="preserve">, </w:t>
      </w:r>
      <w:r>
        <w:rPr>
          <w:color w:val="333333"/>
        </w:rPr>
        <w:t>浏览器进程发送</w:t>
      </w:r>
      <w:r>
        <w:rPr>
          <w:rFonts w:ascii="Arial" w:hAnsi="Arial" w:eastAsia="Arial"/>
          <w:color w:val="333333"/>
        </w:rPr>
        <w:t>HTTP</w:t>
      </w:r>
      <w:r>
        <w:rPr>
          <w:color w:val="333333"/>
        </w:rPr>
        <w:t>请求报文</w:t>
      </w:r>
      <w:r>
        <w:rPr>
          <w:rFonts w:ascii="Arial" w:hAnsi="Arial" w:eastAsia="Arial"/>
          <w:color w:val="333333"/>
          <w:spacing w:val="3"/>
        </w:rPr>
        <w:t xml:space="preserve">, </w:t>
      </w:r>
      <w:r>
        <w:rPr>
          <w:color w:val="333333"/>
        </w:rPr>
        <w:t>并接受应答报文</w:t>
      </w:r>
      <w:r>
        <w:rPr>
          <w:rFonts w:ascii="Arial" w:hAnsi="Arial" w:eastAsia="Arial"/>
          <w:color w:val="333333"/>
          <w:spacing w:val="-10"/>
        </w:rPr>
        <w:t>.</w:t>
      </w:r>
    </w:p>
    <w:p>
      <w:pPr>
        <w:pStyle w:val="6"/>
        <w:ind w:left="696"/>
        <w:rPr>
          <w:rFonts w:ascii="Arial" w:hAnsi="Arial" w:eastAsia="Arial"/>
        </w:rPr>
      </w:pPr>
      <w:r>
        <w:rPr>
          <w:color w:val="333333"/>
          <w:spacing w:val="10"/>
        </w:rPr>
        <w:t xml:space="preserve">③ </w:t>
      </w:r>
      <w:r>
        <w:rPr>
          <w:rFonts w:ascii="Arial" w:hAnsi="Arial" w:eastAsia="Arial"/>
          <w:color w:val="333333"/>
        </w:rPr>
        <w:t>Web</w:t>
      </w:r>
      <w:r>
        <w:rPr>
          <w:color w:val="333333"/>
        </w:rPr>
        <w:t>服务器接收</w:t>
      </w:r>
      <w:r>
        <w:rPr>
          <w:rFonts w:ascii="Arial" w:hAnsi="Arial" w:eastAsia="Arial"/>
          <w:color w:val="333333"/>
        </w:rPr>
        <w:t>HTTP</w:t>
      </w:r>
      <w:r>
        <w:rPr>
          <w:color w:val="333333"/>
        </w:rPr>
        <w:t>请求报文</w:t>
      </w:r>
      <w:r>
        <w:rPr>
          <w:rFonts w:ascii="Arial" w:hAnsi="Arial" w:eastAsia="Arial"/>
          <w:color w:val="333333"/>
          <w:spacing w:val="12"/>
        </w:rPr>
        <w:t xml:space="preserve">, </w:t>
      </w:r>
      <w:r>
        <w:rPr>
          <w:color w:val="333333"/>
        </w:rPr>
        <w:t>并发送应答报文</w:t>
      </w:r>
      <w:r>
        <w:rPr>
          <w:rFonts w:ascii="Arial" w:hAnsi="Arial" w:eastAsia="Arial"/>
          <w:color w:val="333333"/>
          <w:spacing w:val="-10"/>
        </w:rPr>
        <w:t>.</w:t>
      </w:r>
    </w:p>
    <w:p>
      <w:pPr>
        <w:pStyle w:val="6"/>
        <w:spacing w:before="135" w:line="206" w:lineRule="auto"/>
        <w:ind w:left="103" w:right="136" w:firstLine="592"/>
        <w:rPr>
          <w:rFonts w:ascii="Arial" w:hAnsi="Arial" w:eastAsia="Arial"/>
        </w:rPr>
      </w:pPr>
      <w:r>
        <w:rPr>
          <w:color w:val="333333"/>
        </w:rPr>
        <w:t xml:space="preserve">④ </w:t>
      </w:r>
      <w:r>
        <w:rPr>
          <w:rFonts w:ascii="Arial" w:hAnsi="Arial" w:eastAsia="Arial"/>
          <w:color w:val="333333"/>
        </w:rPr>
        <w:t>TCP</w:t>
      </w:r>
      <w:r>
        <w:rPr>
          <w:color w:val="333333"/>
        </w:rPr>
        <w:t>提供可靠服务</w:t>
      </w:r>
      <w:r>
        <w:rPr>
          <w:rFonts w:ascii="Arial" w:hAnsi="Arial" w:eastAsia="Arial"/>
          <w:color w:val="333333"/>
        </w:rPr>
        <w:t xml:space="preserve">, </w:t>
      </w:r>
      <w:r>
        <w:rPr>
          <w:color w:val="333333"/>
        </w:rPr>
        <w:t>保证客户进程发送的</w:t>
      </w:r>
      <w:r>
        <w:rPr>
          <w:rFonts w:ascii="Arial" w:hAnsi="Arial" w:eastAsia="Arial"/>
          <w:color w:val="333333"/>
        </w:rPr>
        <w:t>HTTP</w:t>
      </w:r>
      <w:r>
        <w:rPr>
          <w:color w:val="333333"/>
        </w:rPr>
        <w:t>请求能正确到达服务器端</w:t>
      </w:r>
      <w:r>
        <w:rPr>
          <w:rFonts w:ascii="Arial" w:hAnsi="Arial" w:eastAsia="Arial"/>
          <w:color w:val="333333"/>
        </w:rPr>
        <w:t xml:space="preserve">, </w:t>
      </w:r>
      <w:r>
        <w:rPr>
          <w:color w:val="333333"/>
        </w:rPr>
        <w:t>服务器进程发送</w:t>
      </w:r>
      <w:r>
        <w:rPr>
          <w:rFonts w:ascii="Arial" w:hAnsi="Arial" w:eastAsia="Arial"/>
          <w:color w:val="333333"/>
        </w:rPr>
        <w:t>HTTP</w:t>
      </w:r>
      <w:r>
        <w:rPr>
          <w:color w:val="333333"/>
        </w:rPr>
        <w:t>应答报文能正确到</w:t>
      </w:r>
      <w:r>
        <w:rPr>
          <w:color w:val="333333"/>
          <w:spacing w:val="-2"/>
        </w:rPr>
        <w:t>达客户端</w:t>
      </w:r>
      <w:r>
        <w:rPr>
          <w:rFonts w:ascii="Arial" w:hAnsi="Arial" w:eastAsia="Arial"/>
          <w:color w:val="333333"/>
          <w:spacing w:val="-2"/>
        </w:rPr>
        <w:t>.</w:t>
      </w:r>
    </w:p>
    <w:p>
      <w:pPr>
        <w:pStyle w:val="6"/>
        <w:spacing w:before="128"/>
        <w:ind w:left="696"/>
        <w:rPr>
          <w:rFonts w:ascii="Arial" w:hAnsi="Arial" w:eastAsia="Arial"/>
        </w:rPr>
      </w:pPr>
      <w:r>
        <w:rPr>
          <w:color w:val="333333"/>
          <w:spacing w:val="21"/>
        </w:rPr>
        <w:t xml:space="preserve">⑤ </w:t>
      </w:r>
      <w:r>
        <w:rPr>
          <w:rFonts w:ascii="Arial" w:hAnsi="Arial" w:eastAsia="Arial"/>
          <w:color w:val="333333"/>
        </w:rPr>
        <w:t>Web</w:t>
      </w:r>
      <w:r>
        <w:rPr>
          <w:color w:val="333333"/>
        </w:rPr>
        <w:t>服务器发送</w:t>
      </w:r>
      <w:r>
        <w:rPr>
          <w:rFonts w:ascii="Arial" w:hAnsi="Arial" w:eastAsia="Arial"/>
          <w:color w:val="333333"/>
        </w:rPr>
        <w:t>HTTP</w:t>
      </w:r>
      <w:r>
        <w:rPr>
          <w:color w:val="333333"/>
        </w:rPr>
        <w:t>应答报文时不保存浏览器的请求状态信息</w:t>
      </w:r>
      <w:r>
        <w:rPr>
          <w:rFonts w:ascii="Arial" w:hAnsi="Arial" w:eastAsia="Arial"/>
          <w:color w:val="333333"/>
          <w:spacing w:val="22"/>
        </w:rPr>
        <w:t xml:space="preserve">, </w:t>
      </w:r>
      <w:r>
        <w:rPr>
          <w:color w:val="333333"/>
        </w:rPr>
        <w:t>故</w:t>
      </w:r>
      <w:r>
        <w:rPr>
          <w:rFonts w:ascii="Arial" w:hAnsi="Arial" w:eastAsia="Arial"/>
          <w:color w:val="333333"/>
        </w:rPr>
        <w:t>HTTP</w:t>
      </w:r>
      <w:r>
        <w:rPr>
          <w:color w:val="333333"/>
        </w:rPr>
        <w:t>协议是无状态协议</w:t>
      </w:r>
      <w:r>
        <w:rPr>
          <w:rFonts w:ascii="Arial" w:hAnsi="Arial" w:eastAsia="Arial"/>
          <w:color w:val="333333"/>
          <w:spacing w:val="-10"/>
        </w:rPr>
        <w:t>.</w:t>
      </w:r>
    </w:p>
    <w:p>
      <w:pPr>
        <w:pStyle w:val="11"/>
        <w:numPr>
          <w:ilvl w:val="0"/>
          <w:numId w:val="8"/>
        </w:numPr>
        <w:tabs>
          <w:tab w:val="left" w:pos="772"/>
        </w:tabs>
        <w:spacing w:before="100" w:after="0" w:line="240" w:lineRule="auto"/>
        <w:ind w:left="771" w:right="0" w:hanging="279"/>
        <w:jc w:val="left"/>
        <w:rPr>
          <w:rFonts w:ascii="Arial" w:eastAsia="Arial"/>
          <w:sz w:val="19"/>
        </w:rPr>
      </w:pPr>
      <w:r>
        <w:rPr>
          <w:color w:val="333333"/>
          <w:sz w:val="19"/>
        </w:rPr>
        <w:t>两种状态</w:t>
      </w:r>
      <w:r>
        <w:rPr>
          <w:rFonts w:ascii="Arial" w:eastAsia="Arial"/>
          <w:color w:val="333333"/>
          <w:spacing w:val="24"/>
          <w:sz w:val="19"/>
        </w:rPr>
        <w:t xml:space="preserve">: </w:t>
      </w:r>
      <w:r>
        <w:rPr>
          <w:color w:val="333333"/>
          <w:sz w:val="19"/>
        </w:rPr>
        <w:t>非持续连接、持续连接</w:t>
      </w:r>
      <w:r>
        <w:rPr>
          <w:rFonts w:ascii="Arial" w:eastAsia="Arial"/>
          <w:color w:val="333333"/>
          <w:spacing w:val="-10"/>
          <w:sz w:val="19"/>
        </w:rPr>
        <w:t>.</w:t>
      </w:r>
    </w:p>
    <w:p>
      <w:pPr>
        <w:pStyle w:val="6"/>
        <w:spacing w:before="9"/>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3872"/>
        <w:gridCol w:w="6483"/>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872" w:type="dxa"/>
            <w:shd w:val="clear" w:color="auto" w:fill="F7F7F7"/>
          </w:tcPr>
          <w:p>
            <w:pPr>
              <w:pStyle w:val="12"/>
              <w:spacing w:before="62"/>
              <w:ind w:left="396" w:right="385"/>
              <w:jc w:val="center"/>
              <w:rPr>
                <w:rFonts w:ascii="Arial" w:eastAsia="Arial"/>
                <w:b/>
                <w:sz w:val="19"/>
              </w:rPr>
            </w:pPr>
            <w:r>
              <w:rPr>
                <w:b/>
                <w:color w:val="333333"/>
                <w:sz w:val="19"/>
              </w:rPr>
              <w:t>非持续连接</w:t>
            </w:r>
            <w:r>
              <w:rPr>
                <w:b/>
                <w:color w:val="333333"/>
                <w:spacing w:val="3"/>
                <w:sz w:val="19"/>
              </w:rPr>
              <w:t xml:space="preserve"> </w:t>
            </w:r>
            <w:r>
              <w:rPr>
                <w:rFonts w:ascii="Arial" w:eastAsia="Arial"/>
                <w:b/>
                <w:color w:val="333333"/>
                <w:sz w:val="19"/>
              </w:rPr>
              <w:t>(HTTP</w:t>
            </w:r>
            <w:r>
              <w:rPr>
                <w:rFonts w:ascii="Arial" w:eastAsia="Arial"/>
                <w:b/>
                <w:color w:val="333333"/>
                <w:spacing w:val="7"/>
                <w:sz w:val="19"/>
              </w:rPr>
              <w:t xml:space="preserve"> </w:t>
            </w:r>
            <w:r>
              <w:rPr>
                <w:rFonts w:ascii="Arial" w:eastAsia="Arial"/>
                <w:b/>
                <w:color w:val="333333"/>
                <w:spacing w:val="-4"/>
                <w:sz w:val="19"/>
              </w:rPr>
              <w:t>1.0)</w:t>
            </w:r>
          </w:p>
        </w:tc>
        <w:tc>
          <w:tcPr>
            <w:tcW w:w="6483" w:type="dxa"/>
            <w:shd w:val="clear" w:color="auto" w:fill="F7F7F7"/>
          </w:tcPr>
          <w:p>
            <w:pPr>
              <w:pStyle w:val="12"/>
              <w:spacing w:before="62"/>
              <w:ind w:left="2841" w:right="2831"/>
              <w:jc w:val="center"/>
              <w:rPr>
                <w:b/>
                <w:sz w:val="19"/>
              </w:rPr>
            </w:pPr>
            <w:r>
              <w:rPr>
                <w:b/>
                <w:color w:val="333333"/>
                <w:sz w:val="19"/>
              </w:rPr>
              <w:t>持续连</w:t>
            </w:r>
            <w:r>
              <w:rPr>
                <w:b/>
                <w:color w:val="333333"/>
                <w:spacing w:val="-10"/>
                <w:sz w:val="19"/>
              </w:rPr>
              <w:t>接</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775" w:hRule="atLeast"/>
        </w:trPr>
        <w:tc>
          <w:tcPr>
            <w:tcW w:w="3872" w:type="dxa"/>
          </w:tcPr>
          <w:p>
            <w:pPr>
              <w:pStyle w:val="12"/>
              <w:spacing w:before="212"/>
              <w:ind w:left="396" w:right="385"/>
              <w:jc w:val="center"/>
              <w:rPr>
                <w:sz w:val="19"/>
              </w:rPr>
            </w:pPr>
            <w:r>
              <w:rPr>
                <w:color w:val="333333"/>
                <w:sz w:val="19"/>
              </w:rPr>
              <w:t>每次请求、相应都建立一次</w:t>
            </w:r>
            <w:r>
              <w:rPr>
                <w:rFonts w:ascii="Arial" w:eastAsia="Arial"/>
                <w:color w:val="333333"/>
                <w:sz w:val="19"/>
              </w:rPr>
              <w:t>TCP</w:t>
            </w:r>
            <w:r>
              <w:rPr>
                <w:color w:val="333333"/>
                <w:sz w:val="19"/>
              </w:rPr>
              <w:t>连</w:t>
            </w:r>
            <w:r>
              <w:rPr>
                <w:color w:val="333333"/>
                <w:spacing w:val="-10"/>
                <w:sz w:val="19"/>
              </w:rPr>
              <w:t>接</w:t>
            </w:r>
          </w:p>
        </w:tc>
        <w:tc>
          <w:tcPr>
            <w:tcW w:w="6483" w:type="dxa"/>
          </w:tcPr>
          <w:p>
            <w:pPr>
              <w:pStyle w:val="12"/>
              <w:spacing w:before="97" w:line="206" w:lineRule="auto"/>
              <w:ind w:left="1383" w:right="1049" w:hanging="321"/>
              <w:rPr>
                <w:sz w:val="19"/>
              </w:rPr>
            </w:pPr>
            <w:r>
              <w:rPr>
                <w:color w:val="333333"/>
                <w:sz w:val="19"/>
              </w:rPr>
              <w:t>服务器发出响应后保持</w:t>
            </w:r>
            <w:r>
              <w:rPr>
                <w:rFonts w:ascii="Arial" w:eastAsia="Arial"/>
                <w:color w:val="333333"/>
                <w:sz w:val="19"/>
              </w:rPr>
              <w:t>TCP</w:t>
            </w:r>
            <w:r>
              <w:rPr>
                <w:color w:val="333333"/>
                <w:sz w:val="19"/>
              </w:rPr>
              <w:t>连接</w:t>
            </w:r>
            <w:r>
              <w:rPr>
                <w:rFonts w:ascii="Arial" w:eastAsia="Arial"/>
                <w:color w:val="333333"/>
                <w:sz w:val="19"/>
              </w:rPr>
              <w:t xml:space="preserve">, </w:t>
            </w:r>
            <w:r>
              <w:rPr>
                <w:color w:val="333333"/>
                <w:sz w:val="19"/>
              </w:rPr>
              <w:t>相同的客户端进程</w:t>
            </w:r>
            <w:r>
              <w:rPr>
                <w:color w:val="333333"/>
                <w:spacing w:val="-2"/>
                <w:sz w:val="19"/>
              </w:rPr>
              <w:t>与服务器端间的后续报文都通过该连接传送</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5187" w:hRule="atLeast"/>
        </w:trPr>
        <w:tc>
          <w:tcPr>
            <w:tcW w:w="3872" w:type="dxa"/>
            <w:shd w:val="clear" w:color="auto" w:fill="F7F7F7"/>
          </w:tcPr>
          <w:p>
            <w:pPr>
              <w:pStyle w:val="12"/>
              <w:spacing w:before="7"/>
              <w:rPr>
                <w:rFonts w:ascii="Arial"/>
                <w:sz w:val="7"/>
              </w:rPr>
            </w:pPr>
          </w:p>
          <w:p>
            <w:pPr>
              <w:pStyle w:val="12"/>
              <w:ind w:left="335"/>
              <w:rPr>
                <w:rFonts w:ascii="Arial"/>
                <w:sz w:val="20"/>
              </w:rPr>
            </w:pPr>
            <w:r>
              <w:rPr>
                <w:rFonts w:ascii="Arial"/>
                <w:sz w:val="20"/>
              </w:rPr>
              <w:drawing>
                <wp:inline distT="0" distB="0" distL="0" distR="0">
                  <wp:extent cx="2028825" cy="3181350"/>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19" cstate="print"/>
                          <a:stretch>
                            <a:fillRect/>
                          </a:stretch>
                        </pic:blipFill>
                        <pic:spPr>
                          <a:xfrm>
                            <a:off x="0" y="0"/>
                            <a:ext cx="2028825" cy="3181350"/>
                          </a:xfrm>
                          <a:prstGeom prst="rect">
                            <a:avLst/>
                          </a:prstGeom>
                        </pic:spPr>
                      </pic:pic>
                    </a:graphicData>
                  </a:graphic>
                </wp:inline>
              </w:drawing>
            </w:r>
          </w:p>
        </w:tc>
        <w:tc>
          <w:tcPr>
            <w:tcW w:w="6483" w:type="dxa"/>
            <w:shd w:val="clear" w:color="auto" w:fill="F7F7F7"/>
          </w:tcPr>
          <w:p>
            <w:pPr>
              <w:pStyle w:val="12"/>
              <w:rPr>
                <w:rFonts w:ascii="Arial"/>
                <w:sz w:val="20"/>
              </w:rPr>
            </w:pPr>
          </w:p>
          <w:p>
            <w:pPr>
              <w:pStyle w:val="12"/>
              <w:spacing w:before="4"/>
              <w:rPr>
                <w:rFonts w:ascii="Arial"/>
                <w:sz w:val="29"/>
              </w:rPr>
            </w:pPr>
          </w:p>
          <w:p>
            <w:pPr>
              <w:pStyle w:val="12"/>
              <w:ind w:left="409"/>
              <w:rPr>
                <w:rFonts w:ascii="Arial"/>
                <w:sz w:val="20"/>
              </w:rPr>
            </w:pPr>
            <w:r>
              <w:rPr>
                <w:rFonts w:ascii="Arial"/>
                <w:sz w:val="20"/>
              </w:rPr>
              <w:drawing>
                <wp:inline distT="0" distB="0" distL="0" distR="0">
                  <wp:extent cx="3587750" cy="2557145"/>
                  <wp:effectExtent l="0" t="0" r="0" b="0"/>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20" cstate="print"/>
                          <a:stretch>
                            <a:fillRect/>
                          </a:stretch>
                        </pic:blipFill>
                        <pic:spPr>
                          <a:xfrm>
                            <a:off x="0" y="0"/>
                            <a:ext cx="3588081" cy="2557462"/>
                          </a:xfrm>
                          <a:prstGeom prst="rect">
                            <a:avLst/>
                          </a:prstGeom>
                        </pic:spPr>
                      </pic:pic>
                    </a:graphicData>
                  </a:graphic>
                </wp:inline>
              </w:drawing>
            </w:r>
          </w:p>
        </w:tc>
      </w:tr>
    </w:tbl>
    <w:p>
      <w:pPr>
        <w:pStyle w:val="6"/>
        <w:spacing w:before="4"/>
        <w:rPr>
          <w:rFonts w:ascii="Arial"/>
          <w:sz w:val="18"/>
        </w:rPr>
      </w:pPr>
      <w:r>
        <w:pict>
          <v:rect id="docshape8" o:spid="_x0000_s1031" o:spt="1" style="position:absolute;left:0pt;margin-left:38.25pt;margin-top:11.7pt;height:1.5pt;width:518.45pt;mso-position-horizontal-relative:page;mso-wrap-distance-bottom:0pt;mso-wrap-distance-top:0pt;z-index:-251466752;mso-width-relative:page;mso-height-relative:page;" fillcolor="#E7E7E7" filled="t" stroked="f" coordsize="21600,21600">
            <v:path/>
            <v:fill on="t" focussize="0,0"/>
            <v:stroke on="f"/>
            <v:imagedata o:title=""/>
            <o:lock v:ext="edit"/>
            <w10:wrap type="topAndBottom"/>
          </v:rect>
        </w:pict>
      </w:r>
    </w:p>
    <w:p>
      <w:pPr>
        <w:spacing w:after="0"/>
        <w:rPr>
          <w:rFonts w:ascii="Arial"/>
          <w:sz w:val="18"/>
        </w:rPr>
        <w:sectPr>
          <w:pgSz w:w="11900" w:h="16840"/>
          <w:pgMar w:top="460" w:right="660" w:bottom="340" w:left="660" w:header="188" w:footer="151" w:gutter="0"/>
          <w:cols w:space="720" w:num="1"/>
        </w:sectPr>
      </w:pPr>
    </w:p>
    <w:p>
      <w:pPr>
        <w:pStyle w:val="6"/>
        <w:spacing w:before="1"/>
        <w:rPr>
          <w:rFonts w:ascii="Arial"/>
          <w:sz w:val="16"/>
        </w:rPr>
      </w:pPr>
    </w:p>
    <w:p>
      <w:pPr>
        <w:pStyle w:val="3"/>
        <w:numPr>
          <w:ilvl w:val="1"/>
          <w:numId w:val="1"/>
        </w:numPr>
        <w:tabs>
          <w:tab w:val="left" w:pos="598"/>
        </w:tabs>
        <w:spacing w:before="30" w:after="0" w:line="240" w:lineRule="auto"/>
        <w:ind w:left="597" w:right="0" w:hanging="495"/>
        <w:jc w:val="left"/>
      </w:pPr>
      <w:r>
        <w:rPr>
          <w:color w:val="333333"/>
          <w:spacing w:val="-3"/>
        </w:rPr>
        <w:t>电子邮件</w:t>
      </w:r>
    </w:p>
    <w:p>
      <w:pPr>
        <w:spacing w:before="107"/>
        <w:ind w:left="493" w:right="0" w:firstLine="0"/>
        <w:jc w:val="left"/>
        <w:rPr>
          <w:rFonts w:ascii="Arial" w:eastAsia="Arial"/>
          <w:sz w:val="19"/>
        </w:rPr>
      </w:pPr>
      <w:r>
        <w:rPr>
          <w:rFonts w:ascii="Arial" w:eastAsia="Arial"/>
          <w:color w:val="333333"/>
          <w:sz w:val="19"/>
        </w:rPr>
        <w:t>[</w:t>
      </w:r>
      <w:r>
        <w:rPr>
          <w:b/>
          <w:color w:val="333333"/>
          <w:sz w:val="19"/>
        </w:rPr>
        <w:t>电子邮件的协议</w:t>
      </w:r>
      <w:r>
        <w:rPr>
          <w:rFonts w:ascii="Arial" w:eastAsia="Arial"/>
          <w:color w:val="333333"/>
          <w:spacing w:val="-10"/>
          <w:sz w:val="19"/>
        </w:rPr>
        <w:t>]</w:t>
      </w:r>
    </w:p>
    <w:p>
      <w:pPr>
        <w:pStyle w:val="6"/>
        <w:spacing w:before="0"/>
        <w:rPr>
          <w:rFonts w:ascii="Arial"/>
          <w:sz w:val="13"/>
        </w:rPr>
      </w:pPr>
      <w:r>
        <w:drawing>
          <wp:anchor distT="0" distB="0" distL="0" distR="0" simplePos="0" relativeHeight="251660288" behindDoc="0" locked="0" layoutInCell="1" allowOverlap="1">
            <wp:simplePos x="0" y="0"/>
            <wp:positionH relativeFrom="page">
              <wp:posOffset>2275205</wp:posOffset>
            </wp:positionH>
            <wp:positionV relativeFrom="paragraph">
              <wp:posOffset>109855</wp:posOffset>
            </wp:positionV>
            <wp:extent cx="2943860" cy="1920240"/>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21" cstate="print"/>
                    <a:stretch>
                      <a:fillRect/>
                    </a:stretch>
                  </pic:blipFill>
                  <pic:spPr>
                    <a:xfrm>
                      <a:off x="0" y="0"/>
                      <a:ext cx="2943763" cy="1920239"/>
                    </a:xfrm>
                    <a:prstGeom prst="rect">
                      <a:avLst/>
                    </a:prstGeom>
                  </pic:spPr>
                </pic:pic>
              </a:graphicData>
            </a:graphic>
          </wp:anchor>
        </w:drawing>
      </w:r>
    </w:p>
    <w:p>
      <w:pPr>
        <w:pStyle w:val="6"/>
        <w:spacing w:before="7"/>
        <w:rPr>
          <w:rFonts w:ascii="Arial"/>
          <w:sz w:val="21"/>
        </w:rPr>
      </w:pPr>
      <w:bookmarkStart w:id="0" w:name="_GoBack"/>
      <w:bookmarkEnd w:id="0"/>
    </w:p>
    <w:p>
      <w:pPr>
        <w:pStyle w:val="11"/>
        <w:numPr>
          <w:ilvl w:val="2"/>
          <w:numId w:val="1"/>
        </w:numPr>
        <w:tabs>
          <w:tab w:val="left" w:pos="772"/>
        </w:tabs>
        <w:spacing w:before="1" w:after="0" w:line="240" w:lineRule="auto"/>
        <w:ind w:left="771" w:right="0" w:hanging="279"/>
        <w:jc w:val="left"/>
        <w:rPr>
          <w:rFonts w:ascii="Arial" w:eastAsia="Arial"/>
          <w:sz w:val="19"/>
        </w:rPr>
      </w:pPr>
      <w:r>
        <w:rPr>
          <w:color w:val="333333"/>
          <w:sz w:val="19"/>
        </w:rPr>
        <w:t>邮件传输协议</w:t>
      </w:r>
      <w:r>
        <w:rPr>
          <w:rFonts w:ascii="Arial" w:eastAsia="Arial"/>
          <w:color w:val="333333"/>
          <w:spacing w:val="-10"/>
          <w:sz w:val="19"/>
        </w:rPr>
        <w:t>:</w:t>
      </w:r>
    </w:p>
    <w:p>
      <w:pPr>
        <w:pStyle w:val="6"/>
        <w:spacing w:line="309" w:lineRule="auto"/>
        <w:ind w:left="899" w:right="1348" w:hanging="203"/>
        <w:rPr>
          <w:rFonts w:ascii="Arial" w:hAnsi="Arial" w:eastAsia="Arial"/>
        </w:rPr>
      </w:pPr>
      <w:r>
        <w:rPr>
          <w:color w:val="333333"/>
          <w:spacing w:val="10"/>
        </w:rPr>
        <w:t xml:space="preserve">① </w:t>
      </w:r>
      <w:r>
        <w:rPr>
          <w:color w:val="333333"/>
          <w:spacing w:val="10"/>
          <w:highlight w:val="yellow"/>
        </w:rPr>
        <w:t>客</w:t>
      </w:r>
      <w:r>
        <w:rPr>
          <w:color w:val="333333"/>
          <w:highlight w:val="yellow"/>
        </w:rPr>
        <w:t>户端到邮件服务器、邮件服务器间</w:t>
      </w:r>
      <w:r>
        <w:rPr>
          <w:rFonts w:ascii="Arial" w:hAnsi="Arial" w:eastAsia="Arial"/>
          <w:color w:val="333333"/>
          <w:spacing w:val="16"/>
        </w:rPr>
        <w:t xml:space="preserve">: </w:t>
      </w:r>
      <w:r>
        <w:rPr>
          <w:rFonts w:ascii="Arial" w:hAnsi="Arial" w:eastAsia="Arial"/>
          <w:color w:val="333333"/>
        </w:rPr>
        <w:t>SMTP</w:t>
      </w:r>
      <w:r>
        <w:rPr>
          <w:rFonts w:ascii="Arial" w:hAnsi="Arial" w:eastAsia="Arial"/>
          <w:color w:val="333333"/>
          <w:spacing w:val="32"/>
        </w:rPr>
        <w:t xml:space="preserve"> </w:t>
      </w:r>
      <w:r>
        <w:rPr>
          <w:rFonts w:ascii="Arial" w:hAnsi="Arial" w:eastAsia="Arial"/>
          <w:color w:val="333333"/>
        </w:rPr>
        <w:t>(Simple</w:t>
      </w:r>
      <w:r>
        <w:rPr>
          <w:rFonts w:ascii="Arial" w:hAnsi="Arial" w:eastAsia="Arial"/>
          <w:color w:val="333333"/>
          <w:spacing w:val="32"/>
        </w:rPr>
        <w:t xml:space="preserve"> </w:t>
      </w:r>
      <w:r>
        <w:rPr>
          <w:rFonts w:ascii="Arial" w:hAnsi="Arial" w:eastAsia="Arial"/>
          <w:color w:val="333333"/>
        </w:rPr>
        <w:t>Mail</w:t>
      </w:r>
      <w:r>
        <w:rPr>
          <w:rFonts w:ascii="Arial" w:hAnsi="Arial" w:eastAsia="Arial"/>
          <w:color w:val="333333"/>
          <w:spacing w:val="32"/>
        </w:rPr>
        <w:t xml:space="preserve"> </w:t>
      </w:r>
      <w:r>
        <w:rPr>
          <w:rFonts w:ascii="Arial" w:hAnsi="Arial" w:eastAsia="Arial"/>
          <w:color w:val="333333"/>
        </w:rPr>
        <w:t>Transfer</w:t>
      </w:r>
      <w:r>
        <w:rPr>
          <w:rFonts w:ascii="Arial" w:hAnsi="Arial" w:eastAsia="Arial"/>
          <w:color w:val="333333"/>
          <w:spacing w:val="32"/>
        </w:rPr>
        <w:t xml:space="preserve"> </w:t>
      </w:r>
      <w:r>
        <w:rPr>
          <w:rFonts w:ascii="Arial" w:hAnsi="Arial" w:eastAsia="Arial"/>
          <w:color w:val="333333"/>
        </w:rPr>
        <w:t>Protocol,</w:t>
      </w:r>
      <w:r>
        <w:rPr>
          <w:rFonts w:ascii="Arial" w:hAnsi="Arial" w:eastAsia="Arial"/>
          <w:color w:val="333333"/>
          <w:spacing w:val="32"/>
        </w:rPr>
        <w:t xml:space="preserve"> </w:t>
      </w:r>
      <w:r>
        <w:rPr>
          <w:color w:val="333333"/>
        </w:rPr>
        <w:t>简单邮件传输协议</w:t>
      </w:r>
      <w:r>
        <w:rPr>
          <w:rFonts w:ascii="Arial" w:hAnsi="Arial" w:eastAsia="Arial"/>
          <w:color w:val="333333"/>
        </w:rPr>
        <w:t>).</w:t>
      </w:r>
      <w:r>
        <w:rPr>
          <w:color w:val="333333"/>
          <w:spacing w:val="-2"/>
          <w:w w:val="105"/>
        </w:rPr>
        <w:t>电子邮件应用程序发送邮件采用</w:t>
      </w:r>
      <w:r>
        <w:rPr>
          <w:rFonts w:ascii="Arial" w:hAnsi="Arial" w:eastAsia="Arial"/>
          <w:color w:val="333333"/>
          <w:spacing w:val="-2"/>
          <w:w w:val="105"/>
        </w:rPr>
        <w:t>SMTP</w:t>
      </w:r>
      <w:r>
        <w:rPr>
          <w:color w:val="333333"/>
          <w:spacing w:val="-2"/>
          <w:w w:val="105"/>
        </w:rPr>
        <w:t>协议</w:t>
      </w:r>
      <w:r>
        <w:rPr>
          <w:rFonts w:ascii="Arial" w:hAnsi="Arial" w:eastAsia="Arial"/>
          <w:color w:val="333333"/>
          <w:spacing w:val="-2"/>
          <w:w w:val="105"/>
        </w:rPr>
        <w:t>.</w:t>
      </w:r>
    </w:p>
    <w:p>
      <w:pPr>
        <w:pStyle w:val="6"/>
        <w:spacing w:before="11"/>
        <w:ind w:left="696"/>
        <w:rPr>
          <w:rFonts w:ascii="Arial" w:hAnsi="Arial" w:eastAsia="Arial"/>
        </w:rPr>
      </w:pPr>
      <w:r>
        <w:rPr>
          <w:color w:val="333333"/>
          <w:spacing w:val="6"/>
        </w:rPr>
        <w:t xml:space="preserve">② </w:t>
      </w:r>
      <w:r>
        <w:rPr>
          <w:color w:val="333333"/>
          <w:spacing w:val="6"/>
          <w:highlight w:val="yellow"/>
        </w:rPr>
        <w:t>邮</w:t>
      </w:r>
      <w:r>
        <w:rPr>
          <w:color w:val="333333"/>
          <w:highlight w:val="yellow"/>
        </w:rPr>
        <w:t>件服务器到客户端</w:t>
      </w:r>
      <w:r>
        <w:rPr>
          <w:rFonts w:ascii="Arial" w:hAnsi="Arial" w:eastAsia="Arial"/>
          <w:color w:val="333333"/>
          <w:spacing w:val="12"/>
          <w:highlight w:val="yellow"/>
        </w:rPr>
        <w:t>:</w:t>
      </w:r>
      <w:r>
        <w:rPr>
          <w:rFonts w:ascii="Arial" w:hAnsi="Arial" w:eastAsia="Arial"/>
          <w:color w:val="333333"/>
          <w:spacing w:val="12"/>
        </w:rPr>
        <w:t xml:space="preserve"> </w:t>
      </w:r>
      <w:r>
        <w:rPr>
          <w:rFonts w:ascii="Arial" w:hAnsi="Arial" w:eastAsia="Arial"/>
          <w:color w:val="333333"/>
        </w:rPr>
        <w:t>POP-3(Post</w:t>
      </w:r>
      <w:r>
        <w:rPr>
          <w:rFonts w:ascii="Arial" w:hAnsi="Arial" w:eastAsia="Arial"/>
          <w:color w:val="333333"/>
          <w:spacing w:val="24"/>
        </w:rPr>
        <w:t xml:space="preserve"> </w:t>
      </w:r>
      <w:r>
        <w:rPr>
          <w:rFonts w:ascii="Arial" w:hAnsi="Arial" w:eastAsia="Arial"/>
          <w:color w:val="333333"/>
        </w:rPr>
        <w:t>Office</w:t>
      </w:r>
      <w:r>
        <w:rPr>
          <w:rFonts w:ascii="Arial" w:hAnsi="Arial" w:eastAsia="Arial"/>
          <w:color w:val="333333"/>
          <w:spacing w:val="24"/>
        </w:rPr>
        <w:t xml:space="preserve"> </w:t>
      </w:r>
      <w:r>
        <w:rPr>
          <w:rFonts w:ascii="Arial" w:hAnsi="Arial" w:eastAsia="Arial"/>
          <w:color w:val="333333"/>
        </w:rPr>
        <w:t>Protocol</w:t>
      </w:r>
      <w:r>
        <w:rPr>
          <w:rFonts w:ascii="Arial" w:hAnsi="Arial" w:eastAsia="Arial"/>
          <w:color w:val="333333"/>
          <w:spacing w:val="24"/>
        </w:rPr>
        <w:t xml:space="preserve"> </w:t>
      </w:r>
      <w:r>
        <w:rPr>
          <w:rFonts w:ascii="Arial" w:hAnsi="Arial" w:eastAsia="Arial"/>
          <w:color w:val="333333"/>
        </w:rPr>
        <w:t>3,</w:t>
      </w:r>
      <w:r>
        <w:rPr>
          <w:rFonts w:ascii="Arial" w:hAnsi="Arial" w:eastAsia="Arial"/>
          <w:color w:val="333333"/>
          <w:spacing w:val="24"/>
        </w:rPr>
        <w:t xml:space="preserve"> </w:t>
      </w:r>
      <w:r>
        <w:rPr>
          <w:color w:val="333333"/>
        </w:rPr>
        <w:t>邮政协议第</w:t>
      </w:r>
      <w:r>
        <w:rPr>
          <w:rFonts w:ascii="Arial" w:hAnsi="Arial" w:eastAsia="Arial"/>
          <w:color w:val="333333"/>
        </w:rPr>
        <w:t>3</w:t>
      </w:r>
      <w:r>
        <w:rPr>
          <w:color w:val="333333"/>
        </w:rPr>
        <w:t>版</w:t>
      </w:r>
      <w:r>
        <w:rPr>
          <w:rFonts w:ascii="Arial" w:hAnsi="Arial" w:eastAsia="Arial"/>
          <w:color w:val="333333"/>
          <w:spacing w:val="-5"/>
        </w:rPr>
        <w:t>).</w:t>
      </w:r>
    </w:p>
    <w:p>
      <w:pPr>
        <w:pStyle w:val="11"/>
        <w:numPr>
          <w:ilvl w:val="2"/>
          <w:numId w:val="1"/>
        </w:numPr>
        <w:tabs>
          <w:tab w:val="left" w:pos="772"/>
        </w:tabs>
        <w:spacing w:before="100" w:after="0" w:line="240" w:lineRule="auto"/>
        <w:ind w:left="771" w:right="0" w:hanging="279"/>
        <w:jc w:val="left"/>
        <w:rPr>
          <w:sz w:val="19"/>
        </w:rPr>
      </w:pPr>
      <w:r>
        <w:rPr>
          <w:color w:val="333333"/>
          <w:sz w:val="19"/>
        </w:rPr>
        <w:t>邮件存储访问协</w:t>
      </w:r>
      <w:r>
        <w:rPr>
          <w:color w:val="333333"/>
          <w:spacing w:val="-10"/>
          <w:sz w:val="19"/>
        </w:rPr>
        <w:t>议</w:t>
      </w:r>
    </w:p>
    <w:p>
      <w:pPr>
        <w:pStyle w:val="6"/>
        <w:spacing w:before="115"/>
        <w:ind w:left="696"/>
        <w:rPr>
          <w:rFonts w:ascii="Arial" w:hAnsi="Arial" w:eastAsia="Arial"/>
        </w:rPr>
      </w:pPr>
      <w:r>
        <w:rPr>
          <w:color w:val="333333"/>
          <w:spacing w:val="16"/>
        </w:rPr>
        <w:t xml:space="preserve">① </w:t>
      </w:r>
      <w:r>
        <w:rPr>
          <w:rFonts w:ascii="Arial" w:hAnsi="Arial" w:eastAsia="Arial"/>
          <w:color w:val="333333"/>
        </w:rPr>
        <w:t>IMAP-4</w:t>
      </w:r>
      <w:r>
        <w:rPr>
          <w:rFonts w:ascii="Arial" w:hAnsi="Arial" w:eastAsia="Arial"/>
          <w:color w:val="333333"/>
          <w:spacing w:val="35"/>
        </w:rPr>
        <w:t xml:space="preserve"> </w:t>
      </w:r>
      <w:r>
        <w:rPr>
          <w:rFonts w:ascii="Arial" w:hAnsi="Arial" w:eastAsia="Arial"/>
          <w:color w:val="333333"/>
        </w:rPr>
        <w:t>(Internet</w:t>
      </w:r>
      <w:r>
        <w:rPr>
          <w:rFonts w:ascii="Arial" w:hAnsi="Arial" w:eastAsia="Arial"/>
          <w:color w:val="333333"/>
          <w:spacing w:val="36"/>
        </w:rPr>
        <w:t xml:space="preserve"> </w:t>
      </w:r>
      <w:r>
        <w:rPr>
          <w:rFonts w:ascii="Arial" w:hAnsi="Arial" w:eastAsia="Arial"/>
          <w:color w:val="333333"/>
        </w:rPr>
        <w:t>Message</w:t>
      </w:r>
      <w:r>
        <w:rPr>
          <w:rFonts w:ascii="Arial" w:hAnsi="Arial" w:eastAsia="Arial"/>
          <w:color w:val="333333"/>
          <w:spacing w:val="35"/>
        </w:rPr>
        <w:t xml:space="preserve"> </w:t>
      </w:r>
      <w:r>
        <w:rPr>
          <w:rFonts w:ascii="Arial" w:hAnsi="Arial" w:eastAsia="Arial"/>
          <w:color w:val="333333"/>
        </w:rPr>
        <w:t>Access</w:t>
      </w:r>
      <w:r>
        <w:rPr>
          <w:rFonts w:ascii="Arial" w:hAnsi="Arial" w:eastAsia="Arial"/>
          <w:color w:val="333333"/>
          <w:spacing w:val="35"/>
        </w:rPr>
        <w:t xml:space="preserve"> </w:t>
      </w:r>
      <w:r>
        <w:rPr>
          <w:rFonts w:ascii="Arial" w:hAnsi="Arial" w:eastAsia="Arial"/>
          <w:color w:val="333333"/>
        </w:rPr>
        <w:t>Protocol</w:t>
      </w:r>
      <w:r>
        <w:rPr>
          <w:rFonts w:ascii="Arial" w:hAnsi="Arial" w:eastAsia="Arial"/>
          <w:color w:val="333333"/>
          <w:spacing w:val="35"/>
        </w:rPr>
        <w:t xml:space="preserve"> </w:t>
      </w:r>
      <w:r>
        <w:rPr>
          <w:rFonts w:ascii="Arial" w:hAnsi="Arial" w:eastAsia="Arial"/>
          <w:color w:val="333333"/>
        </w:rPr>
        <w:t>4,</w:t>
      </w:r>
      <w:r>
        <w:rPr>
          <w:rFonts w:ascii="Arial" w:hAnsi="Arial" w:eastAsia="Arial"/>
          <w:color w:val="333333"/>
          <w:spacing w:val="36"/>
        </w:rPr>
        <w:t xml:space="preserve"> </w:t>
      </w:r>
      <w:r>
        <w:rPr>
          <w:rFonts w:ascii="Arial" w:hAnsi="Arial" w:eastAsia="Arial"/>
          <w:color w:val="333333"/>
        </w:rPr>
        <w:t>Internet</w:t>
      </w:r>
      <w:r>
        <w:rPr>
          <w:color w:val="333333"/>
        </w:rPr>
        <w:t>邮件访问协议</w:t>
      </w:r>
      <w:r>
        <w:rPr>
          <w:rFonts w:ascii="Arial" w:hAnsi="Arial" w:eastAsia="Arial"/>
          <w:color w:val="333333"/>
          <w:spacing w:val="-5"/>
        </w:rPr>
        <w:t>).</w:t>
      </w:r>
    </w:p>
    <w:p>
      <w:pPr>
        <w:pStyle w:val="6"/>
        <w:ind w:left="899"/>
        <w:rPr>
          <w:rFonts w:ascii="Arial" w:eastAsia="Arial"/>
        </w:rPr>
      </w:pPr>
      <w:r>
        <w:rPr>
          <w:color w:val="333333"/>
        </w:rPr>
        <w:t>电子邮件应用程序接收邮件采用</w:t>
      </w:r>
      <w:r>
        <w:rPr>
          <w:rFonts w:ascii="Arial" w:eastAsia="Arial"/>
          <w:color w:val="333333"/>
        </w:rPr>
        <w:t>POP-3</w:t>
      </w:r>
      <w:r>
        <w:rPr>
          <w:color w:val="333333"/>
        </w:rPr>
        <w:t>协议或</w:t>
      </w:r>
      <w:r>
        <w:rPr>
          <w:rFonts w:ascii="Arial" w:eastAsia="Arial"/>
          <w:color w:val="333333"/>
        </w:rPr>
        <w:t>IMAP-4</w:t>
      </w:r>
      <w:r>
        <w:rPr>
          <w:color w:val="333333"/>
        </w:rPr>
        <w:t>协议</w:t>
      </w:r>
      <w:r>
        <w:rPr>
          <w:rFonts w:ascii="Arial" w:eastAsia="Arial"/>
          <w:color w:val="333333"/>
          <w:spacing w:val="-10"/>
        </w:rPr>
        <w:t>.</w:t>
      </w:r>
    </w:p>
    <w:p>
      <w:pPr>
        <w:pStyle w:val="6"/>
        <w:spacing w:line="319" w:lineRule="auto"/>
        <w:ind w:left="899" w:right="3043" w:hanging="203"/>
        <w:rPr>
          <w:rFonts w:hint="eastAsia" w:ascii="Arial" w:hAnsi="Arial" w:eastAsia="宋体"/>
          <w:color w:val="333333"/>
          <w:spacing w:val="-2"/>
          <w:w w:val="105"/>
          <w:lang w:val="en-US" w:eastAsia="zh-CN"/>
        </w:rPr>
      </w:pPr>
      <w:r>
        <w:rPr>
          <w:color w:val="333333"/>
          <w:w w:val="105"/>
        </w:rPr>
        <w:t xml:space="preserve">② </w:t>
      </w:r>
      <w:r>
        <w:rPr>
          <w:rFonts w:ascii="Arial" w:hAnsi="Arial" w:eastAsia="Arial"/>
          <w:color w:val="333333"/>
          <w:w w:val="105"/>
        </w:rPr>
        <w:t xml:space="preserve">MIME (Multipurpose Internet Mail Extensions, </w:t>
      </w:r>
      <w:r>
        <w:rPr>
          <w:color w:val="333333"/>
          <w:w w:val="105"/>
        </w:rPr>
        <w:t>通用</w:t>
      </w:r>
      <w:r>
        <w:rPr>
          <w:rFonts w:ascii="Arial" w:hAnsi="Arial" w:eastAsia="Arial"/>
          <w:color w:val="333333"/>
          <w:w w:val="105"/>
        </w:rPr>
        <w:t>Internet</w:t>
      </w:r>
      <w:r>
        <w:rPr>
          <w:color w:val="333333"/>
          <w:w w:val="105"/>
        </w:rPr>
        <w:t>邮件扩展协议</w:t>
      </w:r>
      <w:r>
        <w:rPr>
          <w:rFonts w:ascii="Arial" w:hAnsi="Arial" w:eastAsia="Arial"/>
          <w:color w:val="333333"/>
          <w:w w:val="105"/>
        </w:rPr>
        <w:t>).</w:t>
      </w:r>
      <w:r>
        <w:rPr>
          <w:color w:val="333333"/>
          <w:spacing w:val="-2"/>
          <w:w w:val="105"/>
        </w:rPr>
        <w:t>电子邮件应用程序邮件扩展采用</w:t>
      </w:r>
      <w:r>
        <w:rPr>
          <w:rFonts w:ascii="Arial" w:hAnsi="Arial" w:eastAsia="Arial"/>
          <w:color w:val="333333"/>
          <w:spacing w:val="-2"/>
          <w:w w:val="105"/>
        </w:rPr>
        <w:t>MIME</w:t>
      </w:r>
      <w:r>
        <w:rPr>
          <w:color w:val="333333"/>
          <w:spacing w:val="-2"/>
          <w:w w:val="105"/>
        </w:rPr>
        <w:t>协议</w:t>
      </w:r>
      <w:r>
        <w:rPr>
          <w:rFonts w:ascii="Arial" w:hAnsi="Arial" w:eastAsia="Arial"/>
          <w:color w:val="333333"/>
          <w:spacing w:val="-2"/>
          <w:w w:val="105"/>
        </w:rPr>
        <w:t>.</w:t>
      </w:r>
      <w:r>
        <w:rPr>
          <w:rFonts w:hint="eastAsia" w:ascii="Arial" w:hAnsi="Arial" w:eastAsia="宋体"/>
          <w:color w:val="333333"/>
          <w:spacing w:val="-2"/>
          <w:w w:val="105"/>
          <w:lang w:val="en-US" w:eastAsia="zh-CN"/>
        </w:rPr>
        <w:t xml:space="preserve">  </w:t>
      </w:r>
    </w:p>
    <w:p>
      <w:pPr>
        <w:pStyle w:val="6"/>
        <w:spacing w:line="319" w:lineRule="auto"/>
        <w:ind w:left="899" w:right="2220" w:rightChars="0" w:hanging="203"/>
        <w:rPr>
          <w:rFonts w:hint="eastAsia" w:ascii="Arial" w:hAnsi="Arial" w:eastAsia="宋体"/>
          <w:color w:val="333333"/>
          <w:spacing w:val="-2"/>
          <w:w w:val="105"/>
          <w:lang w:val="en-US" w:eastAsia="zh-CN"/>
        </w:rPr>
      </w:pPr>
      <w:r>
        <w:rPr>
          <w:rFonts w:hint="eastAsia" w:ascii="Arial" w:hAnsi="Arial" w:eastAsia="宋体"/>
          <w:color w:val="333333"/>
          <w:spacing w:val="-2"/>
          <w:w w:val="105"/>
          <w:lang w:val="en-US" w:eastAsia="zh-CN"/>
        </w:rPr>
        <w:t>【补充】MIME只是SMTP的一个补充协议，是一个数据传输协议，不属于邮件传输协议</w:t>
      </w:r>
    </w:p>
    <w:p>
      <w:pPr>
        <w:pStyle w:val="6"/>
        <w:spacing w:line="319" w:lineRule="auto"/>
        <w:ind w:left="899" w:right="2220" w:rightChars="0" w:hanging="203"/>
        <w:rPr>
          <w:rFonts w:hint="default" w:ascii="Arial" w:hAnsi="Arial" w:eastAsia="宋体"/>
          <w:color w:val="333333"/>
          <w:spacing w:val="-2"/>
          <w:w w:val="105"/>
          <w:lang w:val="en-US" w:eastAsia="zh-CN"/>
        </w:rPr>
      </w:pPr>
    </w:p>
    <w:p>
      <w:pPr>
        <w:pStyle w:val="6"/>
        <w:spacing w:before="0"/>
        <w:rPr>
          <w:rFonts w:ascii="Arial"/>
          <w:sz w:val="26"/>
        </w:rPr>
      </w:pPr>
    </w:p>
    <w:p>
      <w:pPr>
        <w:pStyle w:val="5"/>
        <w:spacing w:before="150"/>
        <w:rPr>
          <w:rFonts w:ascii="Arial" w:eastAsia="Arial"/>
          <w:b w:val="0"/>
        </w:rPr>
      </w:pPr>
      <w:r>
        <w:rPr>
          <w:rFonts w:ascii="Arial" w:eastAsia="Arial"/>
          <w:b w:val="0"/>
          <w:color w:val="333333"/>
        </w:rPr>
        <w:t>[</w:t>
      </w:r>
      <w:r>
        <w:rPr>
          <w:color w:val="333333"/>
        </w:rPr>
        <w:t>基于</w:t>
      </w:r>
      <w:r>
        <w:rPr>
          <w:rFonts w:ascii="Arial" w:eastAsia="Arial"/>
          <w:color w:val="333333"/>
        </w:rPr>
        <w:t>Web</w:t>
      </w:r>
      <w:r>
        <w:rPr>
          <w:color w:val="333333"/>
        </w:rPr>
        <w:t>的电子邮件</w:t>
      </w:r>
      <w:r>
        <w:rPr>
          <w:rFonts w:ascii="Arial" w:eastAsia="Arial"/>
          <w:b w:val="0"/>
          <w:color w:val="333333"/>
          <w:spacing w:val="-10"/>
        </w:rPr>
        <w:t>]</w:t>
      </w:r>
    </w:p>
    <w:p>
      <w:pPr>
        <w:pStyle w:val="6"/>
        <w:spacing w:before="135" w:line="206" w:lineRule="auto"/>
        <w:ind w:left="103" w:right="184" w:firstLine="390"/>
        <w:rPr>
          <w:rFonts w:ascii="Arial" w:eastAsia="Arial"/>
        </w:rPr>
      </w:pPr>
      <w:r>
        <w:rPr>
          <w:color w:val="333333"/>
        </w:rPr>
        <w:t>用户代理为</w:t>
      </w:r>
      <w:r>
        <w:rPr>
          <w:rFonts w:ascii="Arial" w:eastAsia="Arial"/>
          <w:color w:val="333333"/>
        </w:rPr>
        <w:t>Web</w:t>
      </w:r>
      <w:r>
        <w:rPr>
          <w:color w:val="333333"/>
        </w:rPr>
        <w:t>浏览器</w:t>
      </w:r>
      <w:r>
        <w:rPr>
          <w:rFonts w:ascii="Arial" w:eastAsia="Arial"/>
          <w:color w:val="333333"/>
          <w:spacing w:val="13"/>
        </w:rPr>
        <w:t xml:space="preserve">, </w:t>
      </w:r>
      <w:r>
        <w:rPr>
          <w:color w:val="333333"/>
        </w:rPr>
        <w:t>用户与邮箱服务器通信采用</w:t>
      </w:r>
      <w:r>
        <w:rPr>
          <w:rFonts w:ascii="Arial" w:eastAsia="Arial"/>
          <w:color w:val="333333"/>
        </w:rPr>
        <w:t>HTTP</w:t>
      </w:r>
      <w:r>
        <w:rPr>
          <w:color w:val="333333"/>
        </w:rPr>
        <w:t>协议而非</w:t>
      </w:r>
      <w:r>
        <w:rPr>
          <w:rFonts w:ascii="Arial" w:eastAsia="Arial"/>
          <w:color w:val="333333"/>
        </w:rPr>
        <w:t>POP-3</w:t>
      </w:r>
      <w:r>
        <w:rPr>
          <w:color w:val="333333"/>
        </w:rPr>
        <w:t>协议或</w:t>
      </w:r>
      <w:r>
        <w:rPr>
          <w:rFonts w:ascii="Arial" w:eastAsia="Arial"/>
          <w:color w:val="333333"/>
        </w:rPr>
        <w:t>IMAP-4</w:t>
      </w:r>
      <w:r>
        <w:rPr>
          <w:color w:val="333333"/>
        </w:rPr>
        <w:t>协议</w:t>
      </w:r>
      <w:r>
        <w:rPr>
          <w:rFonts w:ascii="Arial" w:eastAsia="Arial"/>
          <w:color w:val="333333"/>
          <w:spacing w:val="13"/>
        </w:rPr>
        <w:t xml:space="preserve">, </w:t>
      </w:r>
      <w:r>
        <w:rPr>
          <w:color w:val="333333"/>
        </w:rPr>
        <w:t>但邮箱服务器间的通信</w:t>
      </w:r>
      <w:r>
        <w:rPr>
          <w:color w:val="333333"/>
          <w:spacing w:val="-2"/>
        </w:rPr>
        <w:t>仍采用</w:t>
      </w:r>
      <w:r>
        <w:rPr>
          <w:rFonts w:ascii="Arial" w:eastAsia="Arial"/>
          <w:color w:val="333333"/>
          <w:spacing w:val="-2"/>
        </w:rPr>
        <w:t>SMTP</w:t>
      </w:r>
      <w:r>
        <w:rPr>
          <w:color w:val="333333"/>
          <w:spacing w:val="-2"/>
        </w:rPr>
        <w:t>协议</w:t>
      </w:r>
      <w:r>
        <w:rPr>
          <w:rFonts w:ascii="Arial" w:eastAsia="Arial"/>
          <w:color w:val="333333"/>
          <w:spacing w:val="-2"/>
        </w:rPr>
        <w:t>.</w:t>
      </w:r>
    </w:p>
    <w:p>
      <w:pPr>
        <w:pStyle w:val="6"/>
        <w:spacing w:before="9"/>
        <w:rPr>
          <w:rFonts w:ascii="Arial"/>
          <w:sz w:val="17"/>
        </w:rPr>
      </w:pPr>
      <w:r>
        <w:pict>
          <v:rect id="docshape9" o:spid="_x0000_s1032" o:spt="1" style="position:absolute;left:0pt;margin-left:38.25pt;margin-top:11.45pt;height:1.5pt;width:518.45pt;mso-position-horizontal-relative:page;mso-wrap-distance-bottom:0pt;mso-wrap-distance-top:0pt;z-index:-251465728;mso-width-relative:page;mso-height-relative:page;" fillcolor="#E7E7E7" filled="t" stroked="f" coordsize="21600,21600">
            <v:path/>
            <v:fill on="t" focussize="0,0"/>
            <v:stroke on="f"/>
            <v:imagedata o:title=""/>
            <o:lock v:ext="edit"/>
            <w10:wrap type="topAndBottom"/>
          </v:rect>
        </w:pict>
      </w:r>
    </w:p>
    <w:p>
      <w:pPr>
        <w:pStyle w:val="3"/>
        <w:numPr>
          <w:ilvl w:val="1"/>
          <w:numId w:val="1"/>
        </w:numPr>
        <w:tabs>
          <w:tab w:val="left" w:pos="598"/>
        </w:tabs>
        <w:spacing w:before="172" w:after="0" w:line="240" w:lineRule="auto"/>
        <w:ind w:left="597" w:right="0" w:hanging="495"/>
        <w:jc w:val="left"/>
        <w:rPr>
          <w:rFonts w:ascii="Arial" w:eastAsia="Arial"/>
        </w:rPr>
      </w:pPr>
      <w:r>
        <w:rPr>
          <w:color w:val="333333"/>
        </w:rPr>
        <w:t>域名系统与</w:t>
      </w:r>
      <w:r>
        <w:rPr>
          <w:rFonts w:ascii="Arial" w:eastAsia="Arial"/>
          <w:color w:val="333333"/>
          <w:spacing w:val="-5"/>
        </w:rPr>
        <w:t>DNS</w:t>
      </w:r>
    </w:p>
    <w:p>
      <w:pPr>
        <w:spacing w:before="180"/>
        <w:ind w:left="493" w:right="0" w:firstLine="0"/>
        <w:jc w:val="left"/>
        <w:rPr>
          <w:rFonts w:ascii="Arial"/>
          <w:sz w:val="19"/>
        </w:rPr>
      </w:pPr>
      <w:r>
        <w:rPr>
          <w:rFonts w:ascii="Arial"/>
          <w:color w:val="333333"/>
          <w:spacing w:val="-2"/>
          <w:w w:val="110"/>
          <w:sz w:val="19"/>
        </w:rPr>
        <w:t>[</w:t>
      </w:r>
      <w:r>
        <w:rPr>
          <w:rFonts w:ascii="Arial"/>
          <w:b/>
          <w:color w:val="333333"/>
          <w:spacing w:val="-2"/>
          <w:w w:val="110"/>
          <w:sz w:val="19"/>
        </w:rPr>
        <w:t>DNS</w:t>
      </w:r>
      <w:r>
        <w:rPr>
          <w:rFonts w:ascii="Arial"/>
          <w:color w:val="333333"/>
          <w:spacing w:val="-2"/>
          <w:w w:val="110"/>
          <w:sz w:val="19"/>
        </w:rPr>
        <w:t>]</w:t>
      </w:r>
    </w:p>
    <w:p>
      <w:pPr>
        <w:pStyle w:val="6"/>
        <w:spacing w:before="8"/>
        <w:rPr>
          <w:rFonts w:ascii="Arial"/>
          <w:sz w:val="18"/>
        </w:rPr>
      </w:pPr>
      <w:r>
        <w:drawing>
          <wp:anchor distT="0" distB="0" distL="0" distR="0" simplePos="0" relativeHeight="251660288" behindDoc="0" locked="0" layoutInCell="1" allowOverlap="1">
            <wp:simplePos x="0" y="0"/>
            <wp:positionH relativeFrom="page">
              <wp:posOffset>2212340</wp:posOffset>
            </wp:positionH>
            <wp:positionV relativeFrom="paragraph">
              <wp:posOffset>151765</wp:posOffset>
            </wp:positionV>
            <wp:extent cx="3049905" cy="182308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22" cstate="print"/>
                    <a:stretch>
                      <a:fillRect/>
                    </a:stretch>
                  </pic:blipFill>
                  <pic:spPr>
                    <a:xfrm>
                      <a:off x="0" y="0"/>
                      <a:ext cx="3049967" cy="1823085"/>
                    </a:xfrm>
                    <a:prstGeom prst="rect">
                      <a:avLst/>
                    </a:prstGeom>
                  </pic:spPr>
                </pic:pic>
              </a:graphicData>
            </a:graphic>
          </wp:anchor>
        </w:drawing>
      </w:r>
    </w:p>
    <w:p>
      <w:pPr>
        <w:pStyle w:val="6"/>
        <w:spacing w:before="11"/>
        <w:rPr>
          <w:rFonts w:ascii="Arial"/>
          <w:sz w:val="23"/>
        </w:rPr>
      </w:pPr>
    </w:p>
    <w:p>
      <w:pPr>
        <w:pStyle w:val="6"/>
        <w:spacing w:before="0"/>
        <w:ind w:left="493"/>
        <w:rPr>
          <w:rFonts w:ascii="Arial" w:eastAsia="Arial"/>
          <w:color w:val="333333"/>
          <w:spacing w:val="-10"/>
        </w:rPr>
      </w:pPr>
      <w:r>
        <w:rPr>
          <w:rFonts w:ascii="Arial" w:eastAsia="Arial"/>
          <w:color w:val="333333"/>
        </w:rPr>
        <w:t>DNS</w:t>
      </w:r>
      <w:r>
        <w:rPr>
          <w:rFonts w:ascii="Arial" w:eastAsia="Arial"/>
          <w:color w:val="333333"/>
          <w:spacing w:val="33"/>
        </w:rPr>
        <w:t xml:space="preserve"> </w:t>
      </w:r>
      <w:r>
        <w:rPr>
          <w:rFonts w:ascii="Arial" w:eastAsia="Arial"/>
          <w:color w:val="333333"/>
        </w:rPr>
        <w:t>(Domain</w:t>
      </w:r>
      <w:r>
        <w:rPr>
          <w:rFonts w:ascii="Arial" w:eastAsia="Arial"/>
          <w:color w:val="333333"/>
          <w:spacing w:val="33"/>
        </w:rPr>
        <w:t xml:space="preserve"> </w:t>
      </w:r>
      <w:r>
        <w:rPr>
          <w:rFonts w:ascii="Arial" w:eastAsia="Arial"/>
          <w:color w:val="333333"/>
        </w:rPr>
        <w:t>Name</w:t>
      </w:r>
      <w:r>
        <w:rPr>
          <w:rFonts w:ascii="Arial" w:eastAsia="Arial"/>
          <w:color w:val="333333"/>
          <w:spacing w:val="33"/>
        </w:rPr>
        <w:t xml:space="preserve"> </w:t>
      </w:r>
      <w:r>
        <w:rPr>
          <w:rFonts w:ascii="Arial" w:eastAsia="Arial"/>
          <w:color w:val="333333"/>
        </w:rPr>
        <w:t>System,</w:t>
      </w:r>
      <w:r>
        <w:rPr>
          <w:rFonts w:ascii="Arial" w:eastAsia="Arial"/>
          <w:color w:val="333333"/>
          <w:spacing w:val="33"/>
        </w:rPr>
        <w:t xml:space="preserve"> </w:t>
      </w:r>
      <w:r>
        <w:rPr>
          <w:color w:val="333333"/>
        </w:rPr>
        <w:t>域名系统</w:t>
      </w:r>
      <w:r>
        <w:rPr>
          <w:rFonts w:ascii="Arial" w:eastAsia="Arial"/>
          <w:color w:val="333333"/>
        </w:rPr>
        <w:t>)</w:t>
      </w:r>
      <w:r>
        <w:rPr>
          <w:color w:val="333333"/>
        </w:rPr>
        <w:t>将主机域名转化为主机</w:t>
      </w:r>
      <w:r>
        <w:rPr>
          <w:rFonts w:ascii="Arial" w:eastAsia="Arial"/>
          <w:color w:val="333333"/>
        </w:rPr>
        <w:t>IP</w:t>
      </w:r>
      <w:r>
        <w:rPr>
          <w:color w:val="333333"/>
        </w:rPr>
        <w:t>地址</w:t>
      </w:r>
      <w:r>
        <w:rPr>
          <w:rFonts w:ascii="Arial" w:eastAsia="Arial"/>
          <w:color w:val="333333"/>
          <w:spacing w:val="-10"/>
        </w:rPr>
        <w:t>.</w:t>
      </w:r>
    </w:p>
    <w:p>
      <w:pPr>
        <w:pStyle w:val="6"/>
        <w:spacing w:before="0"/>
        <w:ind w:left="493"/>
        <w:rPr>
          <w:rFonts w:hint="eastAsia" w:ascii="Arial" w:eastAsia="Arial"/>
          <w:color w:val="333333"/>
          <w:lang w:val="en-US" w:eastAsia="zh-CN"/>
        </w:rPr>
      </w:pPr>
      <w:r>
        <w:rPr>
          <w:rFonts w:hint="eastAsia" w:ascii="Arial" w:eastAsia="Arial"/>
          <w:color w:val="333333"/>
          <w:lang w:val="en-US" w:eastAsia="zh-CN"/>
        </w:rPr>
        <w:t>服务端口号是53。</w:t>
      </w:r>
    </w:p>
    <w:p>
      <w:pPr>
        <w:pStyle w:val="6"/>
        <w:spacing w:before="0"/>
        <w:ind w:left="493"/>
        <w:rPr>
          <w:rFonts w:hint="default" w:ascii="Arial" w:eastAsia="Arial"/>
          <w:color w:val="333333"/>
          <w:lang w:val="en-US" w:eastAsia="zh-CN"/>
        </w:rPr>
      </w:pPr>
      <w:r>
        <w:rPr>
          <w:rFonts w:hint="eastAsia" w:ascii="Arial" w:eastAsia="Arial"/>
          <w:color w:val="333333"/>
          <w:lang w:val="en-US" w:eastAsia="zh-CN"/>
        </w:rPr>
        <w:t>网络设备名字到IP地址的映射</w:t>
      </w:r>
    </w:p>
    <w:p>
      <w:pPr>
        <w:pStyle w:val="6"/>
        <w:spacing w:before="0"/>
        <w:ind w:left="493"/>
        <w:rPr>
          <w:rFonts w:hint="default" w:ascii="Arial" w:eastAsia="Arial"/>
          <w:color w:val="0000FF"/>
          <w:lang w:val="en-US" w:eastAsia="zh-CN"/>
        </w:rPr>
        <w:sectPr>
          <w:pgSz w:w="11900" w:h="16840"/>
          <w:pgMar w:top="460" w:right="660" w:bottom="340" w:left="660" w:header="188" w:footer="151" w:gutter="0"/>
          <w:cols w:space="720" w:num="1"/>
        </w:sectPr>
      </w:pPr>
    </w:p>
    <w:p>
      <w:pPr>
        <w:pStyle w:val="6"/>
        <w:spacing w:before="0"/>
        <w:rPr>
          <w:rFonts w:ascii="Arial"/>
          <w:sz w:val="20"/>
        </w:rPr>
      </w:pPr>
    </w:p>
    <w:p>
      <w:pPr>
        <w:pStyle w:val="6"/>
        <w:spacing w:before="5"/>
        <w:rPr>
          <w:rFonts w:ascii="Arial"/>
        </w:rPr>
      </w:pPr>
    </w:p>
    <w:p>
      <w:pPr>
        <w:spacing w:before="58"/>
        <w:ind w:left="493" w:right="0" w:firstLine="0"/>
        <w:jc w:val="left"/>
        <w:rPr>
          <w:rFonts w:ascii="Arial" w:eastAsia="Arial"/>
          <w:sz w:val="19"/>
        </w:rPr>
      </w:pPr>
      <w:r>
        <w:rPr>
          <w:rFonts w:ascii="Arial" w:eastAsia="Arial"/>
          <w:color w:val="333333"/>
          <w:sz w:val="19"/>
        </w:rPr>
        <w:t>[</w:t>
      </w:r>
      <w:r>
        <w:rPr>
          <w:b/>
          <w:color w:val="333333"/>
          <w:sz w:val="19"/>
        </w:rPr>
        <w:t>域名解析算法</w:t>
      </w:r>
      <w:r>
        <w:rPr>
          <w:rFonts w:ascii="Arial" w:eastAsia="Arial"/>
          <w:color w:val="333333"/>
          <w:spacing w:val="-10"/>
          <w:sz w:val="19"/>
        </w:rPr>
        <w:t>]</w:t>
      </w:r>
    </w:p>
    <w:p>
      <w:pPr>
        <w:pStyle w:val="6"/>
        <w:spacing w:before="9"/>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5417"/>
        <w:gridCol w:w="493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417" w:type="dxa"/>
            <w:shd w:val="clear" w:color="auto" w:fill="F7F7F7"/>
          </w:tcPr>
          <w:p>
            <w:pPr>
              <w:pStyle w:val="12"/>
              <w:spacing w:before="62"/>
              <w:ind w:left="2309" w:right="2298"/>
              <w:jc w:val="center"/>
              <w:rPr>
                <w:b/>
                <w:sz w:val="19"/>
              </w:rPr>
            </w:pPr>
            <w:r>
              <w:rPr>
                <w:b/>
                <w:color w:val="333333"/>
                <w:sz w:val="19"/>
              </w:rPr>
              <w:t>递归解</w:t>
            </w:r>
            <w:r>
              <w:rPr>
                <w:b/>
                <w:color w:val="333333"/>
                <w:spacing w:val="-10"/>
                <w:sz w:val="19"/>
              </w:rPr>
              <w:t>析</w:t>
            </w:r>
          </w:p>
        </w:tc>
        <w:tc>
          <w:tcPr>
            <w:tcW w:w="4937" w:type="dxa"/>
            <w:shd w:val="clear" w:color="auto" w:fill="F7F7F7"/>
          </w:tcPr>
          <w:p>
            <w:pPr>
              <w:pStyle w:val="12"/>
              <w:spacing w:before="62"/>
              <w:ind w:left="1618"/>
              <w:rPr>
                <w:rFonts w:ascii="Arial" w:eastAsia="Arial"/>
                <w:b/>
                <w:sz w:val="19"/>
              </w:rPr>
            </w:pPr>
            <w:r>
              <w:rPr>
                <w:b/>
                <w:color w:val="333333"/>
                <w:sz w:val="19"/>
              </w:rPr>
              <w:t>迭代解析</w:t>
            </w:r>
            <w:r>
              <w:rPr>
                <w:rFonts w:ascii="Arial" w:eastAsia="Arial"/>
                <w:b/>
                <w:color w:val="333333"/>
                <w:sz w:val="19"/>
              </w:rPr>
              <w:t>(</w:t>
            </w:r>
            <w:r>
              <w:rPr>
                <w:b/>
                <w:color w:val="333333"/>
                <w:sz w:val="19"/>
              </w:rPr>
              <w:t>反复解析</w:t>
            </w:r>
            <w:r>
              <w:rPr>
                <w:rFonts w:ascii="Arial" w:eastAsia="Arial"/>
                <w:b/>
                <w:color w:val="333333"/>
                <w:spacing w:val="-10"/>
                <w:sz w:val="19"/>
              </w:rPr>
              <w:t>)</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2921" w:hRule="atLeast"/>
        </w:trPr>
        <w:tc>
          <w:tcPr>
            <w:tcW w:w="5417" w:type="dxa"/>
          </w:tcPr>
          <w:p>
            <w:pPr>
              <w:pStyle w:val="12"/>
              <w:spacing w:before="1"/>
              <w:rPr>
                <w:rFonts w:ascii="Arial"/>
                <w:sz w:val="12"/>
              </w:rPr>
            </w:pPr>
          </w:p>
          <w:p>
            <w:pPr>
              <w:pStyle w:val="12"/>
              <w:ind w:left="226"/>
              <w:rPr>
                <w:rFonts w:ascii="Arial"/>
                <w:sz w:val="20"/>
              </w:rPr>
            </w:pPr>
            <w:r>
              <w:rPr>
                <w:rFonts w:ascii="Arial"/>
                <w:sz w:val="20"/>
              </w:rPr>
              <w:drawing>
                <wp:inline distT="0" distB="0" distL="0" distR="0">
                  <wp:extent cx="3079115" cy="1539875"/>
                  <wp:effectExtent l="0" t="0" r="6985" b="9525"/>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jpeg"/>
                          <pic:cNvPicPr>
                            <a:picLocks noChangeAspect="1"/>
                          </pic:cNvPicPr>
                        </pic:nvPicPr>
                        <pic:blipFill>
                          <a:blip r:embed="rId23" cstate="print"/>
                          <a:stretch>
                            <a:fillRect/>
                          </a:stretch>
                        </pic:blipFill>
                        <pic:spPr>
                          <a:xfrm>
                            <a:off x="0" y="0"/>
                            <a:ext cx="3079205" cy="1540002"/>
                          </a:xfrm>
                          <a:prstGeom prst="rect">
                            <a:avLst/>
                          </a:prstGeom>
                        </pic:spPr>
                      </pic:pic>
                    </a:graphicData>
                  </a:graphic>
                </wp:inline>
              </w:drawing>
            </w:r>
          </w:p>
        </w:tc>
        <w:tc>
          <w:tcPr>
            <w:tcW w:w="4937" w:type="dxa"/>
          </w:tcPr>
          <w:p>
            <w:pPr>
              <w:pStyle w:val="12"/>
              <w:spacing w:before="8"/>
              <w:rPr>
                <w:rFonts w:ascii="Arial"/>
                <w:sz w:val="14"/>
              </w:rPr>
            </w:pPr>
          </w:p>
          <w:p>
            <w:pPr>
              <w:pStyle w:val="12"/>
              <w:ind w:left="226"/>
              <w:rPr>
                <w:rFonts w:ascii="Arial"/>
                <w:sz w:val="20"/>
              </w:rPr>
            </w:pPr>
            <w:r>
              <w:rPr>
                <w:rFonts w:ascii="Arial"/>
                <w:sz w:val="20"/>
              </w:rPr>
              <w:drawing>
                <wp:inline distT="0" distB="0" distL="0" distR="0">
                  <wp:extent cx="2765425" cy="1613535"/>
                  <wp:effectExtent l="0" t="0" r="0" b="0"/>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7.jpeg"/>
                          <pic:cNvPicPr>
                            <a:picLocks noChangeAspect="1"/>
                          </pic:cNvPicPr>
                        </pic:nvPicPr>
                        <pic:blipFill>
                          <a:blip r:embed="rId24" cstate="print"/>
                          <a:stretch>
                            <a:fillRect/>
                          </a:stretch>
                        </pic:blipFill>
                        <pic:spPr>
                          <a:xfrm>
                            <a:off x="0" y="0"/>
                            <a:ext cx="2765749" cy="1613725"/>
                          </a:xfrm>
                          <a:prstGeom prst="rect">
                            <a:avLst/>
                          </a:prstGeom>
                        </pic:spPr>
                      </pic:pic>
                    </a:graphicData>
                  </a:graphic>
                </wp:inline>
              </w:drawing>
            </w:r>
          </w:p>
        </w:tc>
      </w:tr>
    </w:tbl>
    <w:p>
      <w:pPr>
        <w:pStyle w:val="6"/>
        <w:spacing w:before="4"/>
        <w:rPr>
          <w:rFonts w:ascii="Arial"/>
          <w:sz w:val="18"/>
        </w:rPr>
      </w:pPr>
      <w:r>
        <w:pict>
          <v:rect id="docshape10" o:spid="_x0000_s1033" o:spt="1" style="position:absolute;left:0pt;margin-left:38.25pt;margin-top:11.75pt;height:1.5pt;width:518.45pt;mso-position-horizontal-relative:page;mso-wrap-distance-bottom:0pt;mso-wrap-distance-top:0pt;z-index:-251464704;mso-width-relative:page;mso-height-relative:page;" fillcolor="#E7E7E7" filled="t" stroked="f" coordsize="21600,21600">
            <v:path/>
            <v:fill on="t" focussize="0,0"/>
            <v:stroke on="f"/>
            <v:imagedata o:title=""/>
            <o:lock v:ext="edit"/>
            <w10:wrap type="topAndBottom"/>
          </v:rect>
        </w:pict>
      </w:r>
    </w:p>
    <w:p>
      <w:pPr>
        <w:pStyle w:val="6"/>
        <w:spacing w:before="7"/>
        <w:rPr>
          <w:rFonts w:ascii="Arial"/>
          <w:sz w:val="24"/>
        </w:rPr>
      </w:pPr>
    </w:p>
    <w:p>
      <w:pPr>
        <w:pStyle w:val="3"/>
        <w:numPr>
          <w:ilvl w:val="1"/>
          <w:numId w:val="1"/>
        </w:numPr>
        <w:tabs>
          <w:tab w:val="left" w:pos="598"/>
        </w:tabs>
        <w:spacing w:before="0" w:after="0" w:line="240" w:lineRule="auto"/>
        <w:ind w:left="597" w:right="0" w:hanging="495"/>
        <w:jc w:val="left"/>
        <w:rPr>
          <w:rFonts w:ascii="Arial"/>
        </w:rPr>
      </w:pPr>
      <w:r>
        <w:rPr>
          <w:rFonts w:ascii="Arial"/>
          <w:color w:val="333333"/>
          <w:spacing w:val="-5"/>
        </w:rPr>
        <w:t>FTP</w:t>
      </w:r>
    </w:p>
    <w:p>
      <w:pPr>
        <w:spacing w:before="198"/>
        <w:ind w:left="493" w:right="0" w:firstLine="0"/>
        <w:jc w:val="left"/>
        <w:rPr>
          <w:rFonts w:ascii="Arial" w:eastAsia="Arial"/>
          <w:sz w:val="19"/>
        </w:rPr>
      </w:pPr>
      <w:r>
        <w:rPr>
          <w:rFonts w:ascii="Arial" w:eastAsia="Arial"/>
          <w:color w:val="333333"/>
          <w:sz w:val="19"/>
        </w:rPr>
        <w:t>[</w:t>
      </w:r>
      <w:r>
        <w:rPr>
          <w:rFonts w:ascii="Arial" w:eastAsia="Arial"/>
          <w:b/>
          <w:color w:val="333333"/>
          <w:sz w:val="19"/>
        </w:rPr>
        <w:t>FTP</w:t>
      </w:r>
      <w:r>
        <w:rPr>
          <w:b/>
          <w:color w:val="333333"/>
          <w:sz w:val="19"/>
        </w:rPr>
        <w:t>文件服务</w:t>
      </w:r>
      <w:r>
        <w:rPr>
          <w:rFonts w:ascii="Arial" w:eastAsia="Arial"/>
          <w:color w:val="333333"/>
          <w:spacing w:val="-10"/>
          <w:sz w:val="19"/>
        </w:rPr>
        <w:t>]</w:t>
      </w:r>
    </w:p>
    <w:p>
      <w:pPr>
        <w:pStyle w:val="6"/>
        <w:spacing w:before="6"/>
        <w:rPr>
          <w:rFonts w:ascii="Arial"/>
          <w:sz w:val="20"/>
        </w:rPr>
      </w:pPr>
      <w:r>
        <w:drawing>
          <wp:anchor distT="0" distB="0" distL="0" distR="0" simplePos="0" relativeHeight="251660288" behindDoc="0" locked="0" layoutInCell="1" allowOverlap="1">
            <wp:simplePos x="0" y="0"/>
            <wp:positionH relativeFrom="page">
              <wp:posOffset>1442720</wp:posOffset>
            </wp:positionH>
            <wp:positionV relativeFrom="paragraph">
              <wp:posOffset>165100</wp:posOffset>
            </wp:positionV>
            <wp:extent cx="4697730" cy="1916430"/>
            <wp:effectExtent l="0" t="0" r="1270" b="127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jpeg"/>
                    <pic:cNvPicPr>
                      <a:picLocks noChangeAspect="1"/>
                    </pic:cNvPicPr>
                  </pic:nvPicPr>
                  <pic:blipFill>
                    <a:blip r:embed="rId25"/>
                    <a:stretch>
                      <a:fillRect/>
                    </a:stretch>
                  </pic:blipFill>
                  <pic:spPr>
                    <a:xfrm>
                      <a:off x="0" y="0"/>
                      <a:ext cx="4697730" cy="1916430"/>
                    </a:xfrm>
                    <a:prstGeom prst="rect">
                      <a:avLst/>
                    </a:prstGeom>
                  </pic:spPr>
                </pic:pic>
              </a:graphicData>
            </a:graphic>
          </wp:anchor>
        </w:drawing>
      </w:r>
    </w:p>
    <w:p>
      <w:pPr>
        <w:pStyle w:val="11"/>
        <w:numPr>
          <w:ilvl w:val="2"/>
          <w:numId w:val="1"/>
        </w:numPr>
        <w:tabs>
          <w:tab w:val="left" w:pos="772"/>
        </w:tabs>
        <w:spacing w:before="185" w:after="0" w:line="240" w:lineRule="auto"/>
        <w:ind w:left="771" w:right="0" w:hanging="279"/>
        <w:jc w:val="left"/>
        <w:rPr>
          <w:rFonts w:ascii="Arial" w:eastAsia="Arial"/>
          <w:sz w:val="19"/>
        </w:rPr>
      </w:pPr>
      <w:r>
        <w:rPr>
          <w:rFonts w:ascii="Arial" w:eastAsia="Arial"/>
          <w:color w:val="333333"/>
          <w:w w:val="95"/>
          <w:sz w:val="19"/>
        </w:rPr>
        <w:t>C/S</w:t>
      </w:r>
      <w:r>
        <w:rPr>
          <w:color w:val="333333"/>
          <w:w w:val="95"/>
          <w:sz w:val="19"/>
        </w:rPr>
        <w:t>模式</w:t>
      </w:r>
      <w:r>
        <w:rPr>
          <w:rFonts w:ascii="Arial" w:eastAsia="Arial"/>
          <w:color w:val="333333"/>
          <w:w w:val="95"/>
          <w:sz w:val="19"/>
        </w:rPr>
        <w:t>,</w:t>
      </w:r>
      <w:r>
        <w:rPr>
          <w:rFonts w:ascii="Arial" w:eastAsia="Arial"/>
          <w:color w:val="333333"/>
          <w:spacing w:val="72"/>
          <w:w w:val="150"/>
          <w:sz w:val="19"/>
        </w:rPr>
        <w:t xml:space="preserve"> </w:t>
      </w:r>
      <w:r>
        <w:rPr>
          <w:color w:val="333333"/>
          <w:w w:val="95"/>
          <w:sz w:val="19"/>
        </w:rPr>
        <w:t>传输层采用</w:t>
      </w:r>
      <w:r>
        <w:rPr>
          <w:rFonts w:ascii="Arial" w:eastAsia="Arial"/>
          <w:color w:val="333333"/>
          <w:w w:val="95"/>
          <w:sz w:val="19"/>
        </w:rPr>
        <w:t>TCP</w:t>
      </w:r>
      <w:r>
        <w:rPr>
          <w:color w:val="333333"/>
          <w:w w:val="95"/>
          <w:sz w:val="19"/>
        </w:rPr>
        <w:t>协议</w:t>
      </w:r>
      <w:r>
        <w:rPr>
          <w:rFonts w:ascii="Arial" w:eastAsia="Arial"/>
          <w:color w:val="333333"/>
          <w:spacing w:val="-10"/>
          <w:w w:val="95"/>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模式</w:t>
      </w:r>
      <w:r>
        <w:rPr>
          <w:rFonts w:ascii="Arial" w:eastAsia="Arial"/>
          <w:color w:val="333333"/>
          <w:spacing w:val="-10"/>
          <w:sz w:val="19"/>
        </w:rPr>
        <w:t>:</w:t>
      </w:r>
    </w:p>
    <w:p>
      <w:pPr>
        <w:pStyle w:val="6"/>
        <w:tabs>
          <w:tab w:val="left" w:pos="3722"/>
          <w:tab w:val="left" w:pos="5719"/>
        </w:tabs>
        <w:spacing w:before="115"/>
        <w:ind w:left="696"/>
        <w:rPr>
          <w:rFonts w:ascii="Arial" w:hAnsi="Arial" w:eastAsia="Arial"/>
        </w:rPr>
      </w:pPr>
      <w:r>
        <w:pict>
          <v:shape id="docshape11" o:spid="_x0000_s1034" style="position:absolute;left:0pt;margin-left:205.4pt;margin-top:10pt;height:8.3pt;width:10.55pt;mso-position-horizontal-relative:page;z-index:-251635712;mso-width-relative:page;mso-height-relative:page;" fillcolor="#333333" filled="t" stroked="f" coordorigin="4109,201" coordsize="211,166" path="m4205,251l4204,236,4199,224,4180,205,4168,201,4141,201,4130,205,4113,222,4109,232,4109,248,4110,252,4115,258,4119,259,4123,259,4128,259,4131,258,4136,252,4138,249,4138,239,4136,235,4130,231,4127,230,4123,230,4123,230,4123,229,4124,227,4127,222,4130,219,4138,214,4142,212,4158,212,4166,216,4176,231,4179,240,4179,254,4179,257,4178,261,4177,264,4176,269,4175,272,4172,277,4171,279,4169,284,4167,286,4163,293,4161,295,4158,299,4156,302,4150,309,4147,312,4144,315,4142,318,4134,327,4131,330,4129,332,4126,336,4122,340,4117,346,4114,350,4111,353,4109,356,4109,357,4109,366,4198,366,4198,365,4198,364,4200,357,4203,328,4204,320,4205,320,4205,319,4195,319,4195,320,4192,334,4190,341,4189,342,4186,342,4178,343,4166,343,4149,343,4131,343,4145,329,4155,319,4163,311,4169,306,4177,299,4184,293,4193,283,4197,277,4203,264,4205,258,4205,251xm4319,354l4306,354,4301,354,4295,354,4293,353,4292,353,4291,352,4289,351,4289,276,4289,202,4288,201,4287,201,4284,201,4283,201,4282,201,4280,203,4278,205,4273,209,4269,211,4256,215,4249,216,4241,217,4237,217,4237,228,4241,228,4246,228,4251,227,4259,225,4263,225,4265,224,4268,223,4268,351,4268,350,4267,351,4266,352,4265,353,4265,353,4264,353,4262,354,4261,354,4258,354,4256,354,4238,354,4238,366,4241,366,4244,365,4257,365,4300,365,4313,365,4317,366,4319,366,4319,354xe">
            <v:path arrowok="t"/>
            <v:fill on="t" focussize="0,0"/>
            <v:stroke on="f"/>
            <v:imagedata o:title=""/>
            <o:lock v:ext="edit"/>
          </v:shape>
        </w:pict>
      </w:r>
      <w:r>
        <w:drawing>
          <wp:anchor distT="0" distB="0" distL="0" distR="0" simplePos="0" relativeHeight="251681792" behindDoc="1" locked="0" layoutInCell="1" allowOverlap="1">
            <wp:simplePos x="0" y="0"/>
            <wp:positionH relativeFrom="page">
              <wp:posOffset>3876040</wp:posOffset>
            </wp:positionH>
            <wp:positionV relativeFrom="paragraph">
              <wp:posOffset>127000</wp:posOffset>
            </wp:positionV>
            <wp:extent cx="138430" cy="104775"/>
            <wp:effectExtent l="0" t="0" r="0" b="0"/>
            <wp:wrapNone/>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9.png"/>
                    <pic:cNvPicPr>
                      <a:picLocks noChangeAspect="1"/>
                    </pic:cNvPicPr>
                  </pic:nvPicPr>
                  <pic:blipFill>
                    <a:blip r:embed="rId26" cstate="print"/>
                    <a:stretch>
                      <a:fillRect/>
                    </a:stretch>
                  </pic:blipFill>
                  <pic:spPr>
                    <a:xfrm>
                      <a:off x="0" y="0"/>
                      <a:ext cx="138742" cy="104791"/>
                    </a:xfrm>
                    <a:prstGeom prst="rect">
                      <a:avLst/>
                    </a:prstGeom>
                  </pic:spPr>
                </pic:pic>
              </a:graphicData>
            </a:graphic>
          </wp:anchor>
        </w:drawing>
      </w:r>
      <w:r>
        <w:rPr>
          <w:color w:val="333333"/>
        </w:rPr>
        <w:t>①</w:t>
      </w:r>
      <w:r>
        <w:rPr>
          <w:color w:val="333333"/>
          <w:spacing w:val="16"/>
        </w:rPr>
        <w:t xml:space="preserve"> </w:t>
      </w:r>
      <w:r>
        <w:rPr>
          <w:color w:val="333333"/>
        </w:rPr>
        <w:t>主动模式</w:t>
      </w:r>
      <w:r>
        <w:rPr>
          <w:rFonts w:ascii="Arial" w:hAnsi="Arial" w:eastAsia="Arial"/>
          <w:color w:val="333333"/>
        </w:rPr>
        <w:t>:</w:t>
      </w:r>
      <w:r>
        <w:rPr>
          <w:rFonts w:ascii="Arial" w:hAnsi="Arial" w:eastAsia="Arial"/>
          <w:color w:val="333333"/>
          <w:spacing w:val="19"/>
        </w:rPr>
        <w:t xml:space="preserve"> </w:t>
      </w:r>
      <w:r>
        <w:rPr>
          <w:b/>
          <w:bCs/>
          <w:color w:val="333333"/>
        </w:rPr>
        <w:t>控制</w:t>
      </w:r>
      <w:r>
        <w:rPr>
          <w:color w:val="333333"/>
        </w:rPr>
        <w:t>信息使用端</w:t>
      </w:r>
      <w:r>
        <w:rPr>
          <w:color w:val="333333"/>
          <w:spacing w:val="-10"/>
        </w:rPr>
        <w:t>口</w:t>
      </w:r>
      <w:r>
        <w:rPr>
          <w:b/>
          <w:bCs/>
          <w:color w:val="0000FF"/>
        </w:rPr>
        <w:tab/>
      </w:r>
      <w:r>
        <w:rPr>
          <w:rFonts w:ascii="Arial" w:hAnsi="Arial" w:eastAsia="Arial"/>
          <w:color w:val="333333"/>
        </w:rPr>
        <w:t>,</w:t>
      </w:r>
      <w:r>
        <w:rPr>
          <w:rFonts w:ascii="Arial" w:hAnsi="Arial" w:eastAsia="Arial"/>
          <w:color w:val="333333"/>
          <w:spacing w:val="18"/>
        </w:rPr>
        <w:t xml:space="preserve"> </w:t>
      </w:r>
      <w:r>
        <w:rPr>
          <w:color w:val="333333"/>
        </w:rPr>
        <w:t>数据信息使用端</w:t>
      </w:r>
      <w:r>
        <w:rPr>
          <w:color w:val="333333"/>
          <w:spacing w:val="-10"/>
        </w:rPr>
        <w:t>口</w:t>
      </w:r>
      <w:r>
        <w:rPr>
          <w:color w:val="333333"/>
        </w:rPr>
        <w:tab/>
      </w:r>
      <w:r>
        <w:rPr>
          <w:rFonts w:ascii="Arial" w:hAnsi="Arial" w:eastAsia="Arial"/>
          <w:color w:val="333333"/>
          <w:spacing w:val="-10"/>
        </w:rPr>
        <w:t>.</w:t>
      </w:r>
    </w:p>
    <w:p>
      <w:pPr>
        <w:pStyle w:val="6"/>
        <w:tabs>
          <w:tab w:val="left" w:pos="3722"/>
        </w:tabs>
        <w:ind w:left="696"/>
        <w:rPr>
          <w:rFonts w:ascii="Arial" w:hAnsi="Arial" w:eastAsia="Arial"/>
        </w:rPr>
      </w:pPr>
      <w:r>
        <w:pict>
          <v:shape id="docshape12" o:spid="_x0000_s1035" style="position:absolute;left:0pt;margin-left:205.4pt;margin-top:9.25pt;height:8.3pt;width:10.55pt;mso-position-horizontal-relative:page;z-index:-251634688;mso-width-relative:page;mso-height-relative:page;" fillcolor="#333333" filled="t" stroked="f" coordorigin="4109,186" coordsize="211,166" path="m4205,236l4204,221,4199,209,4180,190,4168,186,4141,186,4130,190,4113,207,4109,217,4109,233,4110,237,4115,243,4119,244,4123,244,4128,244,4131,243,4136,237,4138,234,4138,224,4136,220,4130,216,4127,215,4123,215,4123,215,4123,214,4124,212,4127,207,4130,204,4138,199,4142,197,4158,197,4166,201,4176,216,4179,225,4179,239,4179,242,4178,246,4177,249,4176,254,4175,257,4172,262,4171,264,4169,269,4167,271,4163,278,4161,280,4158,284,4156,287,4150,294,4147,297,4144,300,4142,303,4134,312,4131,315,4129,317,4126,321,4122,325,4117,331,4114,335,4111,338,4109,341,4109,342,4109,351,4198,351,4198,350,4198,349,4200,342,4203,313,4204,305,4205,305,4205,304,4195,304,4195,305,4192,319,4190,326,4189,327,4186,327,4178,328,4166,328,4149,328,4131,328,4145,314,4155,304,4163,296,4169,291,4177,284,4184,277,4193,268,4197,262,4203,249,4205,243,4205,236xm4319,339l4306,339,4301,339,4295,339,4293,338,4292,338,4291,337,4289,336,4289,261,4289,187,4288,186,4287,186,4284,186,4283,186,4282,186,4280,188,4278,190,4273,194,4269,196,4256,200,4249,201,4241,202,4237,202,4237,213,4241,213,4246,213,4251,212,4259,210,4263,210,4265,209,4268,208,4268,336,4268,335,4267,336,4266,337,4265,338,4265,338,4264,338,4262,339,4261,339,4258,339,4256,339,4238,339,4238,351,4241,351,4244,350,4257,350,4300,350,4313,350,4317,351,4319,351,4319,339xe">
            <v:path arrowok="t"/>
            <v:fill on="t" focussize="0,0"/>
            <v:stroke on="f"/>
            <v:imagedata o:title=""/>
            <o:lock v:ext="edit"/>
          </v:shape>
        </w:pict>
      </w:r>
      <w:r>
        <w:rPr>
          <w:color w:val="333333"/>
        </w:rPr>
        <w:t>②</w:t>
      </w:r>
      <w:r>
        <w:rPr>
          <w:color w:val="333333"/>
          <w:spacing w:val="16"/>
        </w:rPr>
        <w:t xml:space="preserve"> </w:t>
      </w:r>
      <w:r>
        <w:rPr>
          <w:color w:val="333333"/>
        </w:rPr>
        <w:t>被动模式</w:t>
      </w:r>
      <w:r>
        <w:rPr>
          <w:rFonts w:ascii="Arial" w:hAnsi="Arial" w:eastAsia="Arial"/>
          <w:color w:val="333333"/>
        </w:rPr>
        <w:t>:</w:t>
      </w:r>
      <w:r>
        <w:rPr>
          <w:rFonts w:ascii="Arial" w:hAnsi="Arial" w:eastAsia="Arial"/>
          <w:color w:val="333333"/>
          <w:spacing w:val="19"/>
        </w:rPr>
        <w:t xml:space="preserve"> </w:t>
      </w:r>
      <w:r>
        <w:rPr>
          <w:color w:val="333333"/>
        </w:rPr>
        <w:t>控制信息使用端</w:t>
      </w:r>
      <w:r>
        <w:rPr>
          <w:color w:val="333333"/>
          <w:spacing w:val="-10"/>
        </w:rPr>
        <w:t>口</w:t>
      </w:r>
      <w:r>
        <w:rPr>
          <w:color w:val="333333"/>
        </w:rPr>
        <w:tab/>
      </w:r>
      <w:r>
        <w:rPr>
          <w:rFonts w:ascii="Arial" w:hAnsi="Arial" w:eastAsia="Arial"/>
          <w:color w:val="333333"/>
        </w:rPr>
        <w:t>,</w:t>
      </w:r>
      <w:r>
        <w:rPr>
          <w:rFonts w:ascii="Arial" w:hAnsi="Arial" w:eastAsia="Arial"/>
          <w:color w:val="333333"/>
          <w:spacing w:val="63"/>
        </w:rPr>
        <w:t xml:space="preserve"> </w:t>
      </w:r>
      <w:r>
        <w:rPr>
          <w:color w:val="333333"/>
        </w:rPr>
        <w:t>数据信息的端口由服务端和客户端协商而定</w:t>
      </w:r>
      <w:r>
        <w:rPr>
          <w:rFonts w:ascii="Arial" w:hAnsi="Arial" w:eastAsia="Arial"/>
          <w:color w:val="333333"/>
          <w:spacing w:val="-10"/>
        </w:rPr>
        <w:t>.</w:t>
      </w:r>
    </w:p>
    <w:p>
      <w:pPr>
        <w:pStyle w:val="6"/>
        <w:spacing w:before="8"/>
        <w:rPr>
          <w:rFonts w:ascii="Arial"/>
          <w:sz w:val="16"/>
        </w:rPr>
      </w:pPr>
      <w:r>
        <w:pict>
          <v:rect id="docshape13" o:spid="_x0000_s1036" o:spt="1" style="position:absolute;left:0pt;margin-left:38.25pt;margin-top:10.8pt;height:1.5pt;width:518.45pt;mso-position-horizontal-relative:page;mso-wrap-distance-bottom:0pt;mso-wrap-distance-top:0pt;z-index:-251463680;mso-width-relative:page;mso-height-relative:page;" fillcolor="#E7E7E7" filled="t" stroked="f" coordsize="21600,21600">
            <v:path/>
            <v:fill on="t" focussize="0,0"/>
            <v:stroke on="f"/>
            <v:imagedata o:title=""/>
            <o:lock v:ext="edit"/>
            <w10:wrap type="topAndBottom"/>
          </v:rect>
        </w:pict>
      </w:r>
      <w:r>
        <w:pict>
          <v:rect id="docshape14" o:spid="_x0000_s1037" o:spt="1" style="position:absolute;left:0pt;margin-left:38.25pt;margin-top:24.3pt;height:1.5pt;width:518.45pt;mso-position-horizontal-relative:page;mso-wrap-distance-bottom:0pt;mso-wrap-distance-top:0pt;z-index:-251463680;mso-width-relative:page;mso-height-relative:page;" fillcolor="#E7E7E7" filled="t" stroked="f" coordsize="21600,21600">
            <v:path/>
            <v:fill on="t" focussize="0,0"/>
            <v:stroke on="f"/>
            <v:imagedata o:title=""/>
            <o:lock v:ext="edit"/>
            <w10:wrap type="topAndBottom"/>
          </v:rect>
        </w:pict>
      </w:r>
    </w:p>
    <w:p>
      <w:pPr>
        <w:pStyle w:val="6"/>
        <w:spacing w:before="9"/>
        <w:rPr>
          <w:rFonts w:ascii="Arial"/>
          <w:sz w:val="18"/>
        </w:rPr>
      </w:pPr>
    </w:p>
    <w:p>
      <w:pPr>
        <w:pStyle w:val="6"/>
        <w:spacing w:before="1"/>
        <w:rPr>
          <w:rFonts w:ascii="Arial"/>
          <w:sz w:val="9"/>
        </w:rPr>
      </w:pPr>
    </w:p>
    <w:p>
      <w:pPr>
        <w:pStyle w:val="11"/>
        <w:numPr>
          <w:ilvl w:val="0"/>
          <w:numId w:val="1"/>
        </w:numPr>
        <w:tabs>
          <w:tab w:val="left" w:pos="485"/>
        </w:tabs>
        <w:spacing w:before="17" w:after="0" w:line="240" w:lineRule="auto"/>
        <w:ind w:left="484" w:right="0" w:hanging="382"/>
        <w:jc w:val="left"/>
        <w:rPr>
          <w:rFonts w:ascii="Arial" w:eastAsia="Arial"/>
          <w:b/>
          <w:color w:val="333333"/>
          <w:sz w:val="34"/>
        </w:rPr>
      </w:pPr>
      <w:r>
        <w:pict>
          <v:rect id="docshape15" o:spid="_x0000_s1038" o:spt="1" style="position:absolute;left:0pt;margin-left:38.25pt;margin-top:27pt;height:0.75pt;width:518.45pt;mso-position-horizontal-relative:page;z-index:-251633664;mso-width-relative:page;mso-height-relative:page;" fillcolor="#EDEDED" filled="t" stroked="f" coordsize="21600,21600">
            <v:path/>
            <v:fill on="t" focussize="0,0"/>
            <v:stroke on="f"/>
            <v:imagedata o:title=""/>
            <o:lock v:ext="edit"/>
          </v:rect>
        </w:pict>
      </w:r>
      <w:r>
        <w:rPr>
          <w:b/>
          <w:color w:val="333333"/>
          <w:spacing w:val="-4"/>
          <w:sz w:val="34"/>
        </w:rPr>
        <w:t>传输层</w:t>
      </w:r>
    </w:p>
    <w:p>
      <w:pPr>
        <w:pStyle w:val="6"/>
        <w:spacing w:before="81"/>
        <w:ind w:left="493"/>
        <w:rPr>
          <w:rFonts w:ascii="Arial" w:eastAsia="Arial"/>
          <w:color w:val="333333"/>
          <w:spacing w:val="-10"/>
        </w:rPr>
      </w:pPr>
      <w:r>
        <w:rPr>
          <w:rFonts w:ascii="Arial" w:eastAsia="Arial"/>
          <w:color w:val="333333"/>
          <w:spacing w:val="19"/>
        </w:rPr>
        <w:t xml:space="preserve"># </w:t>
      </w:r>
      <w:r>
        <w:rPr>
          <w:color w:val="333333"/>
        </w:rPr>
        <w:t>看练习题即可</w:t>
      </w:r>
      <w:r>
        <w:rPr>
          <w:rFonts w:ascii="Arial" w:eastAsia="Arial"/>
          <w:color w:val="333333"/>
          <w:spacing w:val="-10"/>
        </w:rPr>
        <w:t>.</w:t>
      </w:r>
    </w:p>
    <w:p>
      <w:pPr>
        <w:pStyle w:val="11"/>
        <w:numPr>
          <w:ilvl w:val="2"/>
          <w:numId w:val="1"/>
        </w:numPr>
        <w:tabs>
          <w:tab w:val="left" w:pos="772"/>
        </w:tabs>
        <w:spacing w:before="185" w:after="0" w:line="240" w:lineRule="auto"/>
        <w:ind w:left="771" w:right="0" w:hanging="279"/>
        <w:jc w:val="left"/>
        <w:rPr>
          <w:rFonts w:hint="default" w:ascii="Arial" w:eastAsia="Arial"/>
          <w:color w:val="333333"/>
          <w:w w:val="95"/>
          <w:sz w:val="19"/>
          <w:lang w:val="en-US" w:eastAsia="zh-CN"/>
        </w:rPr>
      </w:pPr>
      <w:r>
        <w:rPr>
          <w:rFonts w:hint="eastAsia" w:ascii="Arial" w:eastAsia="Arial"/>
          <w:color w:val="333333"/>
          <w:w w:val="95"/>
          <w:sz w:val="19"/>
          <w:lang w:val="en-US" w:eastAsia="zh-CN"/>
        </w:rPr>
        <w:t>UDP&amp;TCP协议区分</w:t>
      </w:r>
    </w:p>
    <w:p>
      <w:pPr>
        <w:pStyle w:val="6"/>
        <w:numPr>
          <w:ilvl w:val="0"/>
          <w:numId w:val="9"/>
        </w:numPr>
        <w:tabs>
          <w:tab w:val="left" w:pos="3722"/>
          <w:tab w:val="left" w:pos="5719"/>
        </w:tabs>
        <w:spacing w:before="115"/>
        <w:ind w:left="0" w:leftChars="0" w:firstLine="380" w:firstLineChars="200"/>
        <w:rPr>
          <w:rFonts w:hint="eastAsia"/>
          <w:color w:val="333333"/>
          <w:lang w:val="en-US" w:eastAsia="zh-CN"/>
        </w:rPr>
      </w:pPr>
      <w:r>
        <w:rPr>
          <w:rFonts w:hint="eastAsia"/>
          <w:color w:val="333333"/>
          <w:lang w:val="en-US" w:eastAsia="zh-CN"/>
        </w:rPr>
        <w:t>实时性高，数据可靠性低---UDP</w:t>
      </w:r>
    </w:p>
    <w:p>
      <w:pPr>
        <w:pStyle w:val="6"/>
        <w:numPr>
          <w:ilvl w:val="0"/>
          <w:numId w:val="9"/>
        </w:numPr>
        <w:tabs>
          <w:tab w:val="left" w:pos="3722"/>
          <w:tab w:val="left" w:pos="5719"/>
        </w:tabs>
        <w:spacing w:before="115"/>
        <w:ind w:left="0" w:leftChars="0" w:firstLine="380" w:firstLineChars="200"/>
        <w:rPr>
          <w:rFonts w:hint="default"/>
          <w:color w:val="333333"/>
          <w:lang w:val="en-US" w:eastAsia="zh-CN"/>
        </w:rPr>
      </w:pPr>
      <w:r>
        <w:rPr>
          <w:rFonts w:hint="eastAsia"/>
          <w:color w:val="333333"/>
          <w:lang w:val="en-US" w:eastAsia="zh-CN"/>
        </w:rPr>
        <w:t>实时性低，数据可靠性准确性高--TCP</w:t>
      </w:r>
    </w:p>
    <w:p>
      <w:pPr>
        <w:pStyle w:val="6"/>
        <w:spacing w:before="8"/>
        <w:rPr>
          <w:rFonts w:ascii="Arial"/>
          <w:sz w:val="16"/>
        </w:rPr>
      </w:pPr>
      <w:r>
        <w:pict>
          <v:rect id="docshape16" o:spid="_x0000_s1039" o:spt="1" style="position:absolute;left:0pt;margin-left:38.25pt;margin-top:10.8pt;height:1.5pt;width:518.45pt;mso-position-horizontal-relative:page;mso-wrap-distance-bottom:0pt;mso-wrap-distance-top:0pt;z-index:-251462656;mso-width-relative:page;mso-height-relative:page;" fillcolor="#E7E7E7" filled="t" stroked="f" coordsize="21600,21600">
            <v:path/>
            <v:fill on="t" focussize="0,0"/>
            <v:stroke on="f"/>
            <v:imagedata o:title=""/>
            <o:lock v:ext="edit"/>
            <w10:wrap type="topAndBottom"/>
          </v:rect>
        </w:pict>
      </w:r>
      <w:r>
        <w:pict>
          <v:rect id="docshape17" o:spid="_x0000_s1040" o:spt="1" style="position:absolute;left:0pt;margin-left:38.25pt;margin-top:24.3pt;height:1.5pt;width:518.45pt;mso-position-horizontal-relative:page;mso-wrap-distance-bottom:0pt;mso-wrap-distance-top:0pt;z-index:-251462656;mso-width-relative:page;mso-height-relative:page;" fillcolor="#E7E7E7" filled="t" stroked="f" coordsize="21600,21600">
            <v:path/>
            <v:fill on="t" focussize="0,0"/>
            <v:stroke on="f"/>
            <v:imagedata o:title=""/>
            <o:lock v:ext="edit"/>
            <w10:wrap type="topAndBottom"/>
          </v:rect>
        </w:pict>
      </w:r>
    </w:p>
    <w:p>
      <w:pPr>
        <w:pStyle w:val="6"/>
        <w:spacing w:before="9"/>
        <w:rPr>
          <w:rFonts w:ascii="Arial"/>
          <w:sz w:val="18"/>
        </w:rPr>
      </w:pPr>
    </w:p>
    <w:p>
      <w:pPr>
        <w:spacing w:after="0"/>
        <w:rPr>
          <w:rFonts w:ascii="Arial"/>
          <w:sz w:val="18"/>
        </w:rPr>
        <w:sectPr>
          <w:pgSz w:w="11900" w:h="16840"/>
          <w:pgMar w:top="460" w:right="660" w:bottom="340" w:left="660" w:header="188" w:footer="151" w:gutter="0"/>
          <w:cols w:space="720" w:num="1"/>
        </w:sectPr>
      </w:pPr>
    </w:p>
    <w:p>
      <w:pPr>
        <w:pStyle w:val="6"/>
        <w:spacing w:before="9"/>
        <w:rPr>
          <w:rFonts w:ascii="Arial"/>
          <w:sz w:val="12"/>
        </w:rPr>
      </w:pPr>
    </w:p>
    <w:p>
      <w:pPr>
        <w:pStyle w:val="2"/>
        <w:numPr>
          <w:ilvl w:val="0"/>
          <w:numId w:val="1"/>
        </w:numPr>
        <w:tabs>
          <w:tab w:val="left" w:pos="485"/>
          <w:tab w:val="left" w:pos="10474"/>
        </w:tabs>
        <w:spacing w:before="17" w:after="0" w:line="240" w:lineRule="auto"/>
        <w:ind w:left="484" w:right="0" w:hanging="382"/>
        <w:jc w:val="left"/>
        <w:rPr>
          <w:rFonts w:ascii="Arial" w:eastAsia="Arial"/>
          <w:color w:val="333333"/>
          <w:u w:val="single" w:color="EDEDED"/>
        </w:rPr>
      </w:pPr>
      <w:r>
        <w:rPr>
          <w:color w:val="333333"/>
          <w:u w:val="single" w:color="EDEDED"/>
        </w:rPr>
        <w:t>网络</w:t>
      </w:r>
      <w:r>
        <w:rPr>
          <w:color w:val="333333"/>
          <w:spacing w:val="-10"/>
          <w:u w:val="single" w:color="EDEDED"/>
        </w:rPr>
        <w:t>层</w:t>
      </w:r>
      <w:r>
        <w:rPr>
          <w:color w:val="333333"/>
          <w:u w:val="single" w:color="EDEDED"/>
        </w:rPr>
        <w:tab/>
      </w:r>
    </w:p>
    <w:p>
      <w:pPr>
        <w:pStyle w:val="3"/>
        <w:numPr>
          <w:ilvl w:val="1"/>
          <w:numId w:val="1"/>
        </w:numPr>
        <w:tabs>
          <w:tab w:val="left" w:pos="598"/>
        </w:tabs>
        <w:spacing w:before="39" w:after="0" w:line="240" w:lineRule="auto"/>
        <w:ind w:left="597" w:right="0" w:hanging="495"/>
        <w:jc w:val="left"/>
      </w:pPr>
      <w:r>
        <w:rPr>
          <w:color w:val="333333"/>
          <w:spacing w:val="-2"/>
        </w:rPr>
        <w:t>网络层的功能</w:t>
      </w:r>
    </w:p>
    <w:p>
      <w:pPr>
        <w:spacing w:before="108"/>
        <w:ind w:left="493" w:right="0" w:firstLine="0"/>
        <w:jc w:val="left"/>
        <w:rPr>
          <w:rFonts w:ascii="Arial" w:eastAsia="Arial"/>
          <w:sz w:val="19"/>
        </w:rPr>
      </w:pPr>
      <w:r>
        <w:rPr>
          <w:rFonts w:ascii="Arial" w:eastAsia="Arial"/>
          <w:color w:val="333333"/>
          <w:sz w:val="19"/>
        </w:rPr>
        <w:t>[</w:t>
      </w:r>
      <w:r>
        <w:rPr>
          <w:b/>
          <w:color w:val="333333"/>
          <w:sz w:val="19"/>
        </w:rPr>
        <w:t>网络层的特点</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无连接、不可靠的分组传送服务协议</w:t>
      </w:r>
      <w:r>
        <w:rPr>
          <w:rFonts w:ascii="Arial" w:eastAsia="Arial"/>
          <w:color w:val="333333"/>
          <w:spacing w:val="37"/>
          <w:sz w:val="19"/>
        </w:rPr>
        <w:t xml:space="preserve">, </w:t>
      </w:r>
      <w:r>
        <w:rPr>
          <w:color w:val="333333"/>
          <w:sz w:val="19"/>
        </w:rPr>
        <w:t>尽力而为服务</w:t>
      </w:r>
      <w:r>
        <w:rPr>
          <w:rFonts w:ascii="Arial" w:eastAsia="Arial"/>
          <w:color w:val="333333"/>
          <w:spacing w:val="-10"/>
          <w:sz w:val="19"/>
        </w:rPr>
        <w:t>.</w:t>
      </w:r>
    </w:p>
    <w:p>
      <w:pPr>
        <w:pStyle w:val="6"/>
        <w:spacing w:before="115"/>
        <w:ind w:left="696"/>
        <w:rPr>
          <w:rFonts w:ascii="Arial" w:hAnsi="Arial" w:eastAsia="Arial"/>
        </w:rPr>
      </w:pPr>
      <w:r>
        <w:rPr>
          <w:color w:val="333333"/>
          <w:spacing w:val="10"/>
        </w:rPr>
        <w:t>① 不</w:t>
      </w:r>
      <w:r>
        <w:rPr>
          <w:color w:val="333333"/>
        </w:rPr>
        <w:t>维护分组发送后的状态信息</w:t>
      </w:r>
      <w:r>
        <w:rPr>
          <w:rFonts w:ascii="Arial" w:hAnsi="Arial" w:eastAsia="Arial"/>
          <w:color w:val="333333"/>
          <w:spacing w:val="18"/>
        </w:rPr>
        <w:t xml:space="preserve">, </w:t>
      </w:r>
      <w:r>
        <w:rPr>
          <w:color w:val="333333"/>
        </w:rPr>
        <w:t>每个分组传输独立</w:t>
      </w:r>
      <w:r>
        <w:rPr>
          <w:rFonts w:ascii="Arial" w:hAnsi="Arial" w:eastAsia="Arial"/>
          <w:color w:val="333333"/>
          <w:spacing w:val="-10"/>
        </w:rPr>
        <w:t>.</w:t>
      </w:r>
    </w:p>
    <w:p>
      <w:pPr>
        <w:pStyle w:val="6"/>
        <w:ind w:left="696"/>
        <w:rPr>
          <w:rFonts w:ascii="Arial" w:hAnsi="Arial" w:eastAsia="Arial"/>
        </w:rPr>
      </w:pPr>
      <w:r>
        <w:rPr>
          <w:color w:val="333333"/>
          <w:spacing w:val="4"/>
        </w:rPr>
        <w:t>② 不</w:t>
      </w:r>
      <w:r>
        <w:rPr>
          <w:color w:val="333333"/>
        </w:rPr>
        <w:t>保证可靠</w:t>
      </w:r>
      <w:r>
        <w:rPr>
          <w:rFonts w:ascii="Arial" w:hAnsi="Arial" w:eastAsia="Arial"/>
          <w:color w:val="333333"/>
          <w:spacing w:val="8"/>
        </w:rPr>
        <w:t xml:space="preserve">, </w:t>
      </w:r>
      <w:r>
        <w:rPr>
          <w:color w:val="333333"/>
        </w:rPr>
        <w:t>不丢失、按序</w:t>
      </w:r>
      <w:r>
        <w:rPr>
          <w:rFonts w:ascii="Arial" w:hAnsi="Arial" w:eastAsia="Arial"/>
          <w:color w:val="333333"/>
          <w:spacing w:val="-10"/>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点</w:t>
      </w:r>
      <w:r>
        <w:rPr>
          <w:rFonts w:ascii="Arial" w:eastAsia="Arial"/>
          <w:color w:val="333333"/>
          <w:sz w:val="19"/>
        </w:rPr>
        <w:t>-</w:t>
      </w:r>
      <w:r>
        <w:rPr>
          <w:color w:val="333333"/>
          <w:sz w:val="19"/>
        </w:rPr>
        <w:t>点的网络层通信协议</w:t>
      </w:r>
      <w:r>
        <w:rPr>
          <w:rFonts w:ascii="Arial" w:eastAsia="Arial"/>
          <w:color w:val="333333"/>
          <w:spacing w:val="20"/>
          <w:sz w:val="19"/>
        </w:rPr>
        <w:t xml:space="preserve">:  </w:t>
      </w:r>
      <w:r>
        <w:rPr>
          <w:color w:val="333333"/>
          <w:sz w:val="19"/>
        </w:rPr>
        <w:t>两主机间通信的路径由多个路由器和点</w:t>
      </w:r>
      <w:r>
        <w:rPr>
          <w:rFonts w:ascii="Arial" w:eastAsia="Arial"/>
          <w:color w:val="333333"/>
          <w:sz w:val="19"/>
        </w:rPr>
        <w:t>-</w:t>
      </w:r>
      <w:r>
        <w:rPr>
          <w:color w:val="333333"/>
          <w:sz w:val="19"/>
        </w:rPr>
        <w:t>点链路组成</w:t>
      </w:r>
      <w:r>
        <w:rPr>
          <w:rFonts w:ascii="Arial" w:eastAsia="Arial"/>
          <w:color w:val="333333"/>
          <w:spacing w:val="-10"/>
          <w:sz w:val="19"/>
        </w:rPr>
        <w:t>.</w:t>
      </w:r>
    </w:p>
    <w:p>
      <w:pPr>
        <w:pStyle w:val="6"/>
        <w:spacing w:before="0"/>
        <w:rPr>
          <w:rFonts w:ascii="Arial"/>
          <w:sz w:val="26"/>
        </w:rPr>
      </w:pPr>
    </w:p>
    <w:p>
      <w:pPr>
        <w:pStyle w:val="6"/>
        <w:spacing w:before="9"/>
        <w:rPr>
          <w:rFonts w:ascii="Arial"/>
          <w:sz w:val="21"/>
        </w:rPr>
      </w:pPr>
    </w:p>
    <w:p>
      <w:pPr>
        <w:spacing w:before="1"/>
        <w:ind w:left="493" w:right="0" w:firstLine="0"/>
        <w:jc w:val="left"/>
        <w:rPr>
          <w:rFonts w:ascii="Arial" w:eastAsia="Arial"/>
          <w:sz w:val="19"/>
        </w:rPr>
      </w:pPr>
      <w:r>
        <w:rPr>
          <w:rFonts w:ascii="Arial" w:eastAsia="Arial"/>
          <w:color w:val="333333"/>
          <w:sz w:val="19"/>
        </w:rPr>
        <w:t>[</w:t>
      </w:r>
      <w:r>
        <w:rPr>
          <w:b/>
          <w:color w:val="333333"/>
          <w:sz w:val="19"/>
        </w:rPr>
        <w:t>网络层的功能</w:t>
      </w:r>
      <w:r>
        <w:rPr>
          <w:rFonts w:ascii="Arial" w:eastAsia="Arial"/>
          <w:color w:val="333333"/>
          <w:spacing w:val="-10"/>
          <w:sz w:val="19"/>
        </w:rPr>
        <w:t>]</w:t>
      </w:r>
    </w:p>
    <w:p>
      <w:pPr>
        <w:pStyle w:val="11"/>
        <w:numPr>
          <w:ilvl w:val="0"/>
          <w:numId w:val="10"/>
        </w:numPr>
        <w:tabs>
          <w:tab w:val="left" w:pos="772"/>
        </w:tabs>
        <w:spacing w:before="115" w:after="0" w:line="240" w:lineRule="auto"/>
        <w:ind w:left="771" w:right="0" w:hanging="279"/>
        <w:jc w:val="left"/>
        <w:rPr>
          <w:rFonts w:ascii="Arial" w:eastAsia="Arial"/>
          <w:sz w:val="19"/>
        </w:rPr>
      </w:pPr>
      <w:r>
        <w:rPr>
          <w:color w:val="333333"/>
          <w:sz w:val="19"/>
        </w:rPr>
        <w:t>逻辑地址分配</w:t>
      </w:r>
      <w:r>
        <w:rPr>
          <w:rFonts w:ascii="Arial" w:eastAsia="Arial"/>
          <w:color w:val="333333"/>
          <w:spacing w:val="12"/>
          <w:sz w:val="19"/>
        </w:rPr>
        <w:t xml:space="preserve">: </w:t>
      </w:r>
      <w:r>
        <w:rPr>
          <w:rFonts w:ascii="Arial" w:eastAsia="Arial"/>
          <w:color w:val="333333"/>
          <w:sz w:val="19"/>
        </w:rPr>
        <w:t>IP</w:t>
      </w:r>
      <w:r>
        <w:rPr>
          <w:color w:val="333333"/>
          <w:sz w:val="19"/>
        </w:rPr>
        <w:t>地址分配</w:t>
      </w:r>
      <w:r>
        <w:rPr>
          <w:rFonts w:ascii="Arial" w:eastAsia="Arial"/>
          <w:color w:val="333333"/>
          <w:spacing w:val="-10"/>
          <w:sz w:val="19"/>
        </w:rPr>
        <w:t>.</w:t>
      </w:r>
    </w:p>
    <w:p>
      <w:pPr>
        <w:pStyle w:val="11"/>
        <w:numPr>
          <w:ilvl w:val="0"/>
          <w:numId w:val="10"/>
        </w:numPr>
        <w:tabs>
          <w:tab w:val="left" w:pos="772"/>
        </w:tabs>
        <w:spacing w:before="100" w:after="0" w:line="240" w:lineRule="auto"/>
        <w:ind w:left="771" w:right="0" w:hanging="279"/>
        <w:jc w:val="left"/>
        <w:rPr>
          <w:rFonts w:ascii="Arial" w:eastAsia="Arial"/>
          <w:sz w:val="19"/>
        </w:rPr>
      </w:pPr>
      <w:r>
        <w:rPr>
          <w:color w:val="333333"/>
          <w:sz w:val="19"/>
        </w:rPr>
        <w:t>寻址和路由</w:t>
      </w:r>
      <w:r>
        <w:rPr>
          <w:rFonts w:ascii="Arial" w:eastAsia="Arial"/>
          <w:color w:val="333333"/>
          <w:spacing w:val="-10"/>
          <w:sz w:val="19"/>
        </w:rPr>
        <w:t>.</w:t>
      </w:r>
    </w:p>
    <w:p>
      <w:pPr>
        <w:pStyle w:val="11"/>
        <w:numPr>
          <w:ilvl w:val="0"/>
          <w:numId w:val="10"/>
        </w:numPr>
        <w:tabs>
          <w:tab w:val="left" w:pos="772"/>
        </w:tabs>
        <w:spacing w:before="115" w:after="0" w:line="240" w:lineRule="auto"/>
        <w:ind w:left="771" w:right="0" w:hanging="279"/>
        <w:jc w:val="left"/>
        <w:rPr>
          <w:rFonts w:ascii="Arial" w:eastAsia="Arial"/>
          <w:sz w:val="19"/>
        </w:rPr>
      </w:pPr>
      <w:r>
        <w:rPr>
          <w:color w:val="333333"/>
          <w:sz w:val="19"/>
        </w:rPr>
        <w:t>分段和重组</w:t>
      </w:r>
      <w:r>
        <w:rPr>
          <w:rFonts w:ascii="Arial" w:eastAsia="Arial"/>
          <w:color w:val="333333"/>
          <w:spacing w:val="-10"/>
          <w:sz w:val="19"/>
        </w:rPr>
        <w:t>.</w:t>
      </w:r>
    </w:p>
    <w:p>
      <w:pPr>
        <w:pStyle w:val="11"/>
        <w:numPr>
          <w:ilvl w:val="0"/>
          <w:numId w:val="10"/>
        </w:numPr>
        <w:tabs>
          <w:tab w:val="left" w:pos="772"/>
        </w:tabs>
        <w:spacing w:before="99" w:after="0" w:line="240" w:lineRule="auto"/>
        <w:ind w:left="771" w:right="0" w:hanging="279"/>
        <w:jc w:val="left"/>
        <w:rPr>
          <w:rFonts w:ascii="Arial" w:eastAsia="Arial"/>
          <w:sz w:val="19"/>
        </w:rPr>
      </w:pPr>
      <w:r>
        <w:rPr>
          <w:color w:val="333333"/>
          <w:sz w:val="19"/>
        </w:rPr>
        <w:t>错误管理</w:t>
      </w:r>
      <w:r>
        <w:rPr>
          <w:rFonts w:ascii="Arial" w:eastAsia="Arial"/>
          <w:color w:val="333333"/>
          <w:spacing w:val="5"/>
          <w:sz w:val="19"/>
        </w:rPr>
        <w:t xml:space="preserve">: </w:t>
      </w:r>
      <w:r>
        <w:rPr>
          <w:rFonts w:ascii="Arial" w:eastAsia="Arial"/>
          <w:color w:val="333333"/>
          <w:spacing w:val="-2"/>
          <w:sz w:val="19"/>
        </w:rPr>
        <w:t>ICMP.</w:t>
      </w:r>
    </w:p>
    <w:p>
      <w:pPr>
        <w:pStyle w:val="11"/>
        <w:numPr>
          <w:ilvl w:val="0"/>
          <w:numId w:val="10"/>
        </w:numPr>
        <w:tabs>
          <w:tab w:val="left" w:pos="772"/>
        </w:tabs>
        <w:spacing w:before="100" w:after="0" w:line="240" w:lineRule="auto"/>
        <w:ind w:left="771" w:right="0" w:hanging="279"/>
        <w:jc w:val="left"/>
        <w:rPr>
          <w:rFonts w:ascii="Arial" w:eastAsia="Arial"/>
          <w:sz w:val="19"/>
        </w:rPr>
      </w:pPr>
      <w:r>
        <w:rPr>
          <w:color w:val="333333"/>
          <w:sz w:val="19"/>
        </w:rPr>
        <w:t>为传输层屏蔽物理网络的差异</w:t>
      </w:r>
      <w:r>
        <w:rPr>
          <w:rFonts w:ascii="Arial" w:eastAsia="Arial"/>
          <w:color w:val="333333"/>
          <w:spacing w:val="26"/>
          <w:sz w:val="19"/>
        </w:rPr>
        <w:t xml:space="preserve">, </w:t>
      </w:r>
      <w:r>
        <w:rPr>
          <w:color w:val="333333"/>
          <w:sz w:val="19"/>
        </w:rPr>
        <w:t>掩盖不同物理网和协议的差异</w:t>
      </w:r>
      <w:r>
        <w:rPr>
          <w:rFonts w:ascii="Arial" w:eastAsia="Arial"/>
          <w:color w:val="333333"/>
          <w:spacing w:val="26"/>
          <w:sz w:val="19"/>
        </w:rPr>
        <w:t xml:space="preserve">, </w:t>
      </w:r>
      <w:r>
        <w:rPr>
          <w:color w:val="333333"/>
          <w:sz w:val="19"/>
        </w:rPr>
        <w:t>实现异构互联</w:t>
      </w:r>
      <w:r>
        <w:rPr>
          <w:rFonts w:ascii="Arial" w:eastAsia="Arial"/>
          <w:color w:val="333333"/>
          <w:spacing w:val="-10"/>
          <w:sz w:val="19"/>
        </w:rPr>
        <w:t>.</w:t>
      </w:r>
    </w:p>
    <w:p>
      <w:pPr>
        <w:pStyle w:val="6"/>
        <w:spacing w:before="8"/>
        <w:rPr>
          <w:rFonts w:ascii="Arial"/>
          <w:sz w:val="16"/>
        </w:rPr>
      </w:pPr>
      <w:r>
        <w:pict>
          <v:rect id="docshape18" o:spid="_x0000_s1041" o:spt="1" style="position:absolute;left:0pt;margin-left:38.25pt;margin-top:10.8pt;height:1.5pt;width:518.45pt;mso-position-horizontal-relative:page;mso-wrap-distance-bottom:0pt;mso-wrap-distance-top:0pt;z-index:-251461632;mso-width-relative:page;mso-height-relative:page;" fillcolor="#E7E7E7" filled="t" stroked="f" coordsize="21600,21600">
            <v:path/>
            <v:fill on="t" focussize="0,0"/>
            <v:stroke on="f"/>
            <v:imagedata o:title=""/>
            <o:lock v:ext="edit"/>
            <w10:wrap type="topAndBottom"/>
          </v:rect>
        </w:pict>
      </w:r>
    </w:p>
    <w:p>
      <w:pPr>
        <w:pStyle w:val="6"/>
        <w:spacing w:before="7"/>
        <w:rPr>
          <w:rFonts w:ascii="Arial"/>
          <w:sz w:val="24"/>
        </w:rPr>
      </w:pPr>
    </w:p>
    <w:p>
      <w:pPr>
        <w:pStyle w:val="3"/>
        <w:numPr>
          <w:ilvl w:val="1"/>
          <w:numId w:val="1"/>
        </w:numPr>
        <w:tabs>
          <w:tab w:val="left" w:pos="598"/>
        </w:tabs>
        <w:spacing w:before="0" w:after="0" w:line="240" w:lineRule="auto"/>
        <w:ind w:left="597" w:right="0" w:hanging="495"/>
        <w:jc w:val="left"/>
        <w:rPr>
          <w:rFonts w:ascii="Arial"/>
        </w:rPr>
      </w:pPr>
      <w:r>
        <w:rPr>
          <w:rFonts w:ascii="Arial"/>
          <w:color w:val="333333"/>
          <w:spacing w:val="-4"/>
        </w:rPr>
        <w:t>IPv4</w:t>
      </w:r>
    </w:p>
    <w:p>
      <w:pPr>
        <w:pStyle w:val="5"/>
        <w:spacing w:before="198"/>
        <w:rPr>
          <w:rFonts w:ascii="Arial" w:eastAsia="Arial"/>
          <w:b w:val="0"/>
        </w:rPr>
      </w:pPr>
      <w:r>
        <w:rPr>
          <w:rFonts w:ascii="Arial" w:eastAsia="Arial"/>
          <w:b w:val="0"/>
          <w:color w:val="333333"/>
        </w:rPr>
        <w:t>[</w:t>
      </w:r>
      <w:r>
        <w:rPr>
          <w:rFonts w:ascii="Arial" w:eastAsia="Arial"/>
          <w:color w:val="333333"/>
        </w:rPr>
        <w:t>IP</w:t>
      </w:r>
      <w:r>
        <w:rPr>
          <w:color w:val="333333"/>
        </w:rPr>
        <w:t>地址的点分十进制表示法</w:t>
      </w:r>
      <w:r>
        <w:rPr>
          <w:rFonts w:ascii="Arial" w:eastAsia="Arial"/>
          <w:b w:val="0"/>
          <w:color w:val="333333"/>
          <w:spacing w:val="-10"/>
        </w:rPr>
        <w:t>]</w:t>
      </w:r>
    </w:p>
    <w:p>
      <w:pPr>
        <w:pStyle w:val="6"/>
        <w:tabs>
          <w:tab w:val="left" w:pos="3591"/>
          <w:tab w:val="left" w:pos="5754"/>
        </w:tabs>
        <w:spacing w:before="115"/>
        <w:ind w:left="780"/>
        <w:rPr>
          <w:rFonts w:ascii="Arial" w:eastAsia="Arial"/>
        </w:rPr>
      </w:pPr>
      <w:r>
        <w:drawing>
          <wp:anchor distT="0" distB="0" distL="0" distR="0" simplePos="0" relativeHeight="251661312" behindDoc="0" locked="0" layoutInCell="1" allowOverlap="1">
            <wp:simplePos x="0" y="0"/>
            <wp:positionH relativeFrom="page">
              <wp:posOffset>739775</wp:posOffset>
            </wp:positionH>
            <wp:positionV relativeFrom="paragraph">
              <wp:posOffset>127000</wp:posOffset>
            </wp:positionV>
            <wp:extent cx="138430" cy="104775"/>
            <wp:effectExtent l="0" t="0" r="0" b="0"/>
            <wp:wrapNone/>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0.png"/>
                    <pic:cNvPicPr>
                      <a:picLocks noChangeAspect="1"/>
                    </pic:cNvPicPr>
                  </pic:nvPicPr>
                  <pic:blipFill>
                    <a:blip r:embed="rId27" cstate="print"/>
                    <a:stretch>
                      <a:fillRect/>
                    </a:stretch>
                  </pic:blipFill>
                  <pic:spPr>
                    <a:xfrm>
                      <a:off x="0" y="0"/>
                      <a:ext cx="138284" cy="104791"/>
                    </a:xfrm>
                    <a:prstGeom prst="rect">
                      <a:avLst/>
                    </a:prstGeom>
                  </pic:spPr>
                </pic:pic>
              </a:graphicData>
            </a:graphic>
          </wp:anchor>
        </w:drawing>
      </w:r>
      <w:r>
        <w:drawing>
          <wp:anchor distT="0" distB="0" distL="0" distR="0" simplePos="0" relativeHeight="251683840" behindDoc="1" locked="0" layoutInCell="1" allowOverlap="1">
            <wp:simplePos x="0" y="0"/>
            <wp:positionH relativeFrom="page">
              <wp:posOffset>2129790</wp:posOffset>
            </wp:positionH>
            <wp:positionV relativeFrom="paragraph">
              <wp:posOffset>165100</wp:posOffset>
            </wp:positionV>
            <wp:extent cx="530225" cy="66675"/>
            <wp:effectExtent l="0" t="0" r="0" b="0"/>
            <wp:wrapNone/>
            <wp:docPr id="41"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1.png"/>
                    <pic:cNvPicPr>
                      <a:picLocks noChangeAspect="1"/>
                    </pic:cNvPicPr>
                  </pic:nvPicPr>
                  <pic:blipFill>
                    <a:blip r:embed="rId28" cstate="print"/>
                    <a:stretch>
                      <a:fillRect/>
                    </a:stretch>
                  </pic:blipFill>
                  <pic:spPr>
                    <a:xfrm>
                      <a:off x="0" y="0"/>
                      <a:ext cx="530113" cy="66703"/>
                    </a:xfrm>
                    <a:prstGeom prst="rect">
                      <a:avLst/>
                    </a:prstGeom>
                  </pic:spPr>
                </pic:pic>
              </a:graphicData>
            </a:graphic>
          </wp:anchor>
        </w:drawing>
      </w:r>
      <w:r>
        <w:drawing>
          <wp:anchor distT="0" distB="0" distL="0" distR="0" simplePos="0" relativeHeight="251683840" behindDoc="1" locked="0" layoutInCell="1" allowOverlap="1">
            <wp:simplePos x="0" y="0"/>
            <wp:positionH relativeFrom="page">
              <wp:posOffset>3330575</wp:posOffset>
            </wp:positionH>
            <wp:positionV relativeFrom="paragraph">
              <wp:posOffset>164465</wp:posOffset>
            </wp:positionV>
            <wp:extent cx="72390" cy="69215"/>
            <wp:effectExtent l="0" t="0" r="0" b="0"/>
            <wp:wrapNone/>
            <wp:docPr id="4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2.png"/>
                    <pic:cNvPicPr>
                      <a:picLocks noChangeAspect="1"/>
                    </pic:cNvPicPr>
                  </pic:nvPicPr>
                  <pic:blipFill>
                    <a:blip r:embed="rId29" cstate="print"/>
                    <a:stretch>
                      <a:fillRect/>
                    </a:stretch>
                  </pic:blipFill>
                  <pic:spPr>
                    <a:xfrm>
                      <a:off x="0" y="0"/>
                      <a:ext cx="72563" cy="69066"/>
                    </a:xfrm>
                    <a:prstGeom prst="rect">
                      <a:avLst/>
                    </a:prstGeom>
                  </pic:spPr>
                </pic:pic>
              </a:graphicData>
            </a:graphic>
          </wp:anchor>
        </w:drawing>
      </w:r>
      <w:r>
        <w:drawing>
          <wp:anchor distT="0" distB="0" distL="0" distR="0" simplePos="0" relativeHeight="251684864" behindDoc="1" locked="0" layoutInCell="1" allowOverlap="1">
            <wp:simplePos x="0" y="0"/>
            <wp:positionH relativeFrom="page">
              <wp:posOffset>3464560</wp:posOffset>
            </wp:positionH>
            <wp:positionV relativeFrom="paragraph">
              <wp:posOffset>149225</wp:posOffset>
            </wp:positionV>
            <wp:extent cx="74295" cy="88900"/>
            <wp:effectExtent l="0" t="0" r="0" b="0"/>
            <wp:wrapNone/>
            <wp:docPr id="4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3.png"/>
                    <pic:cNvPicPr>
                      <a:picLocks noChangeAspect="1"/>
                    </pic:cNvPicPr>
                  </pic:nvPicPr>
                  <pic:blipFill>
                    <a:blip r:embed="rId30" cstate="print"/>
                    <a:stretch>
                      <a:fillRect/>
                    </a:stretch>
                  </pic:blipFill>
                  <pic:spPr>
                    <a:xfrm>
                      <a:off x="0" y="0"/>
                      <a:ext cx="74351" cy="88683"/>
                    </a:xfrm>
                    <a:prstGeom prst="rect">
                      <a:avLst/>
                    </a:prstGeom>
                  </pic:spPr>
                </pic:pic>
              </a:graphicData>
            </a:graphic>
          </wp:anchor>
        </w:drawing>
      </w:r>
      <w:r>
        <w:pict>
          <v:group id="docshapegroup19" o:spid="_x0000_s1042" o:spt="203" style="position:absolute;left:0pt;margin-left:284.3pt;margin-top:9.25pt;height:12.05pt;width:32.45pt;mso-position-horizontal-relative:page;z-index:-251631616;mso-width-relative:page;mso-height-relative:page;" coordorigin="5686,186" coordsize="649,241">
            <o:lock v:ext="edit"/>
            <v:shape id="docshape20" o:spid="_x0000_s1043" o:spt="75" type="#_x0000_t75" style="position:absolute;left:5686;top:185;height:241;width:600;" filled="f" stroked="f" coordsize="21600,21600">
              <v:path/>
              <v:fill on="f" focussize="0,0"/>
              <v:stroke on="f"/>
              <v:imagedata r:id="rId31" o:title=""/>
              <o:lock v:ext="edit" aspectratio="t"/>
            </v:shape>
            <v:shape id="docshape21" o:spid="_x0000_s1044" style="position:absolute;left:6302;top:185;height:241;width:33;" fillcolor="#333333" filled="t" stroked="f" coordorigin="6302,186" coordsize="33,241" path="m6335,186l6302,186,6302,196,6325,196,6325,416,6302,416,6302,426,6335,426,6335,416,6335,196,6335,186xe">
              <v:path arrowok="t"/>
              <v:fill on="t" focussize="0,0"/>
              <v:stroke on="f"/>
              <v:imagedata o:title=""/>
              <o:lock v:ext="edit"/>
            </v:shape>
          </v:group>
        </w:pict>
      </w:r>
      <w:r>
        <w:rPr>
          <w:color w:val="333333"/>
        </w:rPr>
        <w:t>位地址</w:t>
      </w:r>
      <w:r>
        <w:rPr>
          <w:rFonts w:ascii="Arial" w:eastAsia="Arial"/>
          <w:color w:val="333333"/>
        </w:rPr>
        <w:t>,</w:t>
      </w:r>
      <w:r>
        <w:rPr>
          <w:rFonts w:ascii="Arial" w:eastAsia="Arial"/>
          <w:color w:val="333333"/>
          <w:spacing w:val="22"/>
        </w:rPr>
        <w:t xml:space="preserve"> </w:t>
      </w:r>
      <w:r>
        <w:rPr>
          <w:color w:val="333333"/>
        </w:rPr>
        <w:t>用点分十进</w:t>
      </w:r>
      <w:r>
        <w:rPr>
          <w:color w:val="333333"/>
          <w:spacing w:val="-10"/>
        </w:rPr>
        <w:t>制</w:t>
      </w:r>
      <w:r>
        <w:rPr>
          <w:color w:val="333333"/>
        </w:rPr>
        <w:tab/>
      </w:r>
      <w:r>
        <w:rPr>
          <w:color w:val="333333"/>
        </w:rPr>
        <w:t>表示</w:t>
      </w:r>
      <w:r>
        <w:rPr>
          <w:rFonts w:ascii="Arial" w:eastAsia="Arial"/>
          <w:color w:val="333333"/>
        </w:rPr>
        <w:t>,</w:t>
      </w:r>
      <w:r>
        <w:rPr>
          <w:rFonts w:ascii="Arial" w:eastAsia="Arial"/>
          <w:color w:val="333333"/>
          <w:spacing w:val="3"/>
        </w:rPr>
        <w:t xml:space="preserve"> </w:t>
      </w:r>
      <w:r>
        <w:rPr>
          <w:color w:val="333333"/>
        </w:rPr>
        <w:t>其</w:t>
      </w:r>
      <w:r>
        <w:rPr>
          <w:color w:val="333333"/>
          <w:spacing w:val="-10"/>
        </w:rPr>
        <w:t>中</w:t>
      </w:r>
      <w:r>
        <w:rPr>
          <w:color w:val="333333"/>
        </w:rPr>
        <w:tab/>
      </w:r>
      <w:r>
        <w:rPr>
          <w:rFonts w:ascii="Arial" w:eastAsia="Arial"/>
          <w:color w:val="333333"/>
          <w:spacing w:val="-10"/>
        </w:rPr>
        <w:t>.</w:t>
      </w:r>
    </w:p>
    <w:p>
      <w:pPr>
        <w:pStyle w:val="6"/>
        <w:spacing w:before="0"/>
        <w:rPr>
          <w:rFonts w:ascii="Arial"/>
          <w:sz w:val="20"/>
        </w:rPr>
      </w:pPr>
    </w:p>
    <w:p>
      <w:pPr>
        <w:pStyle w:val="6"/>
        <w:spacing w:before="9"/>
        <w:rPr>
          <w:rFonts w:ascii="Arial"/>
          <w:sz w:val="22"/>
        </w:rPr>
      </w:pPr>
    </w:p>
    <w:p>
      <w:pPr>
        <w:pStyle w:val="5"/>
        <w:rPr>
          <w:rFonts w:ascii="Arial" w:eastAsia="Arial"/>
          <w:b w:val="0"/>
        </w:rPr>
      </w:pPr>
      <w:r>
        <w:rPr>
          <w:rFonts w:ascii="Arial" w:eastAsia="Arial"/>
          <w:b w:val="0"/>
          <w:color w:val="333333"/>
        </w:rPr>
        <w:t>[</w:t>
      </w:r>
      <w:r>
        <w:rPr>
          <w:color w:val="333333"/>
        </w:rPr>
        <w:t>标准</w:t>
      </w:r>
      <w:r>
        <w:rPr>
          <w:rFonts w:ascii="Arial" w:eastAsia="Arial"/>
          <w:color w:val="333333"/>
        </w:rPr>
        <w:t>IP</w:t>
      </w:r>
      <w:r>
        <w:rPr>
          <w:color w:val="333333"/>
        </w:rPr>
        <w:t>地址的分类</w:t>
      </w:r>
      <w:r>
        <w:rPr>
          <w:rFonts w:ascii="Arial" w:eastAsia="Arial"/>
          <w:b w:val="0"/>
          <w:color w:val="333333"/>
          <w:spacing w:val="-10"/>
        </w:rPr>
        <w:t>]</w:t>
      </w:r>
    </w:p>
    <w:p>
      <w:pPr>
        <w:pStyle w:val="6"/>
        <w:spacing w:before="1"/>
        <w:rPr>
          <w:rFonts w:ascii="Arial"/>
          <w:sz w:val="14"/>
        </w:rPr>
      </w:pPr>
      <w:r>
        <w:drawing>
          <wp:anchor distT="0" distB="0" distL="0" distR="0" simplePos="0" relativeHeight="251660288" behindDoc="0" locked="0" layoutInCell="1" allowOverlap="1">
            <wp:simplePos x="0" y="0"/>
            <wp:positionH relativeFrom="page">
              <wp:posOffset>1360170</wp:posOffset>
            </wp:positionH>
            <wp:positionV relativeFrom="paragraph">
              <wp:posOffset>118110</wp:posOffset>
            </wp:positionV>
            <wp:extent cx="4791075" cy="1731010"/>
            <wp:effectExtent l="0" t="0" r="0" b="0"/>
            <wp:wrapTopAndBottom/>
            <wp:docPr id="47"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5.jpeg"/>
                    <pic:cNvPicPr>
                      <a:picLocks noChangeAspect="1"/>
                    </pic:cNvPicPr>
                  </pic:nvPicPr>
                  <pic:blipFill>
                    <a:blip r:embed="rId32" cstate="print"/>
                    <a:stretch>
                      <a:fillRect/>
                    </a:stretch>
                  </pic:blipFill>
                  <pic:spPr>
                    <a:xfrm>
                      <a:off x="0" y="0"/>
                      <a:ext cx="4791070" cy="1730883"/>
                    </a:xfrm>
                    <a:prstGeom prst="rect">
                      <a:avLst/>
                    </a:prstGeom>
                  </pic:spPr>
                </pic:pic>
              </a:graphicData>
            </a:graphic>
          </wp:anchor>
        </w:drawing>
      </w:r>
    </w:p>
    <w:p>
      <w:pPr>
        <w:spacing w:after="0"/>
        <w:rPr>
          <w:rFonts w:ascii="Arial"/>
          <w:sz w:val="14"/>
        </w:rPr>
        <w:sectPr>
          <w:pgSz w:w="11900" w:h="16840"/>
          <w:pgMar w:top="460" w:right="660" w:bottom="340" w:left="660" w:header="188" w:footer="151" w:gutter="0"/>
          <w:cols w:space="720" w:num="1"/>
        </w:sectPr>
      </w:pPr>
    </w:p>
    <w:p>
      <w:pPr>
        <w:pStyle w:val="6"/>
        <w:spacing w:before="4"/>
        <w:rPr>
          <w:rFonts w:ascii="Arial"/>
          <w:sz w:val="13"/>
        </w:rPr>
      </w:pPr>
    </w:p>
    <w:p>
      <w:pPr>
        <w:spacing w:before="58"/>
        <w:ind w:left="493" w:right="0" w:firstLine="0"/>
        <w:jc w:val="left"/>
        <w:rPr>
          <w:rFonts w:ascii="Arial" w:eastAsia="Arial"/>
          <w:sz w:val="19"/>
        </w:rPr>
      </w:pPr>
      <w:r>
        <w:rPr>
          <w:rFonts w:ascii="Arial" w:eastAsia="Arial"/>
          <w:color w:val="333333"/>
          <w:sz w:val="19"/>
        </w:rPr>
        <w:t>[</w:t>
      </w:r>
      <w:r>
        <w:rPr>
          <w:b/>
          <w:color w:val="333333"/>
          <w:sz w:val="19"/>
        </w:rPr>
        <w:t>划分子网的三级地址结构</w:t>
      </w:r>
      <w:r>
        <w:rPr>
          <w:rFonts w:ascii="Arial" w:eastAsia="Arial"/>
          <w:color w:val="333333"/>
          <w:spacing w:val="-10"/>
          <w:sz w:val="19"/>
        </w:rPr>
        <w:t>]</w:t>
      </w:r>
    </w:p>
    <w:p>
      <w:pPr>
        <w:pStyle w:val="6"/>
        <w:spacing w:before="8"/>
        <w:rPr>
          <w:rFonts w:ascii="Arial"/>
          <w:sz w:val="16"/>
        </w:rPr>
      </w:pPr>
      <w:r>
        <w:pict>
          <v:group id="docshapegroup22" o:spid="_x0000_s1045" o:spt="203" style="position:absolute;left:0pt;margin-left:38.25pt;margin-top:10.8pt;height:72.8pt;width:518.5pt;mso-position-horizontal-relative:page;mso-wrap-distance-bottom:0pt;mso-wrap-distance-top:0pt;z-index:-251460608;mso-width-relative:page;mso-height-relative:page;" coordorigin="765,216" coordsize="10370,1456">
            <o:lock v:ext="edit"/>
            <v:shape id="docshape23" o:spid="_x0000_s1046" style="position:absolute;left:765;top:216;height:1441;width:10355;" fillcolor="#F7F7F7" filled="t" stroked="f" coordorigin="765,216" coordsize="10355,1441" path="m11120,216l5492,216,765,216,765,1657,5492,1657,11120,1657,11120,216xe">
              <v:path arrowok="t"/>
              <v:fill on="t" focussize="0,0"/>
              <v:stroke on="f"/>
              <v:imagedata o:title=""/>
              <o:lock v:ext="edit"/>
            </v:shape>
            <v:shape id="docshape24" o:spid="_x0000_s1047" style="position:absolute;left:765;top:216;height:1456;width:10370;" fillcolor="#DEE2E4" filled="t" stroked="f" coordorigin="765,216" coordsize="10370,1456" path="m11135,216l11120,216,11120,231,11120,1657,5507,1657,5507,231,11120,231,11120,216,5507,216,5492,216,5492,231,5492,1657,780,1657,780,231,5492,231,5492,216,780,216,765,216,765,231,765,1672,780,1672,5492,1672,5507,1672,11120,1672,11135,1672,11135,231,11135,216xe">
              <v:path arrowok="t"/>
              <v:fill on="t" focussize="0,0"/>
              <v:stroke on="f"/>
              <v:imagedata o:title=""/>
              <o:lock v:ext="edit"/>
            </v:shape>
            <v:shape id="docshape25" o:spid="_x0000_s1048" o:spt="75" type="#_x0000_t75" style="position:absolute;left:1095;top:321;height:1246;width:4082;" filled="f" stroked="f" coordsize="21600,21600">
              <v:path/>
              <v:fill on="f" focussize="0,0"/>
              <v:stroke on="f"/>
              <v:imagedata r:id="rId33" o:title=""/>
              <o:lock v:ext="edit" aspectratio="t"/>
            </v:shape>
            <v:shape id="docshape26" o:spid="_x0000_s1049" o:spt="75" type="#_x0000_t75" style="position:absolute;left:5852;top:321;height:1246;width:4908;" filled="f" stroked="f" coordsize="21600,21600">
              <v:path/>
              <v:fill on="f" focussize="0,0"/>
              <v:stroke on="f"/>
              <v:imagedata r:id="rId34" o:title=""/>
              <o:lock v:ext="edit" aspectratio="t"/>
            </v:shape>
            <w10:wrap type="topAndBottom"/>
          </v:group>
        </w:pict>
      </w:r>
    </w:p>
    <w:p>
      <w:pPr>
        <w:pStyle w:val="11"/>
        <w:numPr>
          <w:ilvl w:val="2"/>
          <w:numId w:val="1"/>
        </w:numPr>
        <w:tabs>
          <w:tab w:val="left" w:pos="772"/>
        </w:tabs>
        <w:spacing w:before="214" w:after="0" w:line="240" w:lineRule="auto"/>
        <w:ind w:left="771" w:right="0" w:hanging="279"/>
        <w:jc w:val="left"/>
        <w:rPr>
          <w:rFonts w:ascii="Arial" w:eastAsia="Arial"/>
          <w:sz w:val="19"/>
        </w:rPr>
      </w:pPr>
      <w:r>
        <w:rPr>
          <w:color w:val="333333"/>
          <w:sz w:val="19"/>
        </w:rPr>
        <w:t>三级地址结构</w:t>
      </w:r>
      <w:r>
        <w:rPr>
          <w:rFonts w:ascii="Arial" w:eastAsia="Arial"/>
          <w:color w:val="333333"/>
          <w:spacing w:val="25"/>
          <w:sz w:val="19"/>
        </w:rPr>
        <w:t xml:space="preserve">: </w:t>
      </w:r>
      <w:r>
        <w:rPr>
          <w:color w:val="333333"/>
          <w:sz w:val="19"/>
        </w:rPr>
        <w:t>网络号</w:t>
      </w:r>
      <w:r>
        <w:rPr>
          <w:rFonts w:ascii="Arial" w:eastAsia="Arial"/>
          <w:color w:val="333333"/>
          <w:sz w:val="19"/>
        </w:rPr>
        <w:t>-</w:t>
      </w:r>
      <w:r>
        <w:rPr>
          <w:color w:val="333333"/>
          <w:sz w:val="19"/>
        </w:rPr>
        <w:t>子网号</w:t>
      </w:r>
      <w:r>
        <w:rPr>
          <w:rFonts w:ascii="Arial" w:eastAsia="Arial"/>
          <w:color w:val="333333"/>
          <w:sz w:val="19"/>
        </w:rPr>
        <w:t>-</w:t>
      </w:r>
      <w:r>
        <w:rPr>
          <w:color w:val="333333"/>
          <w:sz w:val="19"/>
        </w:rPr>
        <w:t>主机号</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路由器处理到来的分组</w:t>
      </w:r>
      <w:r>
        <w:rPr>
          <w:rFonts w:ascii="Arial" w:eastAsia="Arial"/>
          <w:color w:val="333333"/>
          <w:spacing w:val="25"/>
          <w:sz w:val="19"/>
        </w:rPr>
        <w:t xml:space="preserve">, </w:t>
      </w:r>
      <w:r>
        <w:rPr>
          <w:color w:val="333333"/>
          <w:sz w:val="19"/>
        </w:rPr>
        <w:t>将子网掩码与</w:t>
      </w:r>
      <w:r>
        <w:rPr>
          <w:rFonts w:ascii="Arial" w:eastAsia="Arial"/>
          <w:color w:val="333333"/>
          <w:sz w:val="19"/>
        </w:rPr>
        <w:t>IP</w:t>
      </w:r>
      <w:r>
        <w:rPr>
          <w:color w:val="333333"/>
          <w:sz w:val="19"/>
        </w:rPr>
        <w:t>地址按位与得到网络地址</w:t>
      </w:r>
      <w:r>
        <w:rPr>
          <w:rFonts w:ascii="Arial" w:eastAsia="Arial"/>
          <w:color w:val="333333"/>
          <w:spacing w:val="26"/>
          <w:sz w:val="19"/>
        </w:rPr>
        <w:t xml:space="preserve">, </w:t>
      </w:r>
      <w:r>
        <w:rPr>
          <w:color w:val="333333"/>
          <w:sz w:val="19"/>
        </w:rPr>
        <w:t>即网络号</w:t>
      </w:r>
      <w:r>
        <w:rPr>
          <w:rFonts w:ascii="Arial" w:eastAsia="Arial"/>
          <w:color w:val="333333"/>
          <w:sz w:val="19"/>
        </w:rPr>
        <w:t>-</w:t>
      </w:r>
      <w:r>
        <w:rPr>
          <w:color w:val="333333"/>
          <w:sz w:val="19"/>
        </w:rPr>
        <w:t>子网号</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子网内部主机寻址</w:t>
      </w:r>
      <w:r>
        <w:rPr>
          <w:rFonts w:ascii="Arial" w:eastAsia="Arial"/>
          <w:color w:val="333333"/>
          <w:sz w:val="19"/>
        </w:rPr>
        <w:t>,</w:t>
      </w:r>
      <w:r>
        <w:rPr>
          <w:rFonts w:ascii="Arial" w:eastAsia="Arial"/>
          <w:color w:val="333333"/>
          <w:spacing w:val="66"/>
          <w:w w:val="150"/>
          <w:sz w:val="19"/>
        </w:rPr>
        <w:t xml:space="preserve"> </w:t>
      </w:r>
      <w:r>
        <w:rPr>
          <w:color w:val="333333"/>
          <w:sz w:val="19"/>
        </w:rPr>
        <w:t>将子网掩码按位取反后与</w:t>
      </w:r>
      <w:r>
        <w:rPr>
          <w:rFonts w:ascii="Arial" w:eastAsia="Arial"/>
          <w:color w:val="333333"/>
          <w:sz w:val="19"/>
        </w:rPr>
        <w:t>IP</w:t>
      </w:r>
      <w:r>
        <w:rPr>
          <w:color w:val="333333"/>
          <w:sz w:val="19"/>
        </w:rPr>
        <w:t>地址按位与得到主机号</w:t>
      </w:r>
      <w:r>
        <w:rPr>
          <w:rFonts w:ascii="Arial" w:eastAsia="Arial"/>
          <w:color w:val="333333"/>
          <w:spacing w:val="-10"/>
          <w:sz w:val="19"/>
        </w:rPr>
        <w:t>.</w:t>
      </w:r>
    </w:p>
    <w:p>
      <w:pPr>
        <w:pStyle w:val="6"/>
        <w:spacing w:before="0"/>
        <w:rPr>
          <w:rFonts w:ascii="Arial"/>
          <w:sz w:val="26"/>
        </w:rPr>
      </w:pPr>
    </w:p>
    <w:p>
      <w:pPr>
        <w:pStyle w:val="6"/>
        <w:spacing w:before="2"/>
        <w:rPr>
          <w:rFonts w:ascii="Arial"/>
          <w:sz w:val="23"/>
        </w:rPr>
      </w:pPr>
    </w:p>
    <w:p>
      <w:pPr>
        <w:pStyle w:val="6"/>
        <w:tabs>
          <w:tab w:val="left" w:pos="3340"/>
          <w:tab w:val="left" w:pos="6487"/>
        </w:tabs>
        <w:spacing w:before="0" w:line="314" w:lineRule="auto"/>
        <w:ind w:left="493" w:right="4037"/>
        <w:jc w:val="both"/>
        <w:rPr>
          <w:rFonts w:ascii="Arial" w:eastAsia="Arial"/>
        </w:rPr>
      </w:pPr>
      <w:r>
        <w:drawing>
          <wp:anchor distT="0" distB="0" distL="0" distR="0" simplePos="0" relativeHeight="251685888" behindDoc="1" locked="0" layoutInCell="1" allowOverlap="1">
            <wp:simplePos x="0" y="0"/>
            <wp:positionH relativeFrom="page">
              <wp:posOffset>1870075</wp:posOffset>
            </wp:positionH>
            <wp:positionV relativeFrom="paragraph">
              <wp:posOffset>63500</wp:posOffset>
            </wp:positionV>
            <wp:extent cx="629285" cy="95250"/>
            <wp:effectExtent l="0" t="0" r="0" b="0"/>
            <wp:wrapNone/>
            <wp:docPr id="4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8.png"/>
                    <pic:cNvPicPr>
                      <a:picLocks noChangeAspect="1"/>
                    </pic:cNvPicPr>
                  </pic:nvPicPr>
                  <pic:blipFill>
                    <a:blip r:embed="rId35" cstate="print"/>
                    <a:stretch>
                      <a:fillRect/>
                    </a:stretch>
                  </pic:blipFill>
                  <pic:spPr>
                    <a:xfrm>
                      <a:off x="0" y="0"/>
                      <a:ext cx="629582" cy="95279"/>
                    </a:xfrm>
                    <a:prstGeom prst="rect">
                      <a:avLst/>
                    </a:prstGeom>
                  </pic:spPr>
                </pic:pic>
              </a:graphicData>
            </a:graphic>
          </wp:anchor>
        </w:drawing>
      </w:r>
      <w:r>
        <w:pict>
          <v:group id="docshapegroup27" o:spid="_x0000_s1050" o:spt="203" style="position:absolute;left:0pt;margin-left:286.4pt;margin-top:5pt;height:7.55pt;width:16.25pt;mso-position-horizontal-relative:page;z-index:-251630592;mso-width-relative:page;mso-height-relative:page;" coordorigin="5729,101" coordsize="325,151">
            <o:lock v:ext="edit"/>
            <v:shape id="docshape28" o:spid="_x0000_s1051" style="position:absolute;left:5728;top:100;height:146;width:92;" fillcolor="#333333" filled="t" stroked="f" coordorigin="5729,101" coordsize="92,146" path="m5785,101l5759,101,5749,104,5733,120,5729,129,5729,143,5730,146,5735,151,5738,152,5742,152,5743,126,5742,126,5742,126,5743,124,5746,120,5749,117,5757,112,5761,111,5776,111,5783,114,5794,128,5796,136,5796,148,5790,168,5789,170,5787,174,5785,176,5780,182,5779,184,5753,212,5750,215,5749,216,5745,220,5742,224,5729,238,5729,246,5814,246,5814,245,5815,245,5816,238,5820,212,5821,206,5821,205,5821,205,5812,205,5812,205,5809,218,5807,225,5806,225,5804,226,5792,226,5768,226,5750,226,5764,213,5773,205,5781,198,5787,193,5795,187,5821,151,5821,145,5821,132,5816,121,5797,105,5785,101xe">
              <v:path arrowok="t"/>
              <v:fill on="t" focussize="0,0"/>
              <v:stroke on="f"/>
              <v:imagedata o:title=""/>
              <o:lock v:ext="edit"/>
            </v:shape>
            <v:shape id="docshape29" o:spid="_x0000_s1052" o:spt="75" type="#_x0000_t75" style="position:absolute;left:5851;top:100;height:151;width:202;" filled="f" stroked="f" coordsize="21600,21600">
              <v:path/>
              <v:fill on="f" focussize="0,0"/>
              <v:stroke on="f"/>
              <v:imagedata r:id="rId36" o:title=""/>
              <o:lock v:ext="edit" aspectratio="t"/>
            </v:shape>
          </v:group>
        </w:pict>
      </w:r>
      <w:r>
        <w:pict>
          <v:shape id="docshape30" o:spid="_x0000_s1053" style="position:absolute;left:0pt;margin-left:192.55pt;margin-top:27.5pt;height:8.25pt;width:5pt;mso-position-horizontal-relative:page;z-index:-251629568;mso-width-relative:page;mso-height-relative:page;" fillcolor="#333333" filled="t" stroked="f" coordorigin="3852,551" coordsize="100,165" path="m3913,551l3901,551,3890,551,3880,555,3863,570,3858,580,3859,605,3863,615,3872,622,3873,624,3875,625,3879,627,3883,630,3869,639,3860,650,3854,661,3852,672,3852,685,3857,695,3875,712,3887,716,3901,716,3916,716,3928,711,3934,706,3902,706,3893,705,3885,702,3871,690,3867,682,3867,666,3870,659,3878,647,3881,643,3889,637,3891,636,3937,636,3933,633,3933,633,3932,632,3923,626,3919,624,3920,623,3920,623,3924,621,3926,619,3927,618,3910,618,3896,609,3896,609,3895,608,3894,607,3888,604,3884,601,3880,598,3878,596,3873,590,3872,586,3873,576,3875,571,3887,563,3893,561,3931,561,3923,554,3913,551xm3937,636l3892,636,3894,637,3896,638,3898,640,3903,643,3908,647,3917,652,3920,654,3922,655,3929,661,3931,662,3933,666,3934,668,3935,672,3936,675,3936,685,3932,692,3919,703,3911,706,3934,706,3947,692,3951,682,3951,655,3945,643,3937,636xm3931,561l3904,561,3907,561,3908,561,3914,562,3919,565,3928,575,3930,580,3931,589,3930,595,3930,597,3928,599,3928,600,3926,603,3925,605,3921,610,3920,611,3918,612,3917,613,3915,615,3910,618,3927,618,3931,615,3933,613,3938,608,3940,605,3944,596,3945,592,3945,576,3940,568,3931,561xe">
            <v:path arrowok="t"/>
            <v:fill on="t" focussize="0,0"/>
            <v:stroke on="f"/>
            <v:imagedata o:title=""/>
            <o:lock v:ext="edit"/>
          </v:shape>
        </w:pict>
      </w:r>
      <w:r>
        <w:drawing>
          <wp:anchor distT="0" distB="0" distL="0" distR="0" simplePos="0" relativeHeight="251686912" behindDoc="1" locked="0" layoutInCell="1" allowOverlap="1">
            <wp:simplePos x="0" y="0"/>
            <wp:positionH relativeFrom="page">
              <wp:posOffset>3637915</wp:posOffset>
            </wp:positionH>
            <wp:positionV relativeFrom="paragraph">
              <wp:posOffset>349250</wp:posOffset>
            </wp:positionV>
            <wp:extent cx="862965" cy="104775"/>
            <wp:effectExtent l="0" t="0" r="0" b="0"/>
            <wp:wrapNone/>
            <wp:docPr id="5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0.png"/>
                    <pic:cNvPicPr>
                      <a:picLocks noChangeAspect="1"/>
                    </pic:cNvPicPr>
                  </pic:nvPicPr>
                  <pic:blipFill>
                    <a:blip r:embed="rId37" cstate="print"/>
                    <a:stretch>
                      <a:fillRect/>
                    </a:stretch>
                  </pic:blipFill>
                  <pic:spPr>
                    <a:xfrm>
                      <a:off x="0" y="0"/>
                      <a:ext cx="863144" cy="104811"/>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 xml:space="preserve">] </w:t>
      </w:r>
      <w:r>
        <w:rPr>
          <w:color w:val="333333"/>
        </w:rPr>
        <w:t>对一个</w:t>
      </w:r>
      <w:r>
        <w:rPr>
          <w:rFonts w:ascii="Arial" w:eastAsia="Arial"/>
          <w:color w:val="333333"/>
        </w:rPr>
        <w:t>B</w:t>
      </w:r>
      <w:r>
        <w:rPr>
          <w:color w:val="333333"/>
        </w:rPr>
        <w:t>类网络</w:t>
      </w:r>
      <w:r>
        <w:rPr>
          <w:color w:val="333333"/>
        </w:rPr>
        <w:tab/>
      </w:r>
      <w:r>
        <w:rPr>
          <w:color w:val="333333"/>
        </w:rPr>
        <w:t>进行子网划分</w:t>
      </w:r>
      <w:r>
        <w:rPr>
          <w:rFonts w:ascii="Arial" w:eastAsia="Arial"/>
          <w:color w:val="333333"/>
        </w:rPr>
        <w:t xml:space="preserve">, </w:t>
      </w:r>
      <w:r>
        <w:rPr>
          <w:color w:val="333333"/>
        </w:rPr>
        <w:t>约有</w:t>
      </w:r>
      <w:r>
        <w:rPr>
          <w:color w:val="333333"/>
          <w:spacing w:val="398"/>
        </w:rPr>
        <w:t xml:space="preserve"> </w:t>
      </w:r>
      <w:r>
        <w:rPr>
          <w:color w:val="333333"/>
        </w:rPr>
        <w:t>个子网需求</w:t>
      </w:r>
      <w:r>
        <w:rPr>
          <w:rFonts w:ascii="Arial" w:eastAsia="Arial"/>
          <w:color w:val="333333"/>
        </w:rPr>
        <w:t>.</w:t>
      </w:r>
      <w:r>
        <w:rPr>
          <w:rFonts w:ascii="Arial" w:eastAsia="Arial"/>
          <w:color w:val="333333"/>
          <w:spacing w:val="80"/>
        </w:rPr>
        <w:t xml:space="preserve"> </w:t>
      </w:r>
      <w:r>
        <w:rPr>
          <w:rFonts w:ascii="Arial" w:eastAsia="Arial"/>
          <w:color w:val="333333"/>
        </w:rPr>
        <w:t>[</w:t>
      </w:r>
      <w:r>
        <w:rPr>
          <w:b/>
          <w:color w:val="333333"/>
        </w:rPr>
        <w:t>解</w:t>
      </w:r>
      <w:r>
        <w:rPr>
          <w:rFonts w:ascii="Arial" w:eastAsia="Arial"/>
          <w:color w:val="333333"/>
        </w:rPr>
        <w:t xml:space="preserve">] </w:t>
      </w:r>
      <w:r>
        <w:rPr>
          <w:color w:val="333333"/>
        </w:rPr>
        <w:t xml:space="preserve">因 </w:t>
      </w:r>
      <w:r>
        <w:rPr>
          <w:color w:val="333333"/>
        </w:rPr>
        <w:drawing>
          <wp:inline distT="0" distB="0" distL="0" distR="0">
            <wp:extent cx="885190" cy="133350"/>
            <wp:effectExtent l="0" t="0" r="0" b="0"/>
            <wp:docPr id="5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1.png"/>
                    <pic:cNvPicPr>
                      <a:picLocks noChangeAspect="1"/>
                    </pic:cNvPicPr>
                  </pic:nvPicPr>
                  <pic:blipFill>
                    <a:blip r:embed="rId38" cstate="print"/>
                    <a:stretch>
                      <a:fillRect/>
                    </a:stretch>
                  </pic:blipFill>
                  <pic:spPr>
                    <a:xfrm>
                      <a:off x="0" y="0"/>
                      <a:ext cx="885324" cy="133393"/>
                    </a:xfrm>
                    <a:prstGeom prst="rect">
                      <a:avLst/>
                    </a:prstGeom>
                  </pic:spPr>
                </pic:pic>
              </a:graphicData>
            </a:graphic>
          </wp:inline>
        </w:drawing>
      </w:r>
      <w:r>
        <w:rPr>
          <w:rFonts w:ascii="Times New Roman" w:eastAsia="Times New Roman"/>
          <w:color w:val="333333"/>
        </w:rPr>
        <w:t xml:space="preserve"> </w:t>
      </w:r>
      <w:r>
        <w:rPr>
          <w:rFonts w:ascii="Arial" w:eastAsia="Arial"/>
          <w:color w:val="333333"/>
        </w:rPr>
        <w:t xml:space="preserve">, </w:t>
      </w:r>
      <w:r>
        <w:rPr>
          <w:color w:val="333333"/>
        </w:rPr>
        <w:t>则取</w:t>
      </w:r>
      <w:r>
        <w:rPr>
          <w:color w:val="333333"/>
          <w:spacing w:val="162"/>
        </w:rPr>
        <w:t xml:space="preserve"> </w:t>
      </w:r>
      <w:r>
        <w:rPr>
          <w:color w:val="333333"/>
        </w:rPr>
        <w:t>位子网号</w:t>
      </w:r>
      <w:r>
        <w:rPr>
          <w:rFonts w:ascii="Arial" w:eastAsia="Arial"/>
          <w:color w:val="333333"/>
        </w:rPr>
        <w:t xml:space="preserve">, </w:t>
      </w:r>
      <w:r>
        <w:rPr>
          <w:color w:val="333333"/>
        </w:rPr>
        <w:t>子网掩码</w:t>
      </w:r>
      <w:r>
        <w:rPr>
          <w:color w:val="333333"/>
        </w:rPr>
        <w:tab/>
      </w:r>
      <w:r>
        <w:rPr>
          <w:rFonts w:ascii="Arial" w:eastAsia="Arial"/>
          <w:color w:val="333333"/>
          <w:spacing w:val="-10"/>
        </w:rPr>
        <w:t>.</w:t>
      </w:r>
      <w:r>
        <w:rPr>
          <w:color w:val="333333"/>
          <w:spacing w:val="-2"/>
        </w:rPr>
        <w:t>可用的</w:t>
      </w:r>
      <w:r>
        <w:rPr>
          <w:rFonts w:ascii="Arial" w:eastAsia="Arial"/>
          <w:color w:val="333333"/>
          <w:spacing w:val="-2"/>
        </w:rPr>
        <w:t>IP</w:t>
      </w:r>
      <w:r>
        <w:rPr>
          <w:color w:val="333333"/>
          <w:spacing w:val="-2"/>
        </w:rPr>
        <w:t>地址</w:t>
      </w:r>
      <w:r>
        <w:rPr>
          <w:rFonts w:ascii="Arial" w:eastAsia="Arial"/>
          <w:color w:val="333333"/>
          <w:spacing w:val="-2"/>
        </w:rPr>
        <w:t>:</w:t>
      </w:r>
    </w:p>
    <w:p>
      <w:pPr>
        <w:pStyle w:val="6"/>
        <w:tabs>
          <w:tab w:val="left" w:pos="4303"/>
        </w:tabs>
        <w:spacing w:before="0" w:line="339" w:lineRule="exact"/>
        <w:ind w:left="696"/>
        <w:jc w:val="both"/>
        <w:rPr>
          <w:rFonts w:ascii="Arial" w:hAnsi="Arial" w:eastAsia="Arial"/>
        </w:rPr>
      </w:pPr>
      <w:r>
        <w:pict>
          <v:shape id="docshape31" o:spid="_x0000_s1054" style="position:absolute;left:0pt;margin-left:103pt;margin-top:4.45pt;height:7.55pt;width:4.15pt;mso-position-horizontal-relative:page;z-index:-251628544;mso-width-relative:page;mso-height-relative:page;" fillcolor="#333333" filled="t" stroked="f" coordorigin="2061,90" coordsize="83,151" path="m2111,90l2108,90,2107,90,2106,91,2104,92,2065,104,2061,104,2061,115,2065,115,2070,114,2092,110,2092,226,2091,226,2090,228,2089,228,2089,228,2088,228,2086,229,2085,229,2082,230,2080,230,2062,230,2062,240,2065,240,2068,240,2081,239,2125,239,2137,240,2141,240,2143,240,2143,230,2130,230,2125,229,2113,159,2113,91,2112,90,2111,90xe">
            <v:path arrowok="t"/>
            <v:fill on="t" focussize="0,0"/>
            <v:stroke on="f"/>
            <v:imagedata o:title=""/>
            <o:lock v:ext="edit"/>
          </v:shape>
        </w:pict>
      </w:r>
      <w:r>
        <w:drawing>
          <wp:anchor distT="0" distB="0" distL="0" distR="0" simplePos="0" relativeHeight="251687936" behindDoc="1" locked="0" layoutInCell="1" allowOverlap="1">
            <wp:simplePos x="0" y="0"/>
            <wp:positionH relativeFrom="page">
              <wp:posOffset>1480820</wp:posOffset>
            </wp:positionH>
            <wp:positionV relativeFrom="paragraph">
              <wp:posOffset>56515</wp:posOffset>
            </wp:positionV>
            <wp:extent cx="1629410" cy="104775"/>
            <wp:effectExtent l="0" t="0" r="0" b="0"/>
            <wp:wrapNone/>
            <wp:docPr id="55"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2.png"/>
                    <pic:cNvPicPr>
                      <a:picLocks noChangeAspect="1"/>
                    </pic:cNvPicPr>
                  </pic:nvPicPr>
                  <pic:blipFill>
                    <a:blip r:embed="rId39" cstate="print"/>
                    <a:stretch>
                      <a:fillRect/>
                    </a:stretch>
                  </pic:blipFill>
                  <pic:spPr>
                    <a:xfrm>
                      <a:off x="0" y="0"/>
                      <a:ext cx="1629166" cy="104819"/>
                    </a:xfrm>
                    <a:prstGeom prst="rect">
                      <a:avLst/>
                    </a:prstGeom>
                  </pic:spPr>
                </pic:pic>
              </a:graphicData>
            </a:graphic>
          </wp:anchor>
        </w:drawing>
      </w:r>
      <w:r>
        <w:rPr>
          <w:color w:val="333333"/>
        </w:rPr>
        <w:t>①</w:t>
      </w:r>
      <w:r>
        <w:rPr>
          <w:color w:val="333333"/>
          <w:spacing w:val="-4"/>
        </w:rPr>
        <w:t xml:space="preserve"> </w:t>
      </w:r>
      <w:r>
        <w:rPr>
          <w:color w:val="333333"/>
        </w:rPr>
        <w:t>子网</w:t>
      </w:r>
      <w:r>
        <w:rPr>
          <w:color w:val="333333"/>
          <w:spacing w:val="57"/>
        </w:rPr>
        <w:t xml:space="preserve">  </w:t>
      </w:r>
      <w:r>
        <w:rPr>
          <w:rFonts w:ascii="Arial" w:hAnsi="Arial" w:eastAsia="Arial"/>
          <w:color w:val="333333"/>
          <w:spacing w:val="-10"/>
        </w:rPr>
        <w:t>:</w:t>
      </w:r>
      <w:r>
        <w:rPr>
          <w:rFonts w:ascii="Arial" w:hAnsi="Arial" w:eastAsia="Arial"/>
          <w:color w:val="333333"/>
        </w:rPr>
        <w:tab/>
      </w:r>
      <w:r>
        <w:rPr>
          <w:rFonts w:ascii="Arial" w:hAnsi="Arial" w:eastAsia="Arial"/>
          <w:color w:val="333333"/>
          <w:spacing w:val="-10"/>
        </w:rPr>
        <w:t>.</w:t>
      </w:r>
    </w:p>
    <w:p>
      <w:pPr>
        <w:pStyle w:val="6"/>
        <w:tabs>
          <w:tab w:val="left" w:pos="4303"/>
        </w:tabs>
        <w:spacing w:before="115"/>
        <w:ind w:left="696"/>
        <w:jc w:val="both"/>
        <w:rPr>
          <w:rFonts w:ascii="Arial" w:hAnsi="Arial" w:eastAsia="Arial"/>
        </w:rPr>
      </w:pPr>
      <w:r>
        <w:pict>
          <v:shape id="docshape32" o:spid="_x0000_s1055" style="position:absolute;left:0pt;margin-left:102.6pt;margin-top:10pt;height:8.3pt;width:4.8pt;mso-position-horizontal-relative:page;z-index:-251627520;mso-width-relative:page;mso-height-relative:page;" fillcolor="#333333" filled="t" stroked="f" coordorigin="2053,201" coordsize="96,166" path="m2112,201l2085,201,2074,205,2057,222,2053,232,2053,248,2054,252,2059,258,2063,259,2067,259,2067,230,2067,230,2067,229,2068,227,2071,222,2074,219,2082,214,2086,212,2102,212,2110,216,2120,231,2123,240,2123,254,2116,277,2115,279,2113,284,2111,286,2107,293,2105,295,2078,327,2075,330,2074,332,2070,336,2066,340,2053,357,2053,366,2142,366,2142,365,2142,364,2144,357,2147,328,2149,320,2149,320,2149,319,2139,319,2139,320,2136,334,2093,343,2075,343,2089,329,2099,319,2107,311,2113,306,2121,299,2149,258,2149,251,2149,236,2144,224,2124,205,2112,201xe">
            <v:path arrowok="t"/>
            <v:fill on="t" focussize="0,0"/>
            <v:stroke on="f"/>
            <v:imagedata o:title=""/>
            <o:lock v:ext="edit"/>
          </v:shape>
        </w:pict>
      </w:r>
      <w:r>
        <w:drawing>
          <wp:anchor distT="0" distB="0" distL="0" distR="0" simplePos="0" relativeHeight="251688960" behindDoc="1" locked="0" layoutInCell="1" allowOverlap="1">
            <wp:simplePos x="0" y="0"/>
            <wp:positionH relativeFrom="page">
              <wp:posOffset>1480820</wp:posOffset>
            </wp:positionH>
            <wp:positionV relativeFrom="paragraph">
              <wp:posOffset>127000</wp:posOffset>
            </wp:positionV>
            <wp:extent cx="1629410" cy="104775"/>
            <wp:effectExtent l="0" t="0" r="0" b="0"/>
            <wp:wrapNone/>
            <wp:docPr id="5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3.png"/>
                    <pic:cNvPicPr>
                      <a:picLocks noChangeAspect="1"/>
                    </pic:cNvPicPr>
                  </pic:nvPicPr>
                  <pic:blipFill>
                    <a:blip r:embed="rId40" cstate="print"/>
                    <a:stretch>
                      <a:fillRect/>
                    </a:stretch>
                  </pic:blipFill>
                  <pic:spPr>
                    <a:xfrm>
                      <a:off x="0" y="0"/>
                      <a:ext cx="1629166" cy="104819"/>
                    </a:xfrm>
                    <a:prstGeom prst="rect">
                      <a:avLst/>
                    </a:prstGeom>
                  </pic:spPr>
                </pic:pic>
              </a:graphicData>
            </a:graphic>
          </wp:anchor>
        </w:drawing>
      </w:r>
      <w:r>
        <w:rPr>
          <w:color w:val="333333"/>
        </w:rPr>
        <w:t>②</w:t>
      </w:r>
      <w:r>
        <w:rPr>
          <w:color w:val="333333"/>
          <w:spacing w:val="-4"/>
        </w:rPr>
        <w:t xml:space="preserve"> </w:t>
      </w:r>
      <w:r>
        <w:rPr>
          <w:color w:val="333333"/>
        </w:rPr>
        <w:t>子网</w:t>
      </w:r>
      <w:r>
        <w:rPr>
          <w:color w:val="333333"/>
          <w:spacing w:val="57"/>
        </w:rPr>
        <w:t xml:space="preserve">  </w:t>
      </w:r>
      <w:r>
        <w:rPr>
          <w:rFonts w:ascii="Arial" w:hAnsi="Arial" w:eastAsia="Arial"/>
          <w:color w:val="333333"/>
          <w:spacing w:val="-10"/>
        </w:rPr>
        <w:t>:</w:t>
      </w:r>
      <w:r>
        <w:rPr>
          <w:rFonts w:ascii="Arial" w:hAnsi="Arial" w:eastAsia="Arial"/>
          <w:color w:val="333333"/>
        </w:rPr>
        <w:tab/>
      </w:r>
      <w:r>
        <w:rPr>
          <w:rFonts w:ascii="Arial" w:hAnsi="Arial" w:eastAsia="Arial"/>
          <w:color w:val="333333"/>
          <w:spacing w:val="-10"/>
        </w:rPr>
        <w:t>.</w:t>
      </w:r>
    </w:p>
    <w:p>
      <w:pPr>
        <w:pStyle w:val="6"/>
        <w:spacing w:before="10"/>
        <w:rPr>
          <w:rFonts w:ascii="Arial"/>
          <w:sz w:val="21"/>
        </w:rPr>
      </w:pPr>
      <w:r>
        <w:pict>
          <v:shape id="docshape33" o:spid="_x0000_s1056" style="position:absolute;left:0pt;margin-left:68.5pt;margin-top:13.75pt;height:1.55pt;width:12.25pt;mso-position-horizontal-relative:page;mso-wrap-distance-bottom:0pt;mso-wrap-distance-top:0pt;z-index:-251459584;mso-width-relative:page;mso-height-relative:page;" fillcolor="#333333" filled="t" stroked="f" coordorigin="1371,276" coordsize="245,31" path="m1389,276l1381,276,1377,277,1372,283,1371,286,1371,295,1372,299,1377,304,1381,306,1389,306,1393,304,1398,298,1399,295,1399,286,1398,282,1392,277,1389,276xm1497,276l1489,276,1485,277,1480,283,1479,286,1479,295,1480,299,1485,304,1489,306,1497,306,1501,304,1506,298,1507,295,1507,286,1506,282,1500,277,1497,276xm1605,276l1597,276,1593,277,1588,283,1587,286,1587,295,1588,299,1593,304,1597,306,1605,306,1609,304,1614,298,1615,295,1615,286,1614,282,1608,277,1605,276xe">
            <v:path arrowok="t"/>
            <v:fill on="t" focussize="0,0"/>
            <v:stroke on="f"/>
            <v:imagedata o:title=""/>
            <o:lock v:ext="edit"/>
            <w10:wrap type="topAndBottom"/>
          </v:shape>
        </w:pict>
      </w:r>
    </w:p>
    <w:p>
      <w:pPr>
        <w:pStyle w:val="6"/>
        <w:spacing w:before="2"/>
        <w:rPr>
          <w:rFonts w:ascii="Arial"/>
          <w:sz w:val="16"/>
        </w:rPr>
      </w:pPr>
    </w:p>
    <w:p>
      <w:pPr>
        <w:pStyle w:val="6"/>
        <w:tabs>
          <w:tab w:val="left" w:pos="1787"/>
          <w:tab w:val="left" w:pos="5011"/>
        </w:tabs>
        <w:spacing w:before="58"/>
        <w:ind w:left="696"/>
        <w:rPr>
          <w:rFonts w:ascii="Arial" w:hAnsi="Arial" w:eastAsia="Arial"/>
        </w:rPr>
      </w:pPr>
      <w:r>
        <w:drawing>
          <wp:anchor distT="0" distB="0" distL="0" distR="0" simplePos="0" relativeHeight="251689984" behindDoc="1" locked="0" layoutInCell="1" allowOverlap="1">
            <wp:simplePos x="0" y="0"/>
            <wp:positionH relativeFrom="page">
              <wp:posOffset>1303655</wp:posOffset>
            </wp:positionH>
            <wp:positionV relativeFrom="paragraph">
              <wp:posOffset>100330</wp:posOffset>
            </wp:positionV>
            <wp:extent cx="216535" cy="104775"/>
            <wp:effectExtent l="0" t="0" r="0" b="0"/>
            <wp:wrapNone/>
            <wp:docPr id="5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4.png"/>
                    <pic:cNvPicPr>
                      <a:picLocks noChangeAspect="1"/>
                    </pic:cNvPicPr>
                  </pic:nvPicPr>
                  <pic:blipFill>
                    <a:blip r:embed="rId41" cstate="print"/>
                    <a:stretch>
                      <a:fillRect/>
                    </a:stretch>
                  </pic:blipFill>
                  <pic:spPr>
                    <a:xfrm>
                      <a:off x="0" y="0"/>
                      <a:ext cx="216304" cy="104819"/>
                    </a:xfrm>
                    <a:prstGeom prst="rect">
                      <a:avLst/>
                    </a:prstGeom>
                  </pic:spPr>
                </pic:pic>
              </a:graphicData>
            </a:graphic>
          </wp:anchor>
        </w:drawing>
      </w:r>
      <w:r>
        <w:drawing>
          <wp:anchor distT="0" distB="0" distL="0" distR="0" simplePos="0" relativeHeight="251689984" behindDoc="1" locked="0" layoutInCell="1" allowOverlap="1">
            <wp:simplePos x="0" y="0"/>
            <wp:positionH relativeFrom="page">
              <wp:posOffset>1633855</wp:posOffset>
            </wp:positionH>
            <wp:positionV relativeFrom="paragraph">
              <wp:posOffset>100330</wp:posOffset>
            </wp:positionV>
            <wp:extent cx="1933575" cy="104775"/>
            <wp:effectExtent l="0" t="0" r="0" b="0"/>
            <wp:wrapNone/>
            <wp:docPr id="6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5.png"/>
                    <pic:cNvPicPr>
                      <a:picLocks noChangeAspect="1"/>
                    </pic:cNvPicPr>
                  </pic:nvPicPr>
                  <pic:blipFill>
                    <a:blip r:embed="rId42" cstate="print"/>
                    <a:stretch>
                      <a:fillRect/>
                    </a:stretch>
                  </pic:blipFill>
                  <pic:spPr>
                    <a:xfrm>
                      <a:off x="0" y="0"/>
                      <a:ext cx="1933512" cy="104819"/>
                    </a:xfrm>
                    <a:prstGeom prst="rect">
                      <a:avLst/>
                    </a:prstGeom>
                  </pic:spPr>
                </pic:pic>
              </a:graphicData>
            </a:graphic>
          </wp:anchor>
        </w:drawing>
      </w:r>
      <w:r>
        <w:rPr>
          <w:color w:val="333333"/>
        </w:rPr>
        <w:t>③</w:t>
      </w:r>
      <w:r>
        <w:rPr>
          <w:color w:val="333333"/>
          <w:spacing w:val="1"/>
        </w:rPr>
        <w:t xml:space="preserve"> </w:t>
      </w:r>
      <w:r>
        <w:rPr>
          <w:color w:val="333333"/>
        </w:rPr>
        <w:t>子</w:t>
      </w:r>
      <w:r>
        <w:rPr>
          <w:color w:val="333333"/>
          <w:spacing w:val="-10"/>
        </w:rPr>
        <w:t>网</w:t>
      </w:r>
      <w:r>
        <w:rPr>
          <w:color w:val="333333"/>
        </w:rPr>
        <w:tab/>
      </w:r>
      <w:r>
        <w:rPr>
          <w:rFonts w:ascii="Arial" w:hAnsi="Arial" w:eastAsia="Arial"/>
          <w:color w:val="333333"/>
          <w:spacing w:val="-10"/>
        </w:rPr>
        <w:t>:</w:t>
      </w:r>
      <w:r>
        <w:rPr>
          <w:rFonts w:ascii="Arial" w:hAnsi="Arial" w:eastAsia="Arial"/>
          <w:color w:val="333333"/>
        </w:rPr>
        <w:tab/>
      </w:r>
      <w:r>
        <w:rPr>
          <w:rFonts w:ascii="Arial" w:hAnsi="Arial" w:eastAsia="Arial"/>
          <w:color w:val="333333"/>
          <w:spacing w:val="-10"/>
        </w:rPr>
        <w:t>.</w:t>
      </w:r>
    </w:p>
    <w:p>
      <w:pPr>
        <w:pStyle w:val="6"/>
        <w:spacing w:before="0"/>
        <w:rPr>
          <w:rFonts w:ascii="Arial"/>
          <w:sz w:val="20"/>
        </w:rPr>
      </w:pPr>
    </w:p>
    <w:p>
      <w:pPr>
        <w:pStyle w:val="6"/>
        <w:spacing w:before="1"/>
        <w:rPr>
          <w:rFonts w:ascii="Arial"/>
          <w:sz w:val="24"/>
        </w:rPr>
      </w:pPr>
    </w:p>
    <w:p>
      <w:pPr>
        <w:pStyle w:val="6"/>
        <w:tabs>
          <w:tab w:val="left" w:pos="4601"/>
          <w:tab w:val="left" w:pos="6131"/>
          <w:tab w:val="left" w:pos="7882"/>
          <w:tab w:val="left" w:pos="9633"/>
        </w:tabs>
        <w:spacing w:before="93" w:line="206" w:lineRule="auto"/>
        <w:ind w:left="103" w:right="163" w:firstLine="390"/>
        <w:rPr>
          <w:rFonts w:ascii="Arial" w:eastAsia="Arial"/>
        </w:rPr>
      </w:pPr>
      <w:r>
        <w:drawing>
          <wp:anchor distT="0" distB="0" distL="0" distR="0" simplePos="0" relativeHeight="251691008" behindDoc="1" locked="0" layoutInCell="1" allowOverlap="1">
            <wp:simplePos x="0" y="0"/>
            <wp:positionH relativeFrom="page">
              <wp:posOffset>2589530</wp:posOffset>
            </wp:positionH>
            <wp:positionV relativeFrom="paragraph">
              <wp:posOffset>100330</wp:posOffset>
            </wp:positionV>
            <wp:extent cx="710565" cy="104775"/>
            <wp:effectExtent l="0" t="0" r="0" b="0"/>
            <wp:wrapNone/>
            <wp:docPr id="6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6.png"/>
                    <pic:cNvPicPr>
                      <a:picLocks noChangeAspect="1"/>
                    </pic:cNvPicPr>
                  </pic:nvPicPr>
                  <pic:blipFill>
                    <a:blip r:embed="rId43" cstate="print"/>
                    <a:stretch>
                      <a:fillRect/>
                    </a:stretch>
                  </pic:blipFill>
                  <pic:spPr>
                    <a:xfrm>
                      <a:off x="0" y="0"/>
                      <a:ext cx="710720" cy="104816"/>
                    </a:xfrm>
                    <a:prstGeom prst="rect">
                      <a:avLst/>
                    </a:prstGeom>
                  </pic:spPr>
                </pic:pic>
              </a:graphicData>
            </a:graphic>
          </wp:anchor>
        </w:drawing>
      </w:r>
      <w:r>
        <w:drawing>
          <wp:anchor distT="0" distB="0" distL="0" distR="0" simplePos="0" relativeHeight="251691008" behindDoc="1" locked="0" layoutInCell="1" allowOverlap="1">
            <wp:simplePos x="0" y="0"/>
            <wp:positionH relativeFrom="page">
              <wp:posOffset>4070985</wp:posOffset>
            </wp:positionH>
            <wp:positionV relativeFrom="paragraph">
              <wp:posOffset>100330</wp:posOffset>
            </wp:positionV>
            <wp:extent cx="201295" cy="104775"/>
            <wp:effectExtent l="0" t="0" r="0" b="0"/>
            <wp:wrapNone/>
            <wp:docPr id="6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7.png"/>
                    <pic:cNvPicPr>
                      <a:picLocks noChangeAspect="1"/>
                    </pic:cNvPicPr>
                  </pic:nvPicPr>
                  <pic:blipFill>
                    <a:blip r:embed="rId44" cstate="print"/>
                    <a:stretch>
                      <a:fillRect/>
                    </a:stretch>
                  </pic:blipFill>
                  <pic:spPr>
                    <a:xfrm>
                      <a:off x="0" y="0"/>
                      <a:ext cx="201181" cy="104819"/>
                    </a:xfrm>
                    <a:prstGeom prst="rect">
                      <a:avLst/>
                    </a:prstGeom>
                  </pic:spPr>
                </pic:pic>
              </a:graphicData>
            </a:graphic>
          </wp:anchor>
        </w:drawing>
      </w:r>
      <w:r>
        <w:drawing>
          <wp:anchor distT="0" distB="0" distL="0" distR="0" simplePos="0" relativeHeight="251692032" behindDoc="1" locked="0" layoutInCell="1" allowOverlap="1">
            <wp:simplePos x="0" y="0"/>
            <wp:positionH relativeFrom="page">
              <wp:posOffset>5248275</wp:posOffset>
            </wp:positionH>
            <wp:positionV relativeFrom="paragraph">
              <wp:posOffset>100330</wp:posOffset>
            </wp:positionV>
            <wp:extent cx="138430" cy="104775"/>
            <wp:effectExtent l="0" t="0" r="0" b="0"/>
            <wp:wrapNone/>
            <wp:docPr id="6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8.png"/>
                    <pic:cNvPicPr>
                      <a:picLocks noChangeAspect="1"/>
                    </pic:cNvPicPr>
                  </pic:nvPicPr>
                  <pic:blipFill>
                    <a:blip r:embed="rId45" cstate="print"/>
                    <a:stretch>
                      <a:fillRect/>
                    </a:stretch>
                  </pic:blipFill>
                  <pic:spPr>
                    <a:xfrm>
                      <a:off x="0" y="0"/>
                      <a:ext cx="138742" cy="104791"/>
                    </a:xfrm>
                    <a:prstGeom prst="rect">
                      <a:avLst/>
                    </a:prstGeom>
                  </pic:spPr>
                </pic:pic>
              </a:graphicData>
            </a:graphic>
          </wp:anchor>
        </w:drawing>
      </w:r>
      <w:r>
        <w:drawing>
          <wp:anchor distT="0" distB="0" distL="0" distR="0" simplePos="0" relativeHeight="251692032" behindDoc="1" locked="0" layoutInCell="1" allowOverlap="1">
            <wp:simplePos x="0" y="0"/>
            <wp:positionH relativeFrom="page">
              <wp:posOffset>6363335</wp:posOffset>
            </wp:positionH>
            <wp:positionV relativeFrom="paragraph">
              <wp:posOffset>100330</wp:posOffset>
            </wp:positionV>
            <wp:extent cx="138430" cy="104775"/>
            <wp:effectExtent l="0" t="0" r="0" b="0"/>
            <wp:wrapNone/>
            <wp:docPr id="6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9.png"/>
                    <pic:cNvPicPr>
                      <a:picLocks noChangeAspect="1"/>
                    </pic:cNvPicPr>
                  </pic:nvPicPr>
                  <pic:blipFill>
                    <a:blip r:embed="rId46" cstate="print"/>
                    <a:stretch>
                      <a:fillRect/>
                    </a:stretch>
                  </pic:blipFill>
                  <pic:spPr>
                    <a:xfrm>
                      <a:off x="0" y="0"/>
                      <a:ext cx="138742" cy="104791"/>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47"/>
        </w:rPr>
        <w:t xml:space="preserve"> </w:t>
      </w:r>
      <w:r>
        <w:rPr>
          <w:color w:val="333333"/>
        </w:rPr>
        <w:t>某公司申请了一个</w:t>
      </w:r>
      <w:r>
        <w:rPr>
          <w:rFonts w:ascii="Arial" w:eastAsia="Arial"/>
          <w:color w:val="333333"/>
        </w:rPr>
        <w:t>C</w:t>
      </w:r>
      <w:r>
        <w:rPr>
          <w:color w:val="333333"/>
        </w:rPr>
        <w:t>类</w:t>
      </w:r>
      <w:r>
        <w:rPr>
          <w:rFonts w:ascii="Arial" w:eastAsia="Arial"/>
          <w:color w:val="333333"/>
        </w:rPr>
        <w:t>IP</w:t>
      </w:r>
      <w:r>
        <w:rPr>
          <w:color w:val="333333"/>
        </w:rPr>
        <w:t>地址</w:t>
      </w:r>
      <w:r>
        <w:rPr>
          <w:color w:val="333333"/>
        </w:rPr>
        <w:tab/>
      </w:r>
      <w:r>
        <w:rPr>
          <w:rFonts w:ascii="Arial" w:eastAsia="Arial"/>
          <w:color w:val="333333"/>
        </w:rPr>
        <w:t xml:space="preserve">, </w:t>
      </w:r>
      <w:r>
        <w:rPr>
          <w:color w:val="333333"/>
        </w:rPr>
        <w:t>该共公司有</w:t>
      </w:r>
      <w:r>
        <w:rPr>
          <w:color w:val="333333"/>
        </w:rPr>
        <w:tab/>
      </w:r>
      <w:r>
        <w:rPr>
          <w:color w:val="333333"/>
          <w:spacing w:val="-2"/>
        </w:rPr>
        <w:t>名员工在销售部</w:t>
      </w:r>
      <w:r>
        <w:rPr>
          <w:rFonts w:ascii="Arial" w:eastAsia="Arial"/>
          <w:color w:val="333333"/>
          <w:spacing w:val="-2"/>
        </w:rPr>
        <w:t>,</w:t>
      </w:r>
      <w:r>
        <w:rPr>
          <w:rFonts w:ascii="Arial" w:eastAsia="Arial"/>
          <w:color w:val="333333"/>
        </w:rPr>
        <w:tab/>
      </w:r>
      <w:r>
        <w:rPr>
          <w:color w:val="333333"/>
          <w:spacing w:val="-2"/>
        </w:rPr>
        <w:t>名员工在财务部</w:t>
      </w:r>
      <w:r>
        <w:rPr>
          <w:rFonts w:ascii="Arial" w:eastAsia="Arial"/>
          <w:color w:val="333333"/>
          <w:spacing w:val="-2"/>
        </w:rPr>
        <w:t>,</w:t>
      </w:r>
      <w:r>
        <w:rPr>
          <w:rFonts w:ascii="Arial" w:eastAsia="Arial"/>
          <w:color w:val="333333"/>
        </w:rPr>
        <w:tab/>
      </w:r>
      <w:r>
        <w:rPr>
          <w:color w:val="333333"/>
          <w:spacing w:val="-4"/>
        </w:rPr>
        <w:t>名员工在</w:t>
      </w:r>
      <w:r>
        <w:rPr>
          <w:color w:val="333333"/>
        </w:rPr>
        <w:t>设计部</w:t>
      </w:r>
      <w:r>
        <w:rPr>
          <w:rFonts w:ascii="Arial" w:eastAsia="Arial"/>
          <w:color w:val="333333"/>
        </w:rPr>
        <w:t xml:space="preserve">. </w:t>
      </w:r>
      <w:r>
        <w:rPr>
          <w:color w:val="333333"/>
        </w:rPr>
        <w:t>位这三个部分分别组建子网</w:t>
      </w:r>
      <w:r>
        <w:rPr>
          <w:rFonts w:ascii="Arial" w:eastAsia="Arial"/>
          <w:color w:val="333333"/>
        </w:rPr>
        <w:t>.</w:t>
      </w:r>
    </w:p>
    <w:p>
      <w:pPr>
        <w:spacing w:before="128"/>
        <w:ind w:left="493" w:right="0" w:firstLine="0"/>
        <w:jc w:val="left"/>
        <w:rPr>
          <w:rFonts w:ascii="Arial" w:eastAsia="Arial"/>
          <w:sz w:val="19"/>
        </w:rPr>
      </w:pPr>
      <w:r>
        <w:rPr>
          <w:rFonts w:ascii="Arial" w:eastAsia="Arial"/>
          <w:color w:val="333333"/>
          <w:w w:val="105"/>
          <w:sz w:val="19"/>
        </w:rPr>
        <w:t>[</w:t>
      </w:r>
      <w:r>
        <w:rPr>
          <w:b/>
          <w:color w:val="333333"/>
          <w:w w:val="105"/>
          <w:sz w:val="19"/>
        </w:rPr>
        <w:t>解</w:t>
      </w:r>
      <w:r>
        <w:rPr>
          <w:rFonts w:ascii="Arial" w:eastAsia="Arial"/>
          <w:color w:val="333333"/>
          <w:spacing w:val="-10"/>
          <w:w w:val="105"/>
          <w:sz w:val="19"/>
        </w:rPr>
        <w:t>]</w:t>
      </w:r>
    </w:p>
    <w:p>
      <w:pPr>
        <w:pStyle w:val="11"/>
        <w:numPr>
          <w:ilvl w:val="0"/>
          <w:numId w:val="11"/>
        </w:numPr>
        <w:tabs>
          <w:tab w:val="left" w:pos="772"/>
          <w:tab w:val="left" w:pos="3387"/>
          <w:tab w:val="left" w:pos="3811"/>
        </w:tabs>
        <w:spacing w:before="96" w:after="0" w:line="312" w:lineRule="auto"/>
        <w:ind w:left="696" w:right="5933" w:hanging="203"/>
        <w:jc w:val="left"/>
        <w:rPr>
          <w:rFonts w:ascii="Arial" w:eastAsia="Arial"/>
          <w:sz w:val="19"/>
        </w:rPr>
      </w:pPr>
      <w:r>
        <w:drawing>
          <wp:anchor distT="0" distB="0" distL="0" distR="0" simplePos="0" relativeHeight="251693056" behindDoc="1" locked="0" layoutInCell="1" allowOverlap="1">
            <wp:simplePos x="0" y="0"/>
            <wp:positionH relativeFrom="page">
              <wp:posOffset>1261745</wp:posOffset>
            </wp:positionH>
            <wp:positionV relativeFrom="paragraph">
              <wp:posOffset>144145</wp:posOffset>
            </wp:positionV>
            <wp:extent cx="91440" cy="87630"/>
            <wp:effectExtent l="0" t="0" r="0" b="0"/>
            <wp:wrapNone/>
            <wp:docPr id="7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40.png"/>
                    <pic:cNvPicPr>
                      <a:picLocks noChangeAspect="1"/>
                    </pic:cNvPicPr>
                  </pic:nvPicPr>
                  <pic:blipFill>
                    <a:blip r:embed="rId47" cstate="print"/>
                    <a:stretch>
                      <a:fillRect/>
                    </a:stretch>
                  </pic:blipFill>
                  <pic:spPr>
                    <a:xfrm>
                      <a:off x="0" y="0"/>
                      <a:ext cx="91631" cy="87826"/>
                    </a:xfrm>
                    <a:prstGeom prst="rect">
                      <a:avLst/>
                    </a:prstGeom>
                  </pic:spPr>
                </pic:pic>
              </a:graphicData>
            </a:graphic>
          </wp:anchor>
        </w:drawing>
      </w:r>
      <w:r>
        <w:drawing>
          <wp:anchor distT="0" distB="0" distL="0" distR="0" simplePos="0" relativeHeight="251693056" behindDoc="1" locked="0" layoutInCell="1" allowOverlap="1">
            <wp:simplePos x="0" y="0"/>
            <wp:positionH relativeFrom="page">
              <wp:posOffset>1419860</wp:posOffset>
            </wp:positionH>
            <wp:positionV relativeFrom="paragraph">
              <wp:posOffset>125095</wp:posOffset>
            </wp:positionV>
            <wp:extent cx="206375" cy="104140"/>
            <wp:effectExtent l="0" t="0" r="0" b="0"/>
            <wp:wrapNone/>
            <wp:docPr id="7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41.png"/>
                    <pic:cNvPicPr>
                      <a:picLocks noChangeAspect="1"/>
                    </pic:cNvPicPr>
                  </pic:nvPicPr>
                  <pic:blipFill>
                    <a:blip r:embed="rId48" cstate="print"/>
                    <a:stretch>
                      <a:fillRect/>
                    </a:stretch>
                  </pic:blipFill>
                  <pic:spPr>
                    <a:xfrm>
                      <a:off x="0" y="0"/>
                      <a:ext cx="206282" cy="104180"/>
                    </a:xfrm>
                    <a:prstGeom prst="rect">
                      <a:avLst/>
                    </a:prstGeom>
                  </pic:spPr>
                </pic:pic>
              </a:graphicData>
            </a:graphic>
          </wp:anchor>
        </w:drawing>
      </w:r>
      <w:r>
        <w:drawing>
          <wp:anchor distT="0" distB="0" distL="0" distR="0" simplePos="0" relativeHeight="251694080" behindDoc="1" locked="0" layoutInCell="1" allowOverlap="1">
            <wp:simplePos x="0" y="0"/>
            <wp:positionH relativeFrom="page">
              <wp:posOffset>1685925</wp:posOffset>
            </wp:positionH>
            <wp:positionV relativeFrom="paragraph">
              <wp:posOffset>144145</wp:posOffset>
            </wp:positionV>
            <wp:extent cx="91440" cy="87630"/>
            <wp:effectExtent l="0" t="0" r="0" b="0"/>
            <wp:wrapNone/>
            <wp:docPr id="7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40.png"/>
                    <pic:cNvPicPr>
                      <a:picLocks noChangeAspect="1"/>
                    </pic:cNvPicPr>
                  </pic:nvPicPr>
                  <pic:blipFill>
                    <a:blip r:embed="rId47" cstate="print"/>
                    <a:stretch>
                      <a:fillRect/>
                    </a:stretch>
                  </pic:blipFill>
                  <pic:spPr>
                    <a:xfrm>
                      <a:off x="0" y="0"/>
                      <a:ext cx="91631" cy="87826"/>
                    </a:xfrm>
                    <a:prstGeom prst="rect">
                      <a:avLst/>
                    </a:prstGeom>
                  </pic:spPr>
                </pic:pic>
              </a:graphicData>
            </a:graphic>
          </wp:anchor>
        </w:drawing>
      </w:r>
      <w:r>
        <w:pict>
          <v:shape id="docshape34" o:spid="_x0000_s1057" style="position:absolute;left:0pt;margin-left:195.3pt;margin-top:10.05pt;height:7.55pt;width:4.15pt;mso-position-horizontal-relative:page;z-index:-251622400;mso-width-relative:page;mso-height-relative:page;" fillcolor="#333333" filled="t" stroked="f" coordorigin="3907,201" coordsize="83,151" path="m3957,201l3953,201,3953,201,3952,202,3950,204,3911,216,3907,216,3907,226,3911,226,3916,226,3938,221,3938,338,3937,338,3936,339,3935,340,3935,340,3934,340,3932,340,3931,341,3928,341,3926,341,3908,341,3908,351,3911,351,3914,351,3927,351,3970,351,3983,351,3987,351,3989,351,3989,341,3976,341,3971,341,3959,270,3959,203,3958,202,3957,201xe">
            <v:path arrowok="t"/>
            <v:fill on="t" focussize="0,0"/>
            <v:stroke on="f"/>
            <v:imagedata o:title=""/>
            <o:lock v:ext="edit"/>
          </v:shape>
        </w:pict>
      </w:r>
      <w:r>
        <w:drawing>
          <wp:anchor distT="0" distB="0" distL="0" distR="0" simplePos="0" relativeHeight="251695104" behindDoc="1" locked="0" layoutInCell="1" allowOverlap="1">
            <wp:simplePos x="0" y="0"/>
            <wp:positionH relativeFrom="page">
              <wp:posOffset>2743200</wp:posOffset>
            </wp:positionH>
            <wp:positionV relativeFrom="paragraph">
              <wp:posOffset>118110</wp:posOffset>
            </wp:positionV>
            <wp:extent cx="65405" cy="104775"/>
            <wp:effectExtent l="0" t="0" r="0" b="0"/>
            <wp:wrapNone/>
            <wp:docPr id="77"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42.png"/>
                    <pic:cNvPicPr>
                      <a:picLocks noChangeAspect="1"/>
                    </pic:cNvPicPr>
                  </pic:nvPicPr>
                  <pic:blipFill>
                    <a:blip r:embed="rId49" cstate="print"/>
                    <a:stretch>
                      <a:fillRect/>
                    </a:stretch>
                  </pic:blipFill>
                  <pic:spPr>
                    <a:xfrm>
                      <a:off x="0" y="0"/>
                      <a:ext cx="65559" cy="104697"/>
                    </a:xfrm>
                    <a:prstGeom prst="rect">
                      <a:avLst/>
                    </a:prstGeom>
                  </pic:spPr>
                </pic:pic>
              </a:graphicData>
            </a:graphic>
          </wp:anchor>
        </w:drawing>
      </w:r>
      <w:r>
        <w:drawing>
          <wp:anchor distT="0" distB="0" distL="0" distR="0" simplePos="0" relativeHeight="251695104" behindDoc="1" locked="0" layoutInCell="1" allowOverlap="1">
            <wp:simplePos x="0" y="0"/>
            <wp:positionH relativeFrom="page">
              <wp:posOffset>1522095</wp:posOffset>
            </wp:positionH>
            <wp:positionV relativeFrom="paragraph">
              <wp:posOffset>413385</wp:posOffset>
            </wp:positionV>
            <wp:extent cx="1005840" cy="104775"/>
            <wp:effectExtent l="0" t="0" r="0" b="0"/>
            <wp:wrapNone/>
            <wp:docPr id="79"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3.png"/>
                    <pic:cNvPicPr>
                      <a:picLocks noChangeAspect="1"/>
                    </pic:cNvPicPr>
                  </pic:nvPicPr>
                  <pic:blipFill>
                    <a:blip r:embed="rId50" cstate="print"/>
                    <a:stretch>
                      <a:fillRect/>
                    </a:stretch>
                  </pic:blipFill>
                  <pic:spPr>
                    <a:xfrm>
                      <a:off x="0" y="0"/>
                      <a:ext cx="1005679" cy="104819"/>
                    </a:xfrm>
                    <a:prstGeom prst="rect">
                      <a:avLst/>
                    </a:prstGeom>
                  </pic:spPr>
                </pic:pic>
              </a:graphicData>
            </a:graphic>
          </wp:anchor>
        </w:drawing>
      </w:r>
      <w:r>
        <w:drawing>
          <wp:anchor distT="0" distB="0" distL="0" distR="0" simplePos="0" relativeHeight="251696128" behindDoc="1" locked="0" layoutInCell="1" allowOverlap="1">
            <wp:simplePos x="0" y="0"/>
            <wp:positionH relativeFrom="page">
              <wp:posOffset>5305425</wp:posOffset>
            </wp:positionH>
            <wp:positionV relativeFrom="paragraph">
              <wp:posOffset>1137285</wp:posOffset>
            </wp:positionV>
            <wp:extent cx="1014730" cy="95250"/>
            <wp:effectExtent l="0" t="0" r="0" b="0"/>
            <wp:wrapNone/>
            <wp:docPr id="81"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44.png"/>
                    <pic:cNvPicPr>
                      <a:picLocks noChangeAspect="1"/>
                    </pic:cNvPicPr>
                  </pic:nvPicPr>
                  <pic:blipFill>
                    <a:blip r:embed="rId51" cstate="print"/>
                    <a:stretch>
                      <a:fillRect/>
                    </a:stretch>
                  </pic:blipFill>
                  <pic:spPr>
                    <a:xfrm>
                      <a:off x="0" y="0"/>
                      <a:ext cx="1014651" cy="95250"/>
                    </a:xfrm>
                    <a:prstGeom prst="rect">
                      <a:avLst/>
                    </a:prstGeom>
                  </pic:spPr>
                </pic:pic>
              </a:graphicData>
            </a:graphic>
          </wp:anchor>
        </w:drawing>
      </w:r>
      <w:r>
        <w:rPr>
          <w:color w:val="333333"/>
          <w:position w:val="1"/>
          <w:sz w:val="19"/>
        </w:rPr>
        <w:t xml:space="preserve">因 </w:t>
      </w:r>
      <w:r>
        <w:rPr>
          <w:color w:val="333333"/>
          <w:sz w:val="19"/>
        </w:rPr>
        <w:drawing>
          <wp:inline distT="0" distB="0" distL="0" distR="0">
            <wp:extent cx="120650" cy="125730"/>
            <wp:effectExtent l="0" t="0" r="0" b="0"/>
            <wp:docPr id="83"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5.png"/>
                    <pic:cNvPicPr>
                      <a:picLocks noChangeAspect="1"/>
                    </pic:cNvPicPr>
                  </pic:nvPicPr>
                  <pic:blipFill>
                    <a:blip r:embed="rId52" cstate="print"/>
                    <a:stretch>
                      <a:fillRect/>
                    </a:stretch>
                  </pic:blipFill>
                  <pic:spPr>
                    <a:xfrm>
                      <a:off x="0" y="0"/>
                      <a:ext cx="120652" cy="126265"/>
                    </a:xfrm>
                    <a:prstGeom prst="rect">
                      <a:avLst/>
                    </a:prstGeom>
                  </pic:spPr>
                </pic:pic>
              </a:graphicData>
            </a:graphic>
          </wp:inline>
        </w:drawing>
      </w:r>
      <w:r>
        <w:rPr>
          <w:rFonts w:ascii="Times New Roman" w:eastAsia="Times New Roman"/>
          <w:color w:val="333333"/>
          <w:spacing w:val="80"/>
          <w:w w:val="150"/>
          <w:sz w:val="19"/>
        </w:rPr>
        <w:t xml:space="preserve">     </w:t>
      </w:r>
      <w:r>
        <w:rPr>
          <w:rFonts w:ascii="Times New Roman" w:eastAsia="Times New Roman"/>
          <w:color w:val="333333"/>
          <w:sz w:val="19"/>
        </w:rPr>
        <w:drawing>
          <wp:inline distT="0" distB="0" distL="0" distR="0">
            <wp:extent cx="123190" cy="127000"/>
            <wp:effectExtent l="0" t="0" r="0" b="0"/>
            <wp:docPr id="85"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6.png"/>
                    <pic:cNvPicPr>
                      <a:picLocks noChangeAspect="1"/>
                    </pic:cNvPicPr>
                  </pic:nvPicPr>
                  <pic:blipFill>
                    <a:blip r:embed="rId53" cstate="print"/>
                    <a:stretch>
                      <a:fillRect/>
                    </a:stretch>
                  </pic:blipFill>
                  <pic:spPr>
                    <a:xfrm>
                      <a:off x="0" y="0"/>
                      <a:ext cx="123724" cy="127336"/>
                    </a:xfrm>
                    <a:prstGeom prst="rect">
                      <a:avLst/>
                    </a:prstGeom>
                  </pic:spPr>
                </pic:pic>
              </a:graphicData>
            </a:graphic>
          </wp:inline>
        </w:drawing>
      </w:r>
      <w:r>
        <w:rPr>
          <w:rFonts w:ascii="Times New Roman" w:eastAsia="Times New Roman"/>
          <w:color w:val="333333"/>
          <w:spacing w:val="40"/>
          <w:position w:val="1"/>
          <w:sz w:val="19"/>
        </w:rPr>
        <w:t xml:space="preserve"> </w:t>
      </w:r>
      <w:r>
        <w:rPr>
          <w:rFonts w:ascii="Arial" w:eastAsia="Arial"/>
          <w:color w:val="333333"/>
          <w:position w:val="1"/>
          <w:sz w:val="19"/>
        </w:rPr>
        <w:t xml:space="preserve">, </w:t>
      </w:r>
      <w:r>
        <w:rPr>
          <w:color w:val="333333"/>
          <w:position w:val="1"/>
          <w:sz w:val="19"/>
        </w:rPr>
        <w:t>则子网</w:t>
      </w:r>
      <w:r>
        <w:rPr>
          <w:color w:val="333333"/>
          <w:position w:val="1"/>
          <w:sz w:val="19"/>
        </w:rPr>
        <w:tab/>
      </w:r>
      <w:r>
        <w:rPr>
          <w:color w:val="333333"/>
          <w:spacing w:val="-47"/>
          <w:position w:val="1"/>
          <w:sz w:val="19"/>
        </w:rPr>
        <w:t xml:space="preserve"> </w:t>
      </w:r>
      <w:r>
        <w:rPr>
          <w:color w:val="333333"/>
          <w:spacing w:val="-2"/>
          <w:position w:val="1"/>
          <w:sz w:val="19"/>
        </w:rPr>
        <w:t>需</w:t>
      </w:r>
      <w:r>
        <w:rPr>
          <w:color w:val="333333"/>
          <w:position w:val="1"/>
          <w:sz w:val="19"/>
        </w:rPr>
        <w:tab/>
      </w:r>
      <w:r>
        <w:rPr>
          <w:color w:val="333333"/>
          <w:spacing w:val="-4"/>
          <w:position w:val="1"/>
          <w:sz w:val="19"/>
        </w:rPr>
        <w:t>位主机号</w:t>
      </w:r>
      <w:r>
        <w:rPr>
          <w:rFonts w:ascii="Arial" w:eastAsia="Arial"/>
          <w:color w:val="333333"/>
          <w:spacing w:val="-4"/>
          <w:position w:val="1"/>
          <w:sz w:val="19"/>
        </w:rPr>
        <w:t>.</w:t>
      </w:r>
      <w:r>
        <w:rPr>
          <w:color w:val="333333"/>
          <w:spacing w:val="-2"/>
          <w:sz w:val="19"/>
        </w:rPr>
        <w:t>取子网掩码</w:t>
      </w:r>
      <w:r>
        <w:rPr>
          <w:color w:val="333333"/>
          <w:sz w:val="19"/>
        </w:rPr>
        <w:tab/>
      </w:r>
      <w:r>
        <w:rPr>
          <w:rFonts w:ascii="Arial" w:eastAsia="Arial"/>
          <w:color w:val="333333"/>
          <w:sz w:val="19"/>
        </w:rPr>
        <w:t xml:space="preserve">, </w:t>
      </w:r>
      <w:r>
        <w:rPr>
          <w:color w:val="333333"/>
          <w:sz w:val="19"/>
        </w:rPr>
        <w:t>则</w:t>
      </w:r>
      <w:r>
        <w:rPr>
          <w:rFonts w:ascii="Arial" w:eastAsia="Arial"/>
          <w:color w:val="333333"/>
          <w:sz w:val="19"/>
        </w:rPr>
        <w:t>:</w:t>
      </w:r>
    </w:p>
    <w:p>
      <w:pPr>
        <w:pStyle w:val="6"/>
        <w:spacing w:before="6"/>
        <w:rPr>
          <w:rFonts w:ascii="Arial"/>
          <w:sz w:val="9"/>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1696"/>
        <w:gridCol w:w="5373"/>
        <w:gridCol w:w="328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shd w:val="clear" w:color="auto" w:fill="F7F7F7"/>
          </w:tcPr>
          <w:p>
            <w:pPr>
              <w:pStyle w:val="12"/>
              <w:spacing w:before="62"/>
              <w:ind w:left="358" w:right="347"/>
              <w:jc w:val="center"/>
              <w:rPr>
                <w:b/>
                <w:sz w:val="19"/>
              </w:rPr>
            </w:pPr>
            <w:r>
              <w:rPr>
                <w:b/>
                <w:color w:val="333333"/>
                <w:sz w:val="19"/>
              </w:rPr>
              <w:t>主机</w:t>
            </w:r>
            <w:r>
              <w:rPr>
                <w:rFonts w:ascii="Arial" w:eastAsia="Arial"/>
                <w:b/>
                <w:color w:val="333333"/>
                <w:sz w:val="19"/>
              </w:rPr>
              <w:t>IP</w:t>
            </w:r>
            <w:r>
              <w:rPr>
                <w:b/>
                <w:color w:val="333333"/>
                <w:sz w:val="19"/>
              </w:rPr>
              <w:t>地</w:t>
            </w:r>
            <w:r>
              <w:rPr>
                <w:b/>
                <w:color w:val="333333"/>
                <w:spacing w:val="-10"/>
                <w:sz w:val="19"/>
              </w:rPr>
              <w:t>址</w:t>
            </w:r>
          </w:p>
        </w:tc>
        <w:tc>
          <w:tcPr>
            <w:tcW w:w="5373" w:type="dxa"/>
            <w:shd w:val="clear" w:color="auto" w:fill="F7F7F7"/>
          </w:tcPr>
          <w:p>
            <w:pPr>
              <w:pStyle w:val="12"/>
              <w:spacing w:before="9"/>
              <w:rPr>
                <w:rFonts w:ascii="Arial"/>
                <w:sz w:val="12"/>
              </w:rPr>
            </w:pPr>
          </w:p>
          <w:p>
            <w:pPr>
              <w:pStyle w:val="12"/>
              <w:spacing w:line="165" w:lineRule="exact"/>
              <w:ind w:left="745"/>
              <w:rPr>
                <w:rFonts w:ascii="Arial"/>
                <w:sz w:val="16"/>
              </w:rPr>
            </w:pPr>
            <w:r>
              <w:rPr>
                <w:rFonts w:ascii="Arial"/>
                <w:position w:val="-2"/>
                <w:sz w:val="16"/>
              </w:rPr>
              <w:drawing>
                <wp:inline distT="0" distB="0" distL="0" distR="0">
                  <wp:extent cx="2466975" cy="104775"/>
                  <wp:effectExtent l="0" t="0" r="0" b="0"/>
                  <wp:docPr id="87"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7.png"/>
                          <pic:cNvPicPr>
                            <a:picLocks noChangeAspect="1"/>
                          </pic:cNvPicPr>
                        </pic:nvPicPr>
                        <pic:blipFill>
                          <a:blip r:embed="rId54" cstate="print"/>
                          <a:stretch>
                            <a:fillRect/>
                          </a:stretch>
                        </pic:blipFill>
                        <pic:spPr>
                          <a:xfrm>
                            <a:off x="0" y="0"/>
                            <a:ext cx="2467320" cy="104775"/>
                          </a:xfrm>
                          <a:prstGeom prst="rect">
                            <a:avLst/>
                          </a:prstGeom>
                        </pic:spPr>
                      </pic:pic>
                    </a:graphicData>
                  </a:graphic>
                </wp:inline>
              </w:drawing>
            </w:r>
          </w:p>
        </w:tc>
        <w:tc>
          <w:tcPr>
            <w:tcW w:w="3287" w:type="dxa"/>
            <w:shd w:val="clear" w:color="auto" w:fill="F7F7F7"/>
          </w:tcPr>
          <w:p>
            <w:pPr>
              <w:pStyle w:val="12"/>
              <w:spacing w:before="9"/>
              <w:rPr>
                <w:rFonts w:ascii="Arial"/>
                <w:sz w:val="12"/>
              </w:rPr>
            </w:pPr>
          </w:p>
          <w:p>
            <w:pPr>
              <w:pStyle w:val="12"/>
              <w:spacing w:line="165" w:lineRule="exact"/>
              <w:ind w:left="1066"/>
              <w:rPr>
                <w:rFonts w:ascii="Arial"/>
                <w:sz w:val="16"/>
              </w:rPr>
            </w:pPr>
            <w:r>
              <w:rPr>
                <w:rFonts w:ascii="Arial"/>
                <w:position w:val="-2"/>
                <w:sz w:val="16"/>
              </w:rPr>
              <w:drawing>
                <wp:inline distT="0" distB="0" distL="0" distR="0">
                  <wp:extent cx="728980" cy="104775"/>
                  <wp:effectExtent l="0" t="0" r="0" b="0"/>
                  <wp:docPr id="89"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8.png"/>
                          <pic:cNvPicPr>
                            <a:picLocks noChangeAspect="1"/>
                          </pic:cNvPicPr>
                        </pic:nvPicPr>
                        <pic:blipFill>
                          <a:blip r:embed="rId55" cstate="print"/>
                          <a:stretch>
                            <a:fillRect/>
                          </a:stretch>
                        </pic:blipFill>
                        <pic:spPr>
                          <a:xfrm>
                            <a:off x="0" y="0"/>
                            <a:ext cx="729190" cy="104775"/>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tcPr>
          <w:p>
            <w:pPr>
              <w:pStyle w:val="12"/>
              <w:spacing w:before="62"/>
              <w:ind w:left="358" w:right="347"/>
              <w:jc w:val="center"/>
              <w:rPr>
                <w:sz w:val="19"/>
              </w:rPr>
            </w:pPr>
            <w:r>
              <w:rPr>
                <w:color w:val="333333"/>
                <w:sz w:val="19"/>
              </w:rPr>
              <w:t>子网掩</w:t>
            </w:r>
            <w:r>
              <w:rPr>
                <w:color w:val="333333"/>
                <w:spacing w:val="-10"/>
                <w:sz w:val="19"/>
              </w:rPr>
              <w:t>码</w:t>
            </w:r>
          </w:p>
        </w:tc>
        <w:tc>
          <w:tcPr>
            <w:tcW w:w="5373" w:type="dxa"/>
          </w:tcPr>
          <w:p>
            <w:pPr>
              <w:pStyle w:val="12"/>
              <w:spacing w:before="1"/>
              <w:rPr>
                <w:rFonts w:ascii="Arial"/>
                <w:sz w:val="14"/>
              </w:rPr>
            </w:pPr>
          </w:p>
          <w:p>
            <w:pPr>
              <w:pStyle w:val="12"/>
              <w:spacing w:line="150" w:lineRule="exact"/>
              <w:ind w:left="729"/>
              <w:rPr>
                <w:rFonts w:ascii="Arial"/>
                <w:sz w:val="15"/>
              </w:rPr>
            </w:pPr>
            <w:r>
              <w:rPr>
                <w:rFonts w:ascii="Arial"/>
                <w:position w:val="-2"/>
                <w:sz w:val="15"/>
              </w:rPr>
              <w:drawing>
                <wp:inline distT="0" distB="0" distL="0" distR="0">
                  <wp:extent cx="2486025" cy="95250"/>
                  <wp:effectExtent l="0" t="0" r="0" b="0"/>
                  <wp:docPr id="91"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49.png"/>
                          <pic:cNvPicPr>
                            <a:picLocks noChangeAspect="1"/>
                          </pic:cNvPicPr>
                        </pic:nvPicPr>
                        <pic:blipFill>
                          <a:blip r:embed="rId56" cstate="print"/>
                          <a:stretch>
                            <a:fillRect/>
                          </a:stretch>
                        </pic:blipFill>
                        <pic:spPr>
                          <a:xfrm>
                            <a:off x="0" y="0"/>
                            <a:ext cx="2486492" cy="95250"/>
                          </a:xfrm>
                          <a:prstGeom prst="rect">
                            <a:avLst/>
                          </a:prstGeom>
                        </pic:spPr>
                      </pic:pic>
                    </a:graphicData>
                  </a:graphic>
                </wp:inline>
              </w:drawing>
            </w:r>
          </w:p>
        </w:tc>
        <w:tc>
          <w:tcPr>
            <w:tcW w:w="3287" w:type="dxa"/>
          </w:tcPr>
          <w:p>
            <w:pPr>
              <w:pStyle w:val="12"/>
              <w:spacing w:before="62"/>
              <w:ind w:left="2170"/>
              <w:rPr>
                <w:sz w:val="19"/>
              </w:rPr>
            </w:pPr>
            <w:r>
              <w:rPr>
                <w:color w:val="333333"/>
                <w:sz w:val="19"/>
              </w:rPr>
              <w:t xml:space="preserve">或 </w:t>
            </w:r>
            <w:r>
              <w:rPr>
                <w:color w:val="333333"/>
                <w:position w:val="-5"/>
                <w:sz w:val="19"/>
              </w:rPr>
              <w:drawing>
                <wp:inline distT="0" distB="0" distL="0" distR="0">
                  <wp:extent cx="203200" cy="152400"/>
                  <wp:effectExtent l="0" t="0" r="0" b="0"/>
                  <wp:docPr id="93"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50.png"/>
                          <pic:cNvPicPr>
                            <a:picLocks noChangeAspect="1"/>
                          </pic:cNvPicPr>
                        </pic:nvPicPr>
                        <pic:blipFill>
                          <a:blip r:embed="rId57" cstate="print"/>
                          <a:stretch>
                            <a:fillRect/>
                          </a:stretch>
                        </pic:blipFill>
                        <pic:spPr>
                          <a:xfrm>
                            <a:off x="0" y="0"/>
                            <a:ext cx="203466" cy="152464"/>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shd w:val="clear" w:color="auto" w:fill="F7F7F7"/>
          </w:tcPr>
          <w:p>
            <w:pPr>
              <w:pStyle w:val="12"/>
              <w:spacing w:before="62"/>
              <w:ind w:left="358" w:right="347"/>
              <w:jc w:val="center"/>
              <w:rPr>
                <w:sz w:val="19"/>
              </w:rPr>
            </w:pPr>
            <w:r>
              <w:rPr>
                <w:color w:val="333333"/>
                <w:sz w:val="19"/>
              </w:rPr>
              <w:t>与</w:t>
            </w:r>
            <w:r>
              <w:rPr>
                <w:color w:val="333333"/>
                <w:spacing w:val="-10"/>
                <w:sz w:val="19"/>
              </w:rPr>
              <w:t>值</w:t>
            </w:r>
          </w:p>
        </w:tc>
        <w:tc>
          <w:tcPr>
            <w:tcW w:w="5373" w:type="dxa"/>
            <w:shd w:val="clear" w:color="auto" w:fill="F7F7F7"/>
          </w:tcPr>
          <w:p>
            <w:pPr>
              <w:pStyle w:val="12"/>
              <w:spacing w:before="1"/>
              <w:rPr>
                <w:rFonts w:ascii="Arial"/>
                <w:sz w:val="14"/>
              </w:rPr>
            </w:pPr>
          </w:p>
          <w:p>
            <w:pPr>
              <w:pStyle w:val="12"/>
              <w:spacing w:line="150" w:lineRule="exact"/>
              <w:ind w:left="729"/>
              <w:rPr>
                <w:rFonts w:ascii="Arial"/>
                <w:sz w:val="15"/>
              </w:rPr>
            </w:pPr>
            <w:r>
              <w:rPr>
                <w:rFonts w:ascii="Arial"/>
                <w:position w:val="-2"/>
                <w:sz w:val="15"/>
              </w:rPr>
              <w:drawing>
                <wp:inline distT="0" distB="0" distL="0" distR="0">
                  <wp:extent cx="2486025" cy="95250"/>
                  <wp:effectExtent l="0" t="0" r="0" b="0"/>
                  <wp:docPr id="95"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51.png"/>
                          <pic:cNvPicPr>
                            <a:picLocks noChangeAspect="1"/>
                          </pic:cNvPicPr>
                        </pic:nvPicPr>
                        <pic:blipFill>
                          <a:blip r:embed="rId58" cstate="print"/>
                          <a:stretch>
                            <a:fillRect/>
                          </a:stretch>
                        </pic:blipFill>
                        <pic:spPr>
                          <a:xfrm>
                            <a:off x="0" y="0"/>
                            <a:ext cx="2486492" cy="95250"/>
                          </a:xfrm>
                          <a:prstGeom prst="rect">
                            <a:avLst/>
                          </a:prstGeom>
                        </pic:spPr>
                      </pic:pic>
                    </a:graphicData>
                  </a:graphic>
                </wp:inline>
              </w:drawing>
            </w:r>
          </w:p>
        </w:tc>
        <w:tc>
          <w:tcPr>
            <w:tcW w:w="3287" w:type="dxa"/>
            <w:shd w:val="clear" w:color="auto" w:fill="F7F7F7"/>
          </w:tcPr>
          <w:p>
            <w:pPr>
              <w:pStyle w:val="12"/>
              <w:spacing w:before="1"/>
              <w:rPr>
                <w:rFonts w:ascii="Arial"/>
                <w:sz w:val="14"/>
              </w:rPr>
            </w:pPr>
          </w:p>
          <w:p>
            <w:pPr>
              <w:pStyle w:val="12"/>
              <w:spacing w:line="150" w:lineRule="exact"/>
              <w:ind w:left="1081"/>
              <w:rPr>
                <w:rFonts w:ascii="Arial"/>
                <w:sz w:val="15"/>
              </w:rPr>
            </w:pPr>
            <w:r>
              <w:rPr>
                <w:rFonts w:ascii="Arial"/>
                <w:position w:val="-2"/>
                <w:sz w:val="15"/>
              </w:rPr>
              <w:drawing>
                <wp:inline distT="0" distB="0" distL="0" distR="0">
                  <wp:extent cx="709930" cy="95250"/>
                  <wp:effectExtent l="0" t="0" r="0" b="0"/>
                  <wp:docPr id="97"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2.png"/>
                          <pic:cNvPicPr>
                            <a:picLocks noChangeAspect="1"/>
                          </pic:cNvPicPr>
                        </pic:nvPicPr>
                        <pic:blipFill>
                          <a:blip r:embed="rId59" cstate="print"/>
                          <a:stretch>
                            <a:fillRect/>
                          </a:stretch>
                        </pic:blipFill>
                        <pic:spPr>
                          <a:xfrm>
                            <a:off x="0" y="0"/>
                            <a:ext cx="710441" cy="95250"/>
                          </a:xfrm>
                          <a:prstGeom prst="rect">
                            <a:avLst/>
                          </a:prstGeom>
                        </pic:spPr>
                      </pic:pic>
                    </a:graphicData>
                  </a:graphic>
                </wp:inline>
              </w:drawing>
            </w:r>
          </w:p>
        </w:tc>
      </w:tr>
    </w:tbl>
    <w:p>
      <w:pPr>
        <w:pStyle w:val="6"/>
        <w:tabs>
          <w:tab w:val="left" w:pos="1500"/>
          <w:tab w:val="left" w:pos="5463"/>
        </w:tabs>
        <w:spacing w:before="210"/>
        <w:ind w:left="696"/>
        <w:rPr>
          <w:rFonts w:ascii="Arial" w:eastAsia="Arial"/>
        </w:rPr>
      </w:pPr>
      <w:r>
        <w:pict>
          <v:shape id="docshape35" o:spid="_x0000_s1058" style="position:absolute;left:0pt;margin-left:100.75pt;margin-top:14.75pt;height:8.3pt;width:4.15pt;mso-position-horizontal-relative:page;z-index:-251620352;mso-width-relative:page;mso-height-relative:page;" fillcolor="#333333" filled="t" stroked="f" coordorigin="2016,296" coordsize="83,166" path="m2066,296l2063,296,2062,296,2061,296,2059,298,2020,312,2016,312,2016,323,2020,323,2025,323,2047,318,2047,446,2046,446,2045,447,2044,448,2044,448,2043,448,2041,449,2040,449,2037,449,2035,449,2017,449,2017,461,2020,461,2023,460,2036,460,2080,460,2092,460,2096,461,2098,461,2098,449,2085,449,2080,449,2068,371,2068,297,2067,296,2066,296xe">
            <v:path arrowok="t"/>
            <v:fill on="t" focussize="0,0"/>
            <v:stroke on="f"/>
            <v:imagedata o:title=""/>
            <o:lock v:ext="edit"/>
          </v:shape>
        </w:pict>
      </w:r>
      <w:r>
        <w:drawing>
          <wp:anchor distT="0" distB="0" distL="0" distR="0" simplePos="0" relativeHeight="251697152" behindDoc="1" locked="0" layoutInCell="1" allowOverlap="1">
            <wp:simplePos x="0" y="0"/>
            <wp:positionH relativeFrom="page">
              <wp:posOffset>2065655</wp:posOffset>
            </wp:positionH>
            <wp:positionV relativeFrom="paragraph">
              <wp:posOffset>187325</wp:posOffset>
            </wp:positionV>
            <wp:extent cx="1786890" cy="104775"/>
            <wp:effectExtent l="0" t="0" r="0" b="0"/>
            <wp:wrapNone/>
            <wp:docPr id="99"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53.png"/>
                    <pic:cNvPicPr>
                      <a:picLocks noChangeAspect="1"/>
                    </pic:cNvPicPr>
                  </pic:nvPicPr>
                  <pic:blipFill>
                    <a:blip r:embed="rId60" cstate="print"/>
                    <a:stretch>
                      <a:fillRect/>
                    </a:stretch>
                  </pic:blipFill>
                  <pic:spPr>
                    <a:xfrm>
                      <a:off x="0" y="0"/>
                      <a:ext cx="1786849" cy="104819"/>
                    </a:xfrm>
                    <a:prstGeom prst="rect">
                      <a:avLst/>
                    </a:prstGeom>
                  </pic:spPr>
                </pic:pic>
              </a:graphicData>
            </a:graphic>
          </wp:anchor>
        </w:drawing>
      </w:r>
      <w:r>
        <w:rPr>
          <w:color w:val="333333"/>
        </w:rPr>
        <w:t>故子</w:t>
      </w:r>
      <w:r>
        <w:rPr>
          <w:color w:val="333333"/>
          <w:spacing w:val="-10"/>
        </w:rPr>
        <w:t>网</w:t>
      </w:r>
      <w:r>
        <w:rPr>
          <w:color w:val="333333"/>
        </w:rPr>
        <w:tab/>
      </w:r>
      <w:r>
        <w:rPr>
          <w:color w:val="333333"/>
        </w:rPr>
        <w:t>的地址范围</w:t>
      </w:r>
      <w:r>
        <w:rPr>
          <w:rFonts w:ascii="Arial" w:eastAsia="Arial"/>
          <w:color w:val="333333"/>
          <w:spacing w:val="-10"/>
        </w:rPr>
        <w:t>:</w:t>
      </w:r>
      <w:r>
        <w:rPr>
          <w:rFonts w:ascii="Arial" w:eastAsia="Arial"/>
          <w:color w:val="333333"/>
        </w:rPr>
        <w:tab/>
      </w:r>
      <w:r>
        <w:rPr>
          <w:rFonts w:ascii="Arial" w:eastAsia="Arial"/>
          <w:color w:val="333333"/>
          <w:spacing w:val="-10"/>
        </w:rPr>
        <w:t>.</w:t>
      </w:r>
    </w:p>
    <w:p>
      <w:pPr>
        <w:pStyle w:val="11"/>
        <w:numPr>
          <w:ilvl w:val="0"/>
          <w:numId w:val="11"/>
        </w:numPr>
        <w:tabs>
          <w:tab w:val="left" w:pos="772"/>
          <w:tab w:val="left" w:pos="3279"/>
          <w:tab w:val="left" w:pos="3387"/>
          <w:tab w:val="left" w:pos="4083"/>
          <w:tab w:val="left" w:pos="4888"/>
        </w:tabs>
        <w:spacing w:before="95" w:after="0" w:line="312" w:lineRule="auto"/>
        <w:ind w:left="696" w:right="4856" w:hanging="203"/>
        <w:jc w:val="left"/>
        <w:rPr>
          <w:rFonts w:ascii="Arial" w:eastAsia="Arial"/>
          <w:sz w:val="19"/>
        </w:rPr>
      </w:pPr>
      <w:r>
        <w:drawing>
          <wp:anchor distT="0" distB="0" distL="0" distR="0" simplePos="0" relativeHeight="251697152" behindDoc="1" locked="0" layoutInCell="1" allowOverlap="1">
            <wp:simplePos x="0" y="0"/>
            <wp:positionH relativeFrom="page">
              <wp:posOffset>1261110</wp:posOffset>
            </wp:positionH>
            <wp:positionV relativeFrom="paragraph">
              <wp:posOffset>142875</wp:posOffset>
            </wp:positionV>
            <wp:extent cx="91440" cy="88265"/>
            <wp:effectExtent l="0" t="0" r="0" b="0"/>
            <wp:wrapNone/>
            <wp:docPr id="10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0.png"/>
                    <pic:cNvPicPr>
                      <a:picLocks noChangeAspect="1"/>
                    </pic:cNvPicPr>
                  </pic:nvPicPr>
                  <pic:blipFill>
                    <a:blip r:embed="rId47" cstate="print"/>
                    <a:stretch>
                      <a:fillRect/>
                    </a:stretch>
                  </pic:blipFill>
                  <pic:spPr>
                    <a:xfrm>
                      <a:off x="0" y="0"/>
                      <a:ext cx="91509" cy="88540"/>
                    </a:xfrm>
                    <a:prstGeom prst="rect">
                      <a:avLst/>
                    </a:prstGeom>
                  </pic:spPr>
                </pic:pic>
              </a:graphicData>
            </a:graphic>
          </wp:anchor>
        </w:drawing>
      </w:r>
      <w:r>
        <w:drawing>
          <wp:anchor distT="0" distB="0" distL="0" distR="0" simplePos="0" relativeHeight="251698176" behindDoc="1" locked="0" layoutInCell="1" allowOverlap="1">
            <wp:simplePos x="0" y="0"/>
            <wp:positionH relativeFrom="page">
              <wp:posOffset>1414145</wp:posOffset>
            </wp:positionH>
            <wp:positionV relativeFrom="paragraph">
              <wp:posOffset>123825</wp:posOffset>
            </wp:positionV>
            <wp:extent cx="135890" cy="104775"/>
            <wp:effectExtent l="0" t="0" r="0" b="0"/>
            <wp:wrapNone/>
            <wp:docPr id="10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4.png"/>
                    <pic:cNvPicPr>
                      <a:picLocks noChangeAspect="1"/>
                    </pic:cNvPicPr>
                  </pic:nvPicPr>
                  <pic:blipFill>
                    <a:blip r:embed="rId45" cstate="print"/>
                    <a:stretch>
                      <a:fillRect/>
                    </a:stretch>
                  </pic:blipFill>
                  <pic:spPr>
                    <a:xfrm>
                      <a:off x="0" y="0"/>
                      <a:ext cx="136142" cy="105027"/>
                    </a:xfrm>
                    <a:prstGeom prst="rect">
                      <a:avLst/>
                    </a:prstGeom>
                  </pic:spPr>
                </pic:pic>
              </a:graphicData>
            </a:graphic>
          </wp:anchor>
        </w:drawing>
      </w:r>
      <w:r>
        <w:drawing>
          <wp:anchor distT="0" distB="0" distL="0" distR="0" simplePos="0" relativeHeight="251698176" behindDoc="1" locked="0" layoutInCell="1" allowOverlap="1">
            <wp:simplePos x="0" y="0"/>
            <wp:positionH relativeFrom="page">
              <wp:posOffset>1610360</wp:posOffset>
            </wp:positionH>
            <wp:positionV relativeFrom="paragraph">
              <wp:posOffset>142875</wp:posOffset>
            </wp:positionV>
            <wp:extent cx="91440" cy="88265"/>
            <wp:effectExtent l="0" t="0" r="0" b="0"/>
            <wp:wrapNone/>
            <wp:docPr id="10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40.png"/>
                    <pic:cNvPicPr>
                      <a:picLocks noChangeAspect="1"/>
                    </pic:cNvPicPr>
                  </pic:nvPicPr>
                  <pic:blipFill>
                    <a:blip r:embed="rId47" cstate="print"/>
                    <a:stretch>
                      <a:fillRect/>
                    </a:stretch>
                  </pic:blipFill>
                  <pic:spPr>
                    <a:xfrm>
                      <a:off x="0" y="0"/>
                      <a:ext cx="91509" cy="88540"/>
                    </a:xfrm>
                    <a:prstGeom prst="rect">
                      <a:avLst/>
                    </a:prstGeom>
                  </pic:spPr>
                </pic:pic>
              </a:graphicData>
            </a:graphic>
          </wp:anchor>
        </w:drawing>
      </w:r>
      <w:r>
        <w:pict>
          <v:shape id="docshape36" o:spid="_x0000_s1059" style="position:absolute;left:0pt;margin-left:188.9pt;margin-top:10pt;height:7.55pt;width:4.8pt;mso-position-horizontal-relative:page;z-index:-251617280;mso-width-relative:page;mso-height-relative:page;" fillcolor="#333333" filled="t" stroked="f" coordorigin="3779,200" coordsize="96,151" path="m3838,200l3810,200,3800,204,3783,220,3779,229,3779,244,3780,247,3785,252,3788,254,3793,254,3793,227,3793,227,3793,226,3794,225,3797,220,3800,217,3808,212,3812,211,3828,211,3835,214,3846,228,3849,236,3849,249,3842,270,3841,272,3839,276,3837,278,3832,284,3831,286,3803,315,3801,318,3799,320,3796,323,3792,327,3779,342,3779,350,3868,350,3868,350,3868,349,3869,342,3873,316,3874,309,3874,308,3874,308,3865,308,3865,308,3862,322,3819,330,3801,329,3815,317,3825,308,3833,301,3839,296,3847,289,3874,252,3874,246,3874,232,3869,221,3850,205,3838,200xe">
            <v:path arrowok="t"/>
            <v:fill on="t" focussize="0,0"/>
            <v:stroke on="f"/>
            <v:imagedata o:title=""/>
            <o:lock v:ext="edit"/>
          </v:shape>
        </w:pict>
      </w:r>
      <w:r>
        <w:pict>
          <v:shape id="docshape37" o:spid="_x0000_s1060" style="position:absolute;left:0pt;margin-left:229.35pt;margin-top:10pt;height:7.55pt;width:5pt;mso-position-horizontal-relative:page;z-index:-251617280;mso-width-relative:page;mso-height-relative:page;" fillcolor="#333333" filled="t" stroked="f" coordorigin="4587,200" coordsize="100,151" path="m4607,303l4602,303,4598,304,4594,305,4588,310,4587,313,4587,327,4592,335,4610,347,4621,350,4649,350,4662,346,4668,341,4622,341,4612,338,4604,331,4605,331,4606,331,4606,330,4608,330,4609,330,4611,329,4611,328,4614,327,4614,326,4616,324,4616,323,4617,320,4617,319,4617,313,4616,310,4610,305,4607,303xm4667,209l4639,209,4642,210,4651,215,4654,221,4654,242,4652,250,4643,261,4638,264,4633,265,4628,265,4623,266,4617,266,4617,267,4617,273,4617,273,4618,273,4635,274,4640,274,4643,275,4653,280,4658,289,4658,317,4657,325,4653,331,4650,337,4643,341,4668,341,4682,329,4687,319,4687,295,4680,284,4667,277,4664,275,4661,273,4655,271,4652,270,4649,270,4649,270,4649,270,4649,269,4659,266,4667,261,4677,246,4680,239,4680,225,4677,218,4667,209xm4638,200l4622,200,4613,203,4597,216,4593,223,4594,232,4594,235,4595,238,4600,243,4603,244,4607,244,4612,244,4616,243,4620,238,4622,235,4622,231,4622,230,4622,229,4620,227,4619,226,4618,223,4618,222,4615,221,4614,221,4613,220,4612,219,4610,219,4609,219,4609,219,4613,215,4616,213,4625,210,4629,209,4667,209,4664,206,4655,202,4643,201,4642,200,4638,200xe">
            <v:path arrowok="t"/>
            <v:fill on="t" focussize="0,0"/>
            <v:stroke on="f"/>
            <v:imagedata o:title=""/>
            <o:lock v:ext="edit"/>
          </v:shape>
        </w:pict>
      </w:r>
      <w:r>
        <w:pict>
          <v:shape id="docshape38" o:spid="_x0000_s1061" style="position:absolute;left:0pt;margin-left:269.1pt;margin-top:10pt;height:7.5pt;width:5pt;mso-position-horizontal-relative:page;z-index:-251616256;mso-width-relative:page;mso-height-relative:page;" fillcolor="#333333" filled="t" stroked="f" coordorigin="5382,200" coordsize="100,150" path="m5456,200l5445,200,5433,202,5422,206,5412,212,5402,221,5393,232,5387,246,5384,260,5383,262,5382,277,5382,289,5383,299,5388,317,5391,324,5398,335,5402,339,5411,345,5416,347,5424,350,5429,350,5446,350,5457,346,5462,341,5428,341,5424,340,5420,337,5416,334,5413,330,5409,319,5408,311,5408,294,5408,289,5410,281,5411,276,5415,268,5416,267,5408,267,5408,267,5408,259,5408,252,5410,240,5414,230,5419,222,5426,213,5436,209,5470,209,5464,203,5456,200xm5462,259l5441,259,5447,262,5451,267,5453,269,5455,273,5456,281,5457,284,5457,313,5456,317,5456,319,5455,327,5453,330,5447,338,5441,341,5462,341,5474,330,5479,322,5481,313,5481,310,5482,307,5482,291,5480,284,5477,276,5474,272,5471,268,5463,260,5462,259xm5444,251l5425,251,5416,256,5410,264,5409,265,5409,266,5408,267,5416,267,5418,265,5425,260,5429,259,5462,259,5460,257,5456,255,5450,253,5444,251xm5470,209l5447,209,5453,210,5458,211,5462,215,5454,216,5451,220,5451,230,5452,233,5457,237,5460,238,5467,238,5470,237,5475,232,5476,230,5476,219,5474,213,5470,209xe">
            <v:path arrowok="t"/>
            <v:fill on="t" focussize="0,0"/>
            <v:stroke on="f"/>
            <v:imagedata o:title=""/>
            <o:lock v:ext="edit"/>
          </v:shape>
        </w:pict>
      </w:r>
      <w:r>
        <w:drawing>
          <wp:anchor distT="0" distB="0" distL="0" distR="0" simplePos="0" relativeHeight="251700224" behindDoc="1" locked="0" layoutInCell="1" allowOverlap="1">
            <wp:simplePos x="0" y="0"/>
            <wp:positionH relativeFrom="page">
              <wp:posOffset>1522095</wp:posOffset>
            </wp:positionH>
            <wp:positionV relativeFrom="paragraph">
              <wp:posOffset>412750</wp:posOffset>
            </wp:positionV>
            <wp:extent cx="1004570" cy="104775"/>
            <wp:effectExtent l="0" t="0" r="0" b="0"/>
            <wp:wrapNone/>
            <wp:docPr id="10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55.png"/>
                    <pic:cNvPicPr>
                      <a:picLocks noChangeAspect="1"/>
                    </pic:cNvPicPr>
                  </pic:nvPicPr>
                  <pic:blipFill>
                    <a:blip r:embed="rId61" cstate="print"/>
                    <a:stretch>
                      <a:fillRect/>
                    </a:stretch>
                  </pic:blipFill>
                  <pic:spPr>
                    <a:xfrm>
                      <a:off x="0" y="0"/>
                      <a:ext cx="1004485" cy="104819"/>
                    </a:xfrm>
                    <a:prstGeom prst="rect">
                      <a:avLst/>
                    </a:prstGeom>
                  </pic:spPr>
                </pic:pic>
              </a:graphicData>
            </a:graphic>
          </wp:anchor>
        </w:drawing>
      </w:r>
      <w:r>
        <w:drawing>
          <wp:anchor distT="0" distB="0" distL="0" distR="0" simplePos="0" relativeHeight="251701248" behindDoc="1" locked="0" layoutInCell="1" allowOverlap="1">
            <wp:simplePos x="0" y="0"/>
            <wp:positionH relativeFrom="page">
              <wp:posOffset>5305425</wp:posOffset>
            </wp:positionH>
            <wp:positionV relativeFrom="paragraph">
              <wp:posOffset>1136650</wp:posOffset>
            </wp:positionV>
            <wp:extent cx="1013460" cy="95250"/>
            <wp:effectExtent l="0" t="0" r="0" b="0"/>
            <wp:wrapNone/>
            <wp:docPr id="10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56.png"/>
                    <pic:cNvPicPr>
                      <a:picLocks noChangeAspect="1"/>
                    </pic:cNvPicPr>
                  </pic:nvPicPr>
                  <pic:blipFill>
                    <a:blip r:embed="rId62" cstate="print"/>
                    <a:stretch>
                      <a:fillRect/>
                    </a:stretch>
                  </pic:blipFill>
                  <pic:spPr>
                    <a:xfrm>
                      <a:off x="0" y="0"/>
                      <a:ext cx="1013447" cy="95250"/>
                    </a:xfrm>
                    <a:prstGeom prst="rect">
                      <a:avLst/>
                    </a:prstGeom>
                  </pic:spPr>
                </pic:pic>
              </a:graphicData>
            </a:graphic>
          </wp:anchor>
        </w:drawing>
      </w:r>
      <w:r>
        <w:rPr>
          <w:color w:val="333333"/>
          <w:position w:val="1"/>
          <w:sz w:val="19"/>
        </w:rPr>
        <w:t xml:space="preserve">因 </w:t>
      </w:r>
      <w:r>
        <w:rPr>
          <w:color w:val="333333"/>
          <w:sz w:val="19"/>
        </w:rPr>
        <w:drawing>
          <wp:inline distT="0" distB="0" distL="0" distR="0">
            <wp:extent cx="119380" cy="127000"/>
            <wp:effectExtent l="0" t="0" r="0" b="0"/>
            <wp:docPr id="11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7.png"/>
                    <pic:cNvPicPr>
                      <a:picLocks noChangeAspect="1"/>
                    </pic:cNvPicPr>
                  </pic:nvPicPr>
                  <pic:blipFill>
                    <a:blip r:embed="rId63" cstate="print"/>
                    <a:stretch>
                      <a:fillRect/>
                    </a:stretch>
                  </pic:blipFill>
                  <pic:spPr>
                    <a:xfrm>
                      <a:off x="0" y="0"/>
                      <a:ext cx="119752" cy="127297"/>
                    </a:xfrm>
                    <a:prstGeom prst="rect">
                      <a:avLst/>
                    </a:prstGeom>
                  </pic:spPr>
                </pic:pic>
              </a:graphicData>
            </a:graphic>
          </wp:inline>
        </w:drawing>
      </w:r>
      <w:r>
        <w:rPr>
          <w:rFonts w:ascii="Times New Roman" w:eastAsia="Times New Roman"/>
          <w:color w:val="333333"/>
          <w:spacing w:val="80"/>
          <w:w w:val="150"/>
          <w:sz w:val="19"/>
        </w:rPr>
        <w:t xml:space="preserve">    </w:t>
      </w:r>
      <w:r>
        <w:rPr>
          <w:rFonts w:ascii="Times New Roman" w:eastAsia="Times New Roman"/>
          <w:color w:val="333333"/>
          <w:sz w:val="19"/>
        </w:rPr>
        <w:drawing>
          <wp:inline distT="0" distB="0" distL="0" distR="0">
            <wp:extent cx="120015" cy="127000"/>
            <wp:effectExtent l="0" t="0" r="0" b="0"/>
            <wp:docPr id="11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58.png"/>
                    <pic:cNvPicPr>
                      <a:picLocks noChangeAspect="1"/>
                    </pic:cNvPicPr>
                  </pic:nvPicPr>
                  <pic:blipFill>
                    <a:blip r:embed="rId64" cstate="print"/>
                    <a:stretch>
                      <a:fillRect/>
                    </a:stretch>
                  </pic:blipFill>
                  <pic:spPr>
                    <a:xfrm>
                      <a:off x="0" y="0"/>
                      <a:ext cx="120492" cy="127297"/>
                    </a:xfrm>
                    <a:prstGeom prst="rect">
                      <a:avLst/>
                    </a:prstGeom>
                  </pic:spPr>
                </pic:pic>
              </a:graphicData>
            </a:graphic>
          </wp:inline>
        </w:drawing>
      </w:r>
      <w:r>
        <w:rPr>
          <w:rFonts w:ascii="Times New Roman" w:eastAsia="Times New Roman"/>
          <w:color w:val="333333"/>
          <w:spacing w:val="40"/>
          <w:position w:val="1"/>
          <w:sz w:val="19"/>
        </w:rPr>
        <w:t xml:space="preserve"> </w:t>
      </w:r>
      <w:r>
        <w:rPr>
          <w:rFonts w:ascii="Arial" w:eastAsia="Arial"/>
          <w:color w:val="333333"/>
          <w:position w:val="1"/>
          <w:sz w:val="19"/>
        </w:rPr>
        <w:t xml:space="preserve">, </w:t>
      </w:r>
      <w:r>
        <w:rPr>
          <w:color w:val="333333"/>
          <w:position w:val="1"/>
          <w:sz w:val="19"/>
        </w:rPr>
        <w:t>则子网</w:t>
      </w:r>
      <w:r>
        <w:rPr>
          <w:color w:val="333333"/>
          <w:position w:val="1"/>
          <w:sz w:val="19"/>
        </w:rPr>
        <w:tab/>
      </w:r>
      <w:r>
        <w:rPr>
          <w:color w:val="333333"/>
          <w:spacing w:val="-4"/>
          <w:position w:val="1"/>
          <w:sz w:val="19"/>
        </w:rPr>
        <w:t>和子网</w:t>
      </w:r>
      <w:r>
        <w:rPr>
          <w:color w:val="333333"/>
          <w:position w:val="1"/>
          <w:sz w:val="19"/>
        </w:rPr>
        <w:tab/>
      </w:r>
      <w:r>
        <w:rPr>
          <w:color w:val="333333"/>
          <w:spacing w:val="-4"/>
          <w:position w:val="1"/>
          <w:sz w:val="19"/>
        </w:rPr>
        <w:t>分别需</w:t>
      </w:r>
      <w:r>
        <w:rPr>
          <w:color w:val="333333"/>
          <w:position w:val="1"/>
          <w:sz w:val="19"/>
        </w:rPr>
        <w:tab/>
      </w:r>
      <w:r>
        <w:rPr>
          <w:color w:val="333333"/>
          <w:spacing w:val="-4"/>
          <w:position w:val="1"/>
          <w:sz w:val="19"/>
        </w:rPr>
        <w:t>位主机号</w:t>
      </w:r>
      <w:r>
        <w:rPr>
          <w:rFonts w:ascii="Arial" w:eastAsia="Arial"/>
          <w:color w:val="333333"/>
          <w:spacing w:val="-4"/>
          <w:position w:val="1"/>
          <w:sz w:val="19"/>
        </w:rPr>
        <w:t>.</w:t>
      </w:r>
      <w:r>
        <w:rPr>
          <w:color w:val="333333"/>
          <w:spacing w:val="-2"/>
          <w:sz w:val="19"/>
        </w:rPr>
        <w:t>取子网掩码</w:t>
      </w:r>
      <w:r>
        <w:rPr>
          <w:color w:val="333333"/>
          <w:sz w:val="19"/>
        </w:rPr>
        <w:tab/>
      </w:r>
      <w:r>
        <w:rPr>
          <w:color w:val="333333"/>
          <w:sz w:val="19"/>
        </w:rPr>
        <w:tab/>
      </w:r>
      <w:r>
        <w:rPr>
          <w:rFonts w:ascii="Arial" w:eastAsia="Arial"/>
          <w:color w:val="333333"/>
          <w:sz w:val="19"/>
        </w:rPr>
        <w:t xml:space="preserve">, </w:t>
      </w:r>
      <w:r>
        <w:rPr>
          <w:color w:val="333333"/>
          <w:sz w:val="19"/>
        </w:rPr>
        <w:t>则</w:t>
      </w:r>
      <w:r>
        <w:rPr>
          <w:rFonts w:ascii="Arial" w:eastAsia="Arial"/>
          <w:color w:val="333333"/>
          <w:sz w:val="19"/>
        </w:rPr>
        <w:t>:</w:t>
      </w:r>
    </w:p>
    <w:p>
      <w:pPr>
        <w:pStyle w:val="6"/>
        <w:spacing w:before="7"/>
        <w:rPr>
          <w:rFonts w:ascii="Arial"/>
          <w:sz w:val="9"/>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1696"/>
        <w:gridCol w:w="5373"/>
        <w:gridCol w:w="328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shd w:val="clear" w:color="auto" w:fill="F7F7F7"/>
          </w:tcPr>
          <w:p>
            <w:pPr>
              <w:pStyle w:val="12"/>
              <w:spacing w:before="62"/>
              <w:ind w:left="358" w:right="347"/>
              <w:jc w:val="center"/>
              <w:rPr>
                <w:b/>
                <w:sz w:val="19"/>
              </w:rPr>
            </w:pPr>
            <w:r>
              <w:rPr>
                <w:b/>
                <w:color w:val="333333"/>
                <w:sz w:val="19"/>
              </w:rPr>
              <w:t>主机</w:t>
            </w:r>
            <w:r>
              <w:rPr>
                <w:rFonts w:ascii="Arial" w:eastAsia="Arial"/>
                <w:b/>
                <w:color w:val="333333"/>
                <w:sz w:val="19"/>
              </w:rPr>
              <w:t>IP</w:t>
            </w:r>
            <w:r>
              <w:rPr>
                <w:b/>
                <w:color w:val="333333"/>
                <w:sz w:val="19"/>
              </w:rPr>
              <w:t>地</w:t>
            </w:r>
            <w:r>
              <w:rPr>
                <w:b/>
                <w:color w:val="333333"/>
                <w:spacing w:val="-10"/>
                <w:sz w:val="19"/>
              </w:rPr>
              <w:t>址</w:t>
            </w:r>
          </w:p>
        </w:tc>
        <w:tc>
          <w:tcPr>
            <w:tcW w:w="5373" w:type="dxa"/>
            <w:shd w:val="clear" w:color="auto" w:fill="F7F7F7"/>
          </w:tcPr>
          <w:p>
            <w:pPr>
              <w:pStyle w:val="12"/>
              <w:spacing w:before="9"/>
              <w:rPr>
                <w:rFonts w:ascii="Arial"/>
                <w:sz w:val="12"/>
              </w:rPr>
            </w:pPr>
          </w:p>
          <w:p>
            <w:pPr>
              <w:pStyle w:val="12"/>
              <w:spacing w:line="165" w:lineRule="exact"/>
              <w:ind w:left="745"/>
              <w:rPr>
                <w:rFonts w:ascii="Arial"/>
                <w:sz w:val="16"/>
              </w:rPr>
            </w:pPr>
            <w:r>
              <w:rPr>
                <w:rFonts w:ascii="Arial"/>
                <w:position w:val="-2"/>
                <w:sz w:val="16"/>
              </w:rPr>
              <w:drawing>
                <wp:inline distT="0" distB="0" distL="0" distR="0">
                  <wp:extent cx="2466975" cy="104775"/>
                  <wp:effectExtent l="0" t="0" r="0" b="0"/>
                  <wp:docPr id="11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59.png"/>
                          <pic:cNvPicPr>
                            <a:picLocks noChangeAspect="1"/>
                          </pic:cNvPicPr>
                        </pic:nvPicPr>
                        <pic:blipFill>
                          <a:blip r:embed="rId65" cstate="print"/>
                          <a:stretch>
                            <a:fillRect/>
                          </a:stretch>
                        </pic:blipFill>
                        <pic:spPr>
                          <a:xfrm>
                            <a:off x="0" y="0"/>
                            <a:ext cx="2467320" cy="104775"/>
                          </a:xfrm>
                          <a:prstGeom prst="rect">
                            <a:avLst/>
                          </a:prstGeom>
                        </pic:spPr>
                      </pic:pic>
                    </a:graphicData>
                  </a:graphic>
                </wp:inline>
              </w:drawing>
            </w:r>
          </w:p>
        </w:tc>
        <w:tc>
          <w:tcPr>
            <w:tcW w:w="3287" w:type="dxa"/>
            <w:shd w:val="clear" w:color="auto" w:fill="F7F7F7"/>
          </w:tcPr>
          <w:p>
            <w:pPr>
              <w:pStyle w:val="12"/>
              <w:spacing w:before="9"/>
              <w:rPr>
                <w:rFonts w:ascii="Arial"/>
                <w:sz w:val="12"/>
              </w:rPr>
            </w:pPr>
          </w:p>
          <w:p>
            <w:pPr>
              <w:pStyle w:val="12"/>
              <w:spacing w:line="165" w:lineRule="exact"/>
              <w:ind w:left="946"/>
              <w:rPr>
                <w:rFonts w:ascii="Arial"/>
                <w:sz w:val="16"/>
              </w:rPr>
            </w:pPr>
            <w:r>
              <w:rPr>
                <w:rFonts w:ascii="Arial"/>
                <w:position w:val="-2"/>
                <w:sz w:val="16"/>
              </w:rPr>
              <w:drawing>
                <wp:inline distT="0" distB="0" distL="0" distR="0">
                  <wp:extent cx="880745" cy="104775"/>
                  <wp:effectExtent l="0" t="0" r="0" b="0"/>
                  <wp:docPr id="117" name="image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60.png"/>
                          <pic:cNvPicPr>
                            <a:picLocks noChangeAspect="1"/>
                          </pic:cNvPicPr>
                        </pic:nvPicPr>
                        <pic:blipFill>
                          <a:blip r:embed="rId66" cstate="print"/>
                          <a:stretch>
                            <a:fillRect/>
                          </a:stretch>
                        </pic:blipFill>
                        <pic:spPr>
                          <a:xfrm>
                            <a:off x="0" y="0"/>
                            <a:ext cx="881241" cy="104775"/>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tcPr>
          <w:p>
            <w:pPr>
              <w:pStyle w:val="12"/>
              <w:spacing w:before="62"/>
              <w:ind w:left="358" w:right="347"/>
              <w:jc w:val="center"/>
              <w:rPr>
                <w:sz w:val="19"/>
              </w:rPr>
            </w:pPr>
            <w:r>
              <w:rPr>
                <w:color w:val="333333"/>
                <w:sz w:val="19"/>
              </w:rPr>
              <w:t>子网掩</w:t>
            </w:r>
            <w:r>
              <w:rPr>
                <w:color w:val="333333"/>
                <w:spacing w:val="-10"/>
                <w:sz w:val="19"/>
              </w:rPr>
              <w:t>码</w:t>
            </w:r>
          </w:p>
        </w:tc>
        <w:tc>
          <w:tcPr>
            <w:tcW w:w="5373" w:type="dxa"/>
          </w:tcPr>
          <w:p>
            <w:pPr>
              <w:pStyle w:val="12"/>
              <w:spacing w:before="1"/>
              <w:rPr>
                <w:rFonts w:ascii="Arial"/>
                <w:sz w:val="14"/>
              </w:rPr>
            </w:pPr>
          </w:p>
          <w:p>
            <w:pPr>
              <w:pStyle w:val="12"/>
              <w:spacing w:line="150" w:lineRule="exact"/>
              <w:ind w:left="729"/>
              <w:rPr>
                <w:rFonts w:ascii="Arial"/>
                <w:sz w:val="15"/>
              </w:rPr>
            </w:pPr>
            <w:r>
              <w:rPr>
                <w:rFonts w:ascii="Arial"/>
                <w:position w:val="-2"/>
                <w:sz w:val="15"/>
              </w:rPr>
              <w:drawing>
                <wp:inline distT="0" distB="0" distL="0" distR="0">
                  <wp:extent cx="2486025" cy="95250"/>
                  <wp:effectExtent l="0" t="0" r="0" b="0"/>
                  <wp:docPr id="11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1.png"/>
                          <pic:cNvPicPr>
                            <a:picLocks noChangeAspect="1"/>
                          </pic:cNvPicPr>
                        </pic:nvPicPr>
                        <pic:blipFill>
                          <a:blip r:embed="rId67" cstate="print"/>
                          <a:stretch>
                            <a:fillRect/>
                          </a:stretch>
                        </pic:blipFill>
                        <pic:spPr>
                          <a:xfrm>
                            <a:off x="0" y="0"/>
                            <a:ext cx="2486492" cy="95250"/>
                          </a:xfrm>
                          <a:prstGeom prst="rect">
                            <a:avLst/>
                          </a:prstGeom>
                        </pic:spPr>
                      </pic:pic>
                    </a:graphicData>
                  </a:graphic>
                </wp:inline>
              </w:drawing>
            </w:r>
          </w:p>
        </w:tc>
        <w:tc>
          <w:tcPr>
            <w:tcW w:w="3287" w:type="dxa"/>
          </w:tcPr>
          <w:p>
            <w:pPr>
              <w:pStyle w:val="12"/>
              <w:spacing w:before="62"/>
              <w:ind w:left="2170"/>
              <w:rPr>
                <w:sz w:val="19"/>
              </w:rPr>
            </w:pPr>
            <w:r>
              <w:rPr>
                <w:color w:val="333333"/>
                <w:sz w:val="19"/>
              </w:rPr>
              <w:t xml:space="preserve">或 </w:t>
            </w:r>
            <w:r>
              <w:rPr>
                <w:color w:val="333333"/>
                <w:position w:val="-5"/>
                <w:sz w:val="19"/>
              </w:rPr>
              <w:drawing>
                <wp:inline distT="0" distB="0" distL="0" distR="0">
                  <wp:extent cx="204470" cy="152400"/>
                  <wp:effectExtent l="0" t="0" r="0" b="0"/>
                  <wp:docPr id="12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62.png"/>
                          <pic:cNvPicPr>
                            <a:picLocks noChangeAspect="1"/>
                          </pic:cNvPicPr>
                        </pic:nvPicPr>
                        <pic:blipFill>
                          <a:blip r:embed="rId68" cstate="print"/>
                          <a:stretch>
                            <a:fillRect/>
                          </a:stretch>
                        </pic:blipFill>
                        <pic:spPr>
                          <a:xfrm>
                            <a:off x="0" y="0"/>
                            <a:ext cx="204488" cy="152464"/>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696" w:type="dxa"/>
            <w:shd w:val="clear" w:color="auto" w:fill="F7F7F7"/>
          </w:tcPr>
          <w:p>
            <w:pPr>
              <w:pStyle w:val="12"/>
              <w:spacing w:before="62"/>
              <w:ind w:left="358" w:right="347"/>
              <w:jc w:val="center"/>
              <w:rPr>
                <w:sz w:val="19"/>
              </w:rPr>
            </w:pPr>
            <w:r>
              <w:rPr>
                <w:color w:val="333333"/>
                <w:sz w:val="19"/>
              </w:rPr>
              <w:t>与</w:t>
            </w:r>
            <w:r>
              <w:rPr>
                <w:color w:val="333333"/>
                <w:spacing w:val="-10"/>
                <w:sz w:val="19"/>
              </w:rPr>
              <w:t>值</w:t>
            </w:r>
          </w:p>
        </w:tc>
        <w:tc>
          <w:tcPr>
            <w:tcW w:w="5373" w:type="dxa"/>
            <w:shd w:val="clear" w:color="auto" w:fill="F7F7F7"/>
          </w:tcPr>
          <w:p>
            <w:pPr>
              <w:pStyle w:val="12"/>
              <w:spacing w:before="1"/>
              <w:rPr>
                <w:rFonts w:ascii="Arial"/>
                <w:sz w:val="14"/>
              </w:rPr>
            </w:pPr>
          </w:p>
          <w:p>
            <w:pPr>
              <w:pStyle w:val="12"/>
              <w:spacing w:line="150" w:lineRule="exact"/>
              <w:ind w:left="729"/>
              <w:rPr>
                <w:rFonts w:ascii="Arial"/>
                <w:sz w:val="15"/>
              </w:rPr>
            </w:pPr>
            <w:r>
              <w:rPr>
                <w:rFonts w:ascii="Arial"/>
                <w:position w:val="-2"/>
                <w:sz w:val="15"/>
              </w:rPr>
              <w:drawing>
                <wp:inline distT="0" distB="0" distL="0" distR="0">
                  <wp:extent cx="2486025" cy="95250"/>
                  <wp:effectExtent l="0" t="0" r="0" b="0"/>
                  <wp:docPr id="123" name="image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63.png"/>
                          <pic:cNvPicPr>
                            <a:picLocks noChangeAspect="1"/>
                          </pic:cNvPicPr>
                        </pic:nvPicPr>
                        <pic:blipFill>
                          <a:blip r:embed="rId69" cstate="print"/>
                          <a:stretch>
                            <a:fillRect/>
                          </a:stretch>
                        </pic:blipFill>
                        <pic:spPr>
                          <a:xfrm>
                            <a:off x="0" y="0"/>
                            <a:ext cx="2486492" cy="95250"/>
                          </a:xfrm>
                          <a:prstGeom prst="rect">
                            <a:avLst/>
                          </a:prstGeom>
                        </pic:spPr>
                      </pic:pic>
                    </a:graphicData>
                  </a:graphic>
                </wp:inline>
              </w:drawing>
            </w:r>
          </w:p>
        </w:tc>
        <w:tc>
          <w:tcPr>
            <w:tcW w:w="3287" w:type="dxa"/>
            <w:shd w:val="clear" w:color="auto" w:fill="F7F7F7"/>
          </w:tcPr>
          <w:p>
            <w:pPr>
              <w:pStyle w:val="12"/>
              <w:spacing w:before="1"/>
              <w:rPr>
                <w:rFonts w:ascii="Arial"/>
                <w:sz w:val="14"/>
              </w:rPr>
            </w:pPr>
          </w:p>
          <w:p>
            <w:pPr>
              <w:pStyle w:val="12"/>
              <w:spacing w:line="150" w:lineRule="exact"/>
              <w:ind w:left="961"/>
              <w:rPr>
                <w:rFonts w:ascii="Arial"/>
                <w:sz w:val="15"/>
              </w:rPr>
            </w:pPr>
            <w:r>
              <w:rPr>
                <w:rFonts w:ascii="Arial"/>
                <w:position w:val="-2"/>
                <w:sz w:val="15"/>
              </w:rPr>
              <w:drawing>
                <wp:inline distT="0" distB="0" distL="0" distR="0">
                  <wp:extent cx="862330" cy="95250"/>
                  <wp:effectExtent l="0" t="0" r="0" b="0"/>
                  <wp:docPr id="125" name="imag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64.png"/>
                          <pic:cNvPicPr>
                            <a:picLocks noChangeAspect="1"/>
                          </pic:cNvPicPr>
                        </pic:nvPicPr>
                        <pic:blipFill>
                          <a:blip r:embed="rId70" cstate="print"/>
                          <a:stretch>
                            <a:fillRect/>
                          </a:stretch>
                        </pic:blipFill>
                        <pic:spPr>
                          <a:xfrm>
                            <a:off x="0" y="0"/>
                            <a:ext cx="862388" cy="95250"/>
                          </a:xfrm>
                          <a:prstGeom prst="rect">
                            <a:avLst/>
                          </a:prstGeom>
                        </pic:spPr>
                      </pic:pic>
                    </a:graphicData>
                  </a:graphic>
                </wp:inline>
              </w:drawing>
            </w:r>
          </w:p>
        </w:tc>
      </w:tr>
    </w:tbl>
    <w:p>
      <w:pPr>
        <w:pStyle w:val="6"/>
        <w:tabs>
          <w:tab w:val="left" w:pos="1500"/>
          <w:tab w:val="left" w:pos="5700"/>
        </w:tabs>
        <w:spacing w:before="210"/>
        <w:ind w:left="696"/>
        <w:rPr>
          <w:rFonts w:ascii="Arial" w:eastAsia="Arial"/>
        </w:rPr>
      </w:pPr>
      <w:r>
        <w:pict>
          <v:shape id="docshape39" o:spid="_x0000_s1062" style="position:absolute;left:0pt;margin-left:100.35pt;margin-top:14.75pt;height:8.3pt;width:4.8pt;mso-position-horizontal-relative:page;z-index:-251615232;mso-width-relative:page;mso-height-relative:page;" fillcolor="#333333" filled="t" stroked="f" coordorigin="2008,296" coordsize="96,166" path="m2067,296l2040,296,2029,300,2012,317,2008,327,2008,343,2009,347,2014,353,2018,354,2022,354,2022,325,2022,325,2022,324,2023,322,2026,317,2029,314,2037,309,2041,307,2057,307,2065,311,2075,326,2078,335,2078,349,2071,372,2070,374,2068,379,2066,381,2062,388,2060,390,2033,422,2030,425,2028,427,2025,431,2021,435,2008,452,2008,461,2097,461,2097,460,2097,459,2099,452,2102,423,2103,415,2104,415,2104,414,2094,414,2094,415,2091,429,2048,438,2030,438,2044,424,2054,414,2062,406,2068,401,2076,394,2104,353,2104,346,2103,331,2099,319,2079,300,2067,296xe">
            <v:path arrowok="t"/>
            <v:fill on="t" focussize="0,0"/>
            <v:stroke on="f"/>
            <v:imagedata o:title=""/>
            <o:lock v:ext="edit"/>
          </v:shape>
        </w:pict>
      </w:r>
      <w:r>
        <w:drawing>
          <wp:anchor distT="0" distB="0" distL="0" distR="0" simplePos="0" relativeHeight="251702272" behindDoc="1" locked="0" layoutInCell="1" allowOverlap="1">
            <wp:simplePos x="0" y="0"/>
            <wp:positionH relativeFrom="page">
              <wp:posOffset>2065655</wp:posOffset>
            </wp:positionH>
            <wp:positionV relativeFrom="paragraph">
              <wp:posOffset>187325</wp:posOffset>
            </wp:positionV>
            <wp:extent cx="1930400" cy="104775"/>
            <wp:effectExtent l="0" t="0" r="0" b="0"/>
            <wp:wrapNone/>
            <wp:docPr id="12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65.png"/>
                    <pic:cNvPicPr>
                      <a:picLocks noChangeAspect="1"/>
                    </pic:cNvPicPr>
                  </pic:nvPicPr>
                  <pic:blipFill>
                    <a:blip r:embed="rId71" cstate="print"/>
                    <a:stretch>
                      <a:fillRect/>
                    </a:stretch>
                  </pic:blipFill>
                  <pic:spPr>
                    <a:xfrm>
                      <a:off x="0" y="0"/>
                      <a:ext cx="1930325" cy="104819"/>
                    </a:xfrm>
                    <a:prstGeom prst="rect">
                      <a:avLst/>
                    </a:prstGeom>
                  </pic:spPr>
                </pic:pic>
              </a:graphicData>
            </a:graphic>
          </wp:anchor>
        </w:drawing>
      </w:r>
      <w:r>
        <w:rPr>
          <w:color w:val="333333"/>
        </w:rPr>
        <w:t>故子</w:t>
      </w:r>
      <w:r>
        <w:rPr>
          <w:color w:val="333333"/>
          <w:spacing w:val="-10"/>
        </w:rPr>
        <w:t>网</w:t>
      </w:r>
      <w:r>
        <w:rPr>
          <w:color w:val="333333"/>
        </w:rPr>
        <w:tab/>
      </w:r>
      <w:r>
        <w:rPr>
          <w:color w:val="333333"/>
        </w:rPr>
        <w:t>的地址范围</w:t>
      </w:r>
      <w:r>
        <w:rPr>
          <w:rFonts w:ascii="Arial" w:eastAsia="Arial"/>
          <w:color w:val="333333"/>
          <w:spacing w:val="-10"/>
        </w:rPr>
        <w:t>:</w:t>
      </w:r>
      <w:r>
        <w:rPr>
          <w:rFonts w:ascii="Arial" w:eastAsia="Arial"/>
          <w:color w:val="333333"/>
        </w:rPr>
        <w:tab/>
      </w:r>
      <w:r>
        <w:rPr>
          <w:rFonts w:ascii="Arial" w:eastAsia="Arial"/>
          <w:color w:val="333333"/>
          <w:spacing w:val="-10"/>
        </w:rPr>
        <w:t>.</w:t>
      </w:r>
    </w:p>
    <w:p>
      <w:pPr>
        <w:spacing w:after="0"/>
        <w:rPr>
          <w:rFonts w:ascii="Arial" w:eastAsia="Arial"/>
        </w:rPr>
        <w:sectPr>
          <w:pgSz w:w="11900" w:h="16840"/>
          <w:pgMar w:top="460" w:right="660" w:bottom="340" w:left="660" w:header="188" w:footer="151" w:gutter="0"/>
          <w:cols w:space="720" w:num="1"/>
        </w:sectPr>
      </w:pPr>
    </w:p>
    <w:p>
      <w:pPr>
        <w:pStyle w:val="6"/>
        <w:spacing w:before="0"/>
        <w:rPr>
          <w:rFonts w:ascii="Arial"/>
          <w:sz w:val="9"/>
        </w:rPr>
      </w:pPr>
    </w:p>
    <w:tbl>
      <w:tblPr>
        <w:tblStyle w:val="8"/>
        <w:tblW w:w="0" w:type="auto"/>
        <w:tblInd w:w="4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298"/>
        <w:gridCol w:w="1662"/>
        <w:gridCol w:w="5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7" w:hRule="atLeast"/>
        </w:trPr>
        <w:tc>
          <w:tcPr>
            <w:tcW w:w="2298" w:type="dxa"/>
          </w:tcPr>
          <w:p>
            <w:pPr>
              <w:pStyle w:val="12"/>
              <w:spacing w:line="308" w:lineRule="exact"/>
              <w:ind w:left="50"/>
              <w:rPr>
                <w:sz w:val="19"/>
              </w:rPr>
            </w:pPr>
            <w:r>
              <w:rPr>
                <w:rFonts w:ascii="Arial" w:eastAsia="Arial"/>
                <w:color w:val="333333"/>
                <w:sz w:val="19"/>
              </w:rPr>
              <w:t>(3)</w:t>
            </w:r>
            <w:r>
              <w:rPr>
                <w:rFonts w:ascii="Arial" w:eastAsia="Arial"/>
                <w:color w:val="333333"/>
                <w:spacing w:val="1"/>
                <w:sz w:val="19"/>
              </w:rPr>
              <w:t xml:space="preserve"> </w:t>
            </w:r>
            <w:r>
              <w:rPr>
                <w:color w:val="333333"/>
                <w:sz w:val="19"/>
              </w:rPr>
              <w:t>下一地</w:t>
            </w:r>
            <w:r>
              <w:rPr>
                <w:color w:val="333333"/>
                <w:spacing w:val="-10"/>
                <w:sz w:val="19"/>
              </w:rPr>
              <w:t>址</w:t>
            </w:r>
          </w:p>
        </w:tc>
        <w:tc>
          <w:tcPr>
            <w:tcW w:w="1662" w:type="dxa"/>
          </w:tcPr>
          <w:p>
            <w:pPr>
              <w:pStyle w:val="12"/>
              <w:spacing w:line="308" w:lineRule="exact"/>
              <w:ind w:left="289"/>
              <w:rPr>
                <w:sz w:val="19"/>
              </w:rPr>
            </w:pPr>
            <w:r>
              <w:rPr>
                <w:color w:val="333333"/>
                <w:sz w:val="19"/>
              </w:rPr>
              <w:t xml:space="preserve">中 </w:t>
            </w:r>
            <w:r>
              <w:rPr>
                <w:color w:val="333333"/>
                <w:position w:val="-5"/>
                <w:sz w:val="19"/>
              </w:rPr>
              <w:drawing>
                <wp:inline distT="0" distB="0" distL="0" distR="0">
                  <wp:extent cx="598170" cy="152400"/>
                  <wp:effectExtent l="0" t="0" r="0" b="0"/>
                  <wp:docPr id="12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66.png"/>
                          <pic:cNvPicPr>
                            <a:picLocks noChangeAspect="1"/>
                          </pic:cNvPicPr>
                        </pic:nvPicPr>
                        <pic:blipFill>
                          <a:blip r:embed="rId72" cstate="print"/>
                          <a:stretch>
                            <a:fillRect/>
                          </a:stretch>
                        </pic:blipFill>
                        <pic:spPr>
                          <a:xfrm>
                            <a:off x="0" y="0"/>
                            <a:ext cx="598576" cy="152464"/>
                          </a:xfrm>
                          <a:prstGeom prst="rect">
                            <a:avLst/>
                          </a:prstGeom>
                        </pic:spPr>
                      </pic:pic>
                    </a:graphicData>
                  </a:graphic>
                </wp:inline>
              </w:drawing>
            </w:r>
          </w:p>
        </w:tc>
        <w:tc>
          <w:tcPr>
            <w:tcW w:w="5812" w:type="dxa"/>
          </w:tcPr>
          <w:p>
            <w:pPr>
              <w:pStyle w:val="12"/>
              <w:tabs>
                <w:tab w:val="left" w:pos="3774"/>
                <w:tab w:val="left" w:pos="4441"/>
              </w:tabs>
              <w:spacing w:line="308" w:lineRule="exact"/>
              <w:ind w:left="1253"/>
              <w:rPr>
                <w:rFonts w:ascii="Arial" w:eastAsia="Arial"/>
                <w:sz w:val="19"/>
              </w:rPr>
            </w:pPr>
            <w:r>
              <w:rPr>
                <w:rFonts w:ascii="Arial" w:eastAsia="Arial"/>
                <w:color w:val="333333"/>
                <w:sz w:val="19"/>
              </w:rPr>
              <w:t>,</w:t>
            </w:r>
            <w:r>
              <w:rPr>
                <w:rFonts w:ascii="Arial" w:eastAsia="Arial"/>
                <w:color w:val="333333"/>
                <w:spacing w:val="24"/>
                <w:sz w:val="19"/>
              </w:rPr>
              <w:t xml:space="preserve"> </w:t>
            </w:r>
            <w:r>
              <w:rPr>
                <w:color w:val="333333"/>
                <w:sz w:val="19"/>
              </w:rPr>
              <w:t>则第四个字节的主机号</w:t>
            </w:r>
            <w:r>
              <w:rPr>
                <w:rFonts w:ascii="Arial" w:eastAsia="Arial"/>
                <w:color w:val="333333"/>
                <w:sz w:val="19"/>
              </w:rPr>
              <w:t>(</w:t>
            </w:r>
            <w:r>
              <w:rPr>
                <w:color w:val="333333"/>
                <w:spacing w:val="-10"/>
                <w:sz w:val="19"/>
              </w:rPr>
              <w:t>后</w:t>
            </w:r>
            <w:r>
              <w:rPr>
                <w:color w:val="333333"/>
                <w:sz w:val="19"/>
              </w:rPr>
              <w:tab/>
            </w:r>
            <w:r>
              <w:rPr>
                <w:color w:val="333333"/>
                <w:w w:val="95"/>
                <w:sz w:val="19"/>
              </w:rPr>
              <w:t>位</w:t>
            </w:r>
            <w:r>
              <w:rPr>
                <w:rFonts w:ascii="Arial" w:eastAsia="Arial"/>
                <w:color w:val="333333"/>
                <w:w w:val="95"/>
                <w:sz w:val="19"/>
              </w:rPr>
              <w:t>)</w:t>
            </w:r>
            <w:r>
              <w:rPr>
                <w:color w:val="333333"/>
                <w:spacing w:val="-10"/>
                <w:w w:val="95"/>
                <w:sz w:val="19"/>
              </w:rPr>
              <w:t>全</w:t>
            </w:r>
            <w:r>
              <w:rPr>
                <w:color w:val="333333"/>
                <w:sz w:val="19"/>
              </w:rPr>
              <w:tab/>
            </w:r>
            <w:r>
              <w:rPr>
                <w:rFonts w:ascii="Arial" w:eastAsia="Arial"/>
                <w:color w:val="333333"/>
                <w:sz w:val="19"/>
              </w:rPr>
              <w:t>,</w:t>
            </w:r>
            <w:r>
              <w:rPr>
                <w:rFonts w:ascii="Arial" w:eastAsia="Arial"/>
                <w:color w:val="333333"/>
                <w:spacing w:val="14"/>
                <w:sz w:val="19"/>
              </w:rPr>
              <w:t xml:space="preserve"> </w:t>
            </w:r>
            <w:r>
              <w:rPr>
                <w:color w:val="333333"/>
                <w:sz w:val="19"/>
              </w:rPr>
              <w:t>留作广播地址</w:t>
            </w:r>
            <w:r>
              <w:rPr>
                <w:rFonts w:ascii="Arial" w:eastAsia="Arial"/>
                <w:color w:val="333333"/>
                <w:spacing w:val="-10"/>
                <w:sz w:val="19"/>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23" w:hRule="atLeast"/>
        </w:trPr>
        <w:tc>
          <w:tcPr>
            <w:tcW w:w="2298" w:type="dxa"/>
          </w:tcPr>
          <w:p>
            <w:pPr>
              <w:pStyle w:val="12"/>
              <w:spacing w:before="50"/>
              <w:ind w:left="252"/>
              <w:rPr>
                <w:sz w:val="19"/>
              </w:rPr>
            </w:pPr>
            <w:r>
              <w:rPr>
                <w:color w:val="333333"/>
                <w:sz w:val="19"/>
              </w:rPr>
              <w:t>下一地</w:t>
            </w:r>
            <w:r>
              <w:rPr>
                <w:color w:val="333333"/>
                <w:spacing w:val="-10"/>
                <w:sz w:val="19"/>
              </w:rPr>
              <w:t>址</w:t>
            </w:r>
          </w:p>
          <w:p>
            <w:pPr>
              <w:pStyle w:val="12"/>
              <w:tabs>
                <w:tab w:val="left" w:pos="1057"/>
              </w:tabs>
              <w:spacing w:before="115" w:line="288" w:lineRule="exact"/>
              <w:ind w:left="252"/>
              <w:rPr>
                <w:rFonts w:ascii="Arial" w:eastAsia="Arial"/>
                <w:sz w:val="19"/>
              </w:rPr>
            </w:pPr>
            <w:r>
              <w:rPr>
                <w:color w:val="333333"/>
                <w:sz w:val="19"/>
              </w:rPr>
              <w:t>故子</w:t>
            </w:r>
            <w:r>
              <w:rPr>
                <w:color w:val="333333"/>
                <w:spacing w:val="-10"/>
                <w:sz w:val="19"/>
              </w:rPr>
              <w:t>网</w:t>
            </w:r>
            <w:r>
              <w:rPr>
                <w:color w:val="333333"/>
                <w:sz w:val="19"/>
              </w:rPr>
              <w:tab/>
            </w:r>
            <w:r>
              <w:rPr>
                <w:color w:val="333333"/>
                <w:sz w:val="19"/>
              </w:rPr>
              <w:t>的地址范围</w:t>
            </w:r>
            <w:r>
              <w:rPr>
                <w:rFonts w:ascii="Arial" w:eastAsia="Arial"/>
                <w:color w:val="333333"/>
                <w:spacing w:val="-10"/>
                <w:sz w:val="19"/>
              </w:rPr>
              <w:t>:</w:t>
            </w:r>
          </w:p>
        </w:tc>
        <w:tc>
          <w:tcPr>
            <w:tcW w:w="1662" w:type="dxa"/>
          </w:tcPr>
          <w:p>
            <w:pPr>
              <w:pStyle w:val="12"/>
              <w:spacing w:before="50"/>
              <w:ind w:left="214"/>
              <w:rPr>
                <w:sz w:val="19"/>
              </w:rPr>
            </w:pPr>
            <w:r>
              <w:rPr>
                <w:color w:val="333333"/>
                <w:sz w:val="19"/>
              </w:rPr>
              <w:t xml:space="preserve">中 </w:t>
            </w:r>
            <w:r>
              <w:rPr>
                <w:color w:val="333333"/>
                <w:position w:val="-5"/>
                <w:sz w:val="19"/>
              </w:rPr>
              <w:drawing>
                <wp:inline distT="0" distB="0" distL="0" distR="0">
                  <wp:extent cx="598170" cy="142875"/>
                  <wp:effectExtent l="0" t="0" r="0" b="0"/>
                  <wp:docPr id="13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67.png"/>
                          <pic:cNvPicPr>
                            <a:picLocks noChangeAspect="1"/>
                          </pic:cNvPicPr>
                        </pic:nvPicPr>
                        <pic:blipFill>
                          <a:blip r:embed="rId73" cstate="print"/>
                          <a:stretch>
                            <a:fillRect/>
                          </a:stretch>
                        </pic:blipFill>
                        <pic:spPr>
                          <a:xfrm>
                            <a:off x="0" y="0"/>
                            <a:ext cx="598576" cy="142935"/>
                          </a:xfrm>
                          <a:prstGeom prst="rect">
                            <a:avLst/>
                          </a:prstGeom>
                        </pic:spPr>
                      </pic:pic>
                    </a:graphicData>
                  </a:graphic>
                </wp:inline>
              </w:drawing>
            </w:r>
          </w:p>
        </w:tc>
        <w:tc>
          <w:tcPr>
            <w:tcW w:w="5812" w:type="dxa"/>
          </w:tcPr>
          <w:p>
            <w:pPr>
              <w:pStyle w:val="12"/>
              <w:tabs>
                <w:tab w:val="left" w:pos="4032"/>
              </w:tabs>
              <w:spacing w:before="50"/>
              <w:ind w:left="1178"/>
              <w:rPr>
                <w:rFonts w:ascii="Arial" w:eastAsia="Arial"/>
                <w:sz w:val="19"/>
              </w:rPr>
            </w:pPr>
            <w:r>
              <w:rPr>
                <w:rFonts w:ascii="Arial" w:eastAsia="Arial"/>
                <w:color w:val="333333"/>
                <w:sz w:val="19"/>
              </w:rPr>
              <w:t>,</w:t>
            </w:r>
            <w:r>
              <w:rPr>
                <w:rFonts w:ascii="Arial" w:eastAsia="Arial"/>
                <w:color w:val="333333"/>
                <w:spacing w:val="37"/>
                <w:sz w:val="19"/>
              </w:rPr>
              <w:t xml:space="preserve"> </w:t>
            </w:r>
            <w:r>
              <w:rPr>
                <w:color w:val="333333"/>
                <w:sz w:val="19"/>
              </w:rPr>
              <w:t>则第四个字节的主机号部分</w:t>
            </w:r>
            <w:r>
              <w:rPr>
                <w:color w:val="333333"/>
                <w:spacing w:val="-10"/>
                <w:sz w:val="19"/>
              </w:rPr>
              <w:t>全</w:t>
            </w:r>
            <w:r>
              <w:rPr>
                <w:color w:val="333333"/>
                <w:sz w:val="19"/>
              </w:rPr>
              <w:tab/>
            </w:r>
            <w:r>
              <w:rPr>
                <w:rFonts w:ascii="Arial" w:eastAsia="Arial"/>
                <w:color w:val="333333"/>
                <w:sz w:val="19"/>
              </w:rPr>
              <w:t>,</w:t>
            </w:r>
            <w:r>
              <w:rPr>
                <w:rFonts w:ascii="Arial" w:eastAsia="Arial"/>
                <w:color w:val="333333"/>
                <w:spacing w:val="14"/>
                <w:sz w:val="19"/>
              </w:rPr>
              <w:t xml:space="preserve"> </w:t>
            </w:r>
            <w:r>
              <w:rPr>
                <w:color w:val="333333"/>
                <w:sz w:val="19"/>
              </w:rPr>
              <w:t>留作网络地址</w:t>
            </w:r>
            <w:r>
              <w:rPr>
                <w:rFonts w:ascii="Arial" w:eastAsia="Arial"/>
                <w:color w:val="333333"/>
                <w:spacing w:val="-10"/>
                <w:sz w:val="19"/>
              </w:rPr>
              <w:t>.</w:t>
            </w:r>
          </w:p>
          <w:p>
            <w:pPr>
              <w:pStyle w:val="12"/>
              <w:spacing w:before="187" w:line="215" w:lineRule="exact"/>
              <w:ind w:left="1296"/>
              <w:rPr>
                <w:rFonts w:ascii="Arial"/>
                <w:sz w:val="19"/>
              </w:rPr>
            </w:pPr>
            <w:r>
              <w:rPr>
                <w:rFonts w:ascii="Arial"/>
                <w:color w:val="333333"/>
                <w:w w:val="98"/>
                <w:sz w:val="19"/>
              </w:rPr>
              <w:t>.</w:t>
            </w:r>
          </w:p>
        </w:tc>
      </w:tr>
    </w:tbl>
    <w:p>
      <w:pPr>
        <w:pStyle w:val="6"/>
        <w:spacing w:before="5"/>
        <w:rPr>
          <w:rFonts w:ascii="Arial"/>
          <w:sz w:val="20"/>
        </w:rPr>
      </w:pPr>
      <w:r>
        <w:pict>
          <v:rect id="docshape40" o:spid="_x0000_s1063" o:spt="1" style="position:absolute;left:0pt;margin-left:38.25pt;margin-top:12.95pt;height:1.5pt;width:518.45pt;mso-position-horizontal-relative:page;mso-wrap-distance-bottom:0pt;mso-wrap-distance-top:0pt;z-index:-251458560;mso-width-relative:page;mso-height-relative:page;" fillcolor="#E7E7E7" filled="t" stroked="f" coordsize="21600,21600">
            <v:path/>
            <v:fill on="t" focussize="0,0"/>
            <v:stroke on="f"/>
            <v:imagedata o:title=""/>
            <o:lock v:ext="edit"/>
            <w10:wrap type="topAndBottom"/>
          </v:rect>
        </w:pict>
      </w:r>
    </w:p>
    <w:p>
      <w:pPr>
        <w:pStyle w:val="6"/>
        <w:spacing w:before="4"/>
        <w:rPr>
          <w:rFonts w:ascii="Arial"/>
          <w:sz w:val="12"/>
        </w:rPr>
      </w:pPr>
    </w:p>
    <w:p>
      <w:pPr>
        <w:pStyle w:val="3"/>
        <w:numPr>
          <w:ilvl w:val="1"/>
          <w:numId w:val="1"/>
        </w:numPr>
        <w:tabs>
          <w:tab w:val="left" w:pos="598"/>
        </w:tabs>
        <w:spacing w:before="141" w:after="0" w:line="240" w:lineRule="auto"/>
        <w:ind w:left="597" w:right="0" w:hanging="495"/>
        <w:jc w:val="left"/>
        <w:rPr>
          <w:rFonts w:ascii="Arial"/>
        </w:rPr>
      </w:pPr>
      <w:r>
        <w:drawing>
          <wp:anchor distT="0" distB="0" distL="0" distR="0" simplePos="0" relativeHeight="251703296" behindDoc="1" locked="0" layoutInCell="1" allowOverlap="1">
            <wp:simplePos x="0" y="0"/>
            <wp:positionH relativeFrom="page">
              <wp:posOffset>1445895</wp:posOffset>
            </wp:positionH>
            <wp:positionV relativeFrom="paragraph">
              <wp:posOffset>-985520</wp:posOffset>
            </wp:positionV>
            <wp:extent cx="857885" cy="95250"/>
            <wp:effectExtent l="0" t="0" r="0" b="0"/>
            <wp:wrapNone/>
            <wp:docPr id="133"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8.png"/>
                    <pic:cNvPicPr>
                      <a:picLocks noChangeAspect="1"/>
                    </pic:cNvPicPr>
                  </pic:nvPicPr>
                  <pic:blipFill>
                    <a:blip r:embed="rId74" cstate="print"/>
                    <a:stretch>
                      <a:fillRect/>
                    </a:stretch>
                  </pic:blipFill>
                  <pic:spPr>
                    <a:xfrm>
                      <a:off x="0" y="0"/>
                      <a:ext cx="857882" cy="95250"/>
                    </a:xfrm>
                    <a:prstGeom prst="rect">
                      <a:avLst/>
                    </a:prstGeom>
                  </pic:spPr>
                </pic:pic>
              </a:graphicData>
            </a:graphic>
          </wp:anchor>
        </w:drawing>
      </w:r>
      <w:r>
        <w:drawing>
          <wp:anchor distT="0" distB="0" distL="0" distR="0" simplePos="0" relativeHeight="251704320" behindDoc="1" locked="0" layoutInCell="1" allowOverlap="1">
            <wp:simplePos x="0" y="0"/>
            <wp:positionH relativeFrom="page">
              <wp:posOffset>3173730</wp:posOffset>
            </wp:positionH>
            <wp:positionV relativeFrom="paragraph">
              <wp:posOffset>-1004570</wp:posOffset>
            </wp:positionV>
            <wp:extent cx="795655" cy="152400"/>
            <wp:effectExtent l="0" t="0" r="0" b="0"/>
            <wp:wrapNone/>
            <wp:docPr id="13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69.png"/>
                    <pic:cNvPicPr>
                      <a:picLocks noChangeAspect="1"/>
                    </pic:cNvPicPr>
                  </pic:nvPicPr>
                  <pic:blipFill>
                    <a:blip r:embed="rId75" cstate="print"/>
                    <a:stretch>
                      <a:fillRect/>
                    </a:stretch>
                  </pic:blipFill>
                  <pic:spPr>
                    <a:xfrm>
                      <a:off x="0" y="0"/>
                      <a:ext cx="795645" cy="152400"/>
                    </a:xfrm>
                    <a:prstGeom prst="rect">
                      <a:avLst/>
                    </a:prstGeom>
                  </pic:spPr>
                </pic:pic>
              </a:graphicData>
            </a:graphic>
          </wp:anchor>
        </w:drawing>
      </w:r>
      <w:r>
        <w:pict>
          <v:shape id="docshape41" o:spid="_x0000_s1064" style="position:absolute;left:0pt;margin-left:434.15pt;margin-top:-77.6pt;height:7.5pt;width:5pt;mso-position-horizontal-relative:page;z-index:-251612160;mso-width-relative:page;mso-height-relative:page;" fillcolor="#333333" filled="t" stroked="f" coordorigin="8684,-1553" coordsize="100,150" path="m8757,-1553l8746,-1553,8735,-1551,8724,-1548,8713,-1541,8703,-1532,8695,-1521,8689,-1508,8685,-1493,8685,-1491,8684,-1476,8684,-1464,8685,-1454,8689,-1436,8692,-1429,8699,-1419,8703,-1414,8713,-1408,8717,-1406,8726,-1403,8730,-1403,8747,-1403,8758,-1407,8764,-1412,8729,-1412,8725,-1414,8721,-1416,8717,-1419,8714,-1424,8710,-1434,8709,-1442,8709,-1459,8710,-1464,8711,-1473,8713,-1477,8717,-1485,8718,-1486,8709,-1486,8709,-1486,8709,-1494,8710,-1501,8712,-1513,8715,-1523,8720,-1531,8728,-1540,8737,-1544,8771,-1544,8765,-1550,8757,-1553xm8763,-1494l8743,-1494,8748,-1491,8753,-1486,8755,-1484,8756,-1480,8758,-1473,8758,-1470,8758,-1440,8758,-1436,8758,-1434,8756,-1426,8755,-1423,8748,-1415,8742,-1412,8764,-1412,8775,-1423,8780,-1432,8782,-1440,8783,-1443,8783,-1446,8783,-1462,8781,-1470,8778,-1477,8776,-1481,8773,-1485,8765,-1493,8763,-1494xm8745,-1502l8726,-1502,8718,-1498,8711,-1489,8711,-1488,8710,-1487,8709,-1486,8718,-1486,8719,-1488,8726,-1493,8731,-1494,8763,-1494,8761,-1496,8757,-1498,8752,-1501,8745,-1502xm8771,-1544l8748,-1544,8755,-1544,8760,-1542,8763,-1539,8756,-1537,8752,-1533,8752,-1523,8753,-1521,8758,-1516,8761,-1515,8769,-1515,8772,-1517,8776,-1521,8777,-1523,8777,-1534,8775,-1540,8771,-1544xe">
            <v:path arrowok="t"/>
            <v:fill on="t" focussize="0,0"/>
            <v:stroke on="f"/>
            <v:imagedata o:title=""/>
            <o:lock v:ext="edit"/>
          </v:shape>
        </w:pict>
      </w:r>
      <w:r>
        <w:pict>
          <v:shape id="docshape42" o:spid="_x0000_s1065" style="position:absolute;left:0pt;margin-left:467.65pt;margin-top:-77.6pt;height:7.55pt;width:4.15pt;mso-position-horizontal-relative:page;z-index:-251611136;mso-width-relative:page;mso-height-relative:page;" fillcolor="#333333" filled="t" stroked="f" coordorigin="9354,-1553" coordsize="83,151" path="m9404,-1553l9401,-1553,9400,-1553,9399,-1552,9398,-1550,9358,-1538,9354,-1538,9354,-1528,9358,-1528,9364,-1528,9385,-1533,9385,-1416,9384,-1416,9383,-1415,9382,-1414,9382,-1414,9381,-1414,9379,-1414,9378,-1413,9375,-1413,9373,-1413,9355,-1413,9355,-1403,9358,-1403,9361,-1403,9374,-1403,9418,-1403,9430,-1403,9434,-1403,9436,-1403,9436,-1413,9423,-1413,9418,-1413,9406,-1484,9406,-1551,9405,-1552,9404,-1553xe">
            <v:path arrowok="t"/>
            <v:fill on="t" focussize="0,0"/>
            <v:stroke on="f"/>
            <v:imagedata o:title=""/>
            <o:lock v:ext="edit"/>
          </v:shape>
        </w:pict>
      </w:r>
      <w:r>
        <w:drawing>
          <wp:anchor distT="0" distB="0" distL="0" distR="0" simplePos="0" relativeHeight="251705344" behindDoc="1" locked="0" layoutInCell="1" allowOverlap="1">
            <wp:simplePos x="0" y="0"/>
            <wp:positionH relativeFrom="page">
              <wp:posOffset>1398270</wp:posOffset>
            </wp:positionH>
            <wp:positionV relativeFrom="paragraph">
              <wp:posOffset>-699770</wp:posOffset>
            </wp:positionV>
            <wp:extent cx="861060" cy="104775"/>
            <wp:effectExtent l="0" t="0" r="0" b="0"/>
            <wp:wrapNone/>
            <wp:docPr id="13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70.png"/>
                    <pic:cNvPicPr>
                      <a:picLocks noChangeAspect="1"/>
                    </pic:cNvPicPr>
                  </pic:nvPicPr>
                  <pic:blipFill>
                    <a:blip r:embed="rId76" cstate="print"/>
                    <a:stretch>
                      <a:fillRect/>
                    </a:stretch>
                  </pic:blipFill>
                  <pic:spPr>
                    <a:xfrm>
                      <a:off x="0" y="0"/>
                      <a:ext cx="861187" cy="104775"/>
                    </a:xfrm>
                    <a:prstGeom prst="rect">
                      <a:avLst/>
                    </a:prstGeom>
                  </pic:spPr>
                </pic:pic>
              </a:graphicData>
            </a:graphic>
          </wp:anchor>
        </w:drawing>
      </w:r>
      <w:r>
        <w:drawing>
          <wp:anchor distT="0" distB="0" distL="0" distR="0" simplePos="0" relativeHeight="251706368" behindDoc="1" locked="0" layoutInCell="1" allowOverlap="1">
            <wp:simplePos x="0" y="0"/>
            <wp:positionH relativeFrom="page">
              <wp:posOffset>3126105</wp:posOffset>
            </wp:positionH>
            <wp:positionV relativeFrom="paragraph">
              <wp:posOffset>-709295</wp:posOffset>
            </wp:positionV>
            <wp:extent cx="795655" cy="142875"/>
            <wp:effectExtent l="0" t="0" r="0" b="0"/>
            <wp:wrapNone/>
            <wp:docPr id="13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71.png"/>
                    <pic:cNvPicPr>
                      <a:picLocks noChangeAspect="1"/>
                    </pic:cNvPicPr>
                  </pic:nvPicPr>
                  <pic:blipFill>
                    <a:blip r:embed="rId77" cstate="print"/>
                    <a:stretch>
                      <a:fillRect/>
                    </a:stretch>
                  </pic:blipFill>
                  <pic:spPr>
                    <a:xfrm>
                      <a:off x="0" y="0"/>
                      <a:ext cx="795645" cy="142875"/>
                    </a:xfrm>
                    <a:prstGeom prst="rect">
                      <a:avLst/>
                    </a:prstGeom>
                  </pic:spPr>
                </pic:pic>
              </a:graphicData>
            </a:graphic>
          </wp:anchor>
        </w:drawing>
      </w:r>
      <w:r>
        <w:drawing>
          <wp:anchor distT="0" distB="0" distL="0" distR="0" simplePos="0" relativeHeight="251706368" behindDoc="1" locked="0" layoutInCell="1" allowOverlap="1">
            <wp:simplePos x="0" y="0"/>
            <wp:positionH relativeFrom="page">
              <wp:posOffset>5675630</wp:posOffset>
            </wp:positionH>
            <wp:positionV relativeFrom="paragraph">
              <wp:posOffset>-699770</wp:posOffset>
            </wp:positionV>
            <wp:extent cx="64135" cy="104775"/>
            <wp:effectExtent l="0" t="0" r="0" b="0"/>
            <wp:wrapNone/>
            <wp:docPr id="14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72.png"/>
                    <pic:cNvPicPr>
                      <a:picLocks noChangeAspect="1"/>
                    </pic:cNvPicPr>
                  </pic:nvPicPr>
                  <pic:blipFill>
                    <a:blip r:embed="rId78" cstate="print"/>
                    <a:stretch>
                      <a:fillRect/>
                    </a:stretch>
                  </pic:blipFill>
                  <pic:spPr>
                    <a:xfrm>
                      <a:off x="0" y="0"/>
                      <a:ext cx="64241" cy="104775"/>
                    </a:xfrm>
                    <a:prstGeom prst="rect">
                      <a:avLst/>
                    </a:prstGeom>
                  </pic:spPr>
                </pic:pic>
              </a:graphicData>
            </a:graphic>
          </wp:anchor>
        </w:drawing>
      </w:r>
      <w:r>
        <w:pict>
          <v:shape id="docshape43" o:spid="_x0000_s1066" style="position:absolute;left:0pt;margin-left:100.25pt;margin-top:-32.6pt;height:8.3pt;width:5pt;mso-position-horizontal-relative:page;z-index:-251609088;mso-width-relative:page;mso-height-relative:page;" fillcolor="#333333" filled="t" stroked="f" coordorigin="2006,-652" coordsize="100,166" path="m2026,-539l2021,-539,2017,-539,2013,-537,2007,-532,2006,-528,2006,-513,2011,-505,2029,-491,2040,-487,2053,-487,2064,-488,2074,-491,2083,-495,2086,-498,2041,-498,2031,-501,2023,-509,2024,-509,2025,-509,2025,-509,2027,-510,2028,-510,2029,-511,2030,-512,2032,-513,2033,-514,2035,-516,2035,-518,2036,-521,2036,-522,2036,-528,2035,-532,2029,-538,2026,-539xm2086,-643l2057,-643,2061,-642,2070,-636,2073,-630,2073,-607,2071,-598,2062,-586,2057,-583,2052,-582,2047,-581,2042,-581,2036,-581,2036,-579,2036,-573,2036,-572,2037,-572,2054,-572,2059,-571,2062,-570,2072,-565,2077,-555,2077,-524,2076,-516,2072,-509,2068,-502,2062,-498,2086,-498,2091,-502,2101,-511,2106,-522,2106,-549,2099,-560,2086,-568,2083,-571,2080,-572,2074,-575,2071,-575,2068,-576,2068,-576,2068,-576,2068,-577,2078,-580,2085,-586,2096,-602,2099,-610,2099,-626,2096,-633,2086,-643xm2057,-652l2041,-652,2032,-649,2016,-635,2012,-627,2012,-618,2013,-614,2014,-611,2019,-605,2022,-604,2026,-604,2031,-604,2035,-605,2039,-611,2040,-614,2041,-619,2041,-620,2041,-621,2039,-624,2038,-625,2037,-627,2037,-628,2034,-629,2033,-630,2032,-631,2031,-631,2029,-632,2028,-632,2028,-632,2032,-637,2035,-639,2044,-642,2048,-643,2086,-643,2083,-646,2074,-650,2062,-652,2061,-652,2057,-652xe">
            <v:path arrowok="t"/>
            <v:fill on="t" focussize="0,0"/>
            <v:stroke on="f"/>
            <v:imagedata o:title=""/>
            <o:lock v:ext="edit"/>
          </v:shape>
        </w:pict>
      </w:r>
      <w:r>
        <w:drawing>
          <wp:anchor distT="0" distB="0" distL="0" distR="0" simplePos="0" relativeHeight="251707392" behindDoc="1" locked="0" layoutInCell="1" allowOverlap="1">
            <wp:simplePos x="0" y="0"/>
            <wp:positionH relativeFrom="page">
              <wp:posOffset>2066925</wp:posOffset>
            </wp:positionH>
            <wp:positionV relativeFrom="paragraph">
              <wp:posOffset>-414020</wp:posOffset>
            </wp:positionV>
            <wp:extent cx="1928495" cy="104775"/>
            <wp:effectExtent l="0" t="0" r="0" b="0"/>
            <wp:wrapNone/>
            <wp:docPr id="14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73.png"/>
                    <pic:cNvPicPr>
                      <a:picLocks noChangeAspect="1"/>
                    </pic:cNvPicPr>
                  </pic:nvPicPr>
                  <pic:blipFill>
                    <a:blip r:embed="rId79" cstate="print"/>
                    <a:stretch>
                      <a:fillRect/>
                    </a:stretch>
                  </pic:blipFill>
                  <pic:spPr>
                    <a:xfrm>
                      <a:off x="0" y="0"/>
                      <a:ext cx="1928197" cy="104775"/>
                    </a:xfrm>
                    <a:prstGeom prst="rect">
                      <a:avLst/>
                    </a:prstGeom>
                  </pic:spPr>
                </pic:pic>
              </a:graphicData>
            </a:graphic>
          </wp:anchor>
        </w:drawing>
      </w:r>
      <w:r>
        <w:rPr>
          <w:rFonts w:ascii="Arial"/>
          <w:color w:val="333333"/>
          <w:spacing w:val="-4"/>
        </w:rPr>
        <w:t>CIDR</w:t>
      </w:r>
    </w:p>
    <w:p>
      <w:pPr>
        <w:spacing w:before="270"/>
        <w:ind w:left="493" w:right="0" w:firstLine="0"/>
        <w:jc w:val="left"/>
        <w:rPr>
          <w:rFonts w:ascii="Arial"/>
          <w:sz w:val="19"/>
        </w:rPr>
      </w:pPr>
      <w:r>
        <w:rPr>
          <w:rFonts w:ascii="Arial"/>
          <w:color w:val="333333"/>
          <w:spacing w:val="-2"/>
          <w:w w:val="105"/>
          <w:sz w:val="19"/>
        </w:rPr>
        <w:t>[</w:t>
      </w:r>
      <w:r>
        <w:rPr>
          <w:rFonts w:ascii="Arial"/>
          <w:b/>
          <w:color w:val="333333"/>
          <w:spacing w:val="-2"/>
          <w:w w:val="105"/>
          <w:sz w:val="19"/>
        </w:rPr>
        <w:t>CIDR</w:t>
      </w:r>
      <w:r>
        <w:rPr>
          <w:rFonts w:ascii="Arial"/>
          <w:color w:val="333333"/>
          <w:spacing w:val="-2"/>
          <w:w w:val="105"/>
          <w:sz w:val="19"/>
        </w:rPr>
        <w:t>]</w:t>
      </w:r>
    </w:p>
    <w:p>
      <w:pPr>
        <w:pStyle w:val="11"/>
        <w:numPr>
          <w:ilvl w:val="2"/>
          <w:numId w:val="1"/>
        </w:numPr>
        <w:tabs>
          <w:tab w:val="left" w:pos="772"/>
        </w:tabs>
        <w:spacing w:before="160" w:after="0" w:line="240" w:lineRule="auto"/>
        <w:ind w:left="771" w:right="0" w:hanging="279"/>
        <w:jc w:val="left"/>
        <w:rPr>
          <w:rFonts w:ascii="Arial" w:eastAsia="Arial"/>
          <w:sz w:val="19"/>
        </w:rPr>
      </w:pPr>
      <w:r>
        <w:rPr>
          <w:rFonts w:ascii="Arial" w:eastAsia="Arial"/>
          <w:color w:val="333333"/>
          <w:sz w:val="19"/>
        </w:rPr>
        <w:t>IP</w:t>
      </w:r>
      <w:r>
        <w:rPr>
          <w:color w:val="333333"/>
          <w:sz w:val="19"/>
        </w:rPr>
        <w:t>地址从用子网掩码的三级编址回到二级编址</w:t>
      </w:r>
      <w:r>
        <w:rPr>
          <w:rFonts w:ascii="Arial" w:eastAsia="Arial"/>
          <w:color w:val="333333"/>
          <w:spacing w:val="-10"/>
          <w:sz w:val="19"/>
        </w:rPr>
        <w:t>.</w:t>
      </w:r>
    </w:p>
    <w:p>
      <w:pPr>
        <w:pStyle w:val="6"/>
        <w:spacing w:before="1"/>
        <w:rPr>
          <w:rFonts w:ascii="Arial"/>
          <w:sz w:val="11"/>
        </w:rPr>
      </w:pPr>
      <w:r>
        <w:drawing>
          <wp:anchor distT="0" distB="0" distL="0" distR="0" simplePos="0" relativeHeight="251660288" behindDoc="0" locked="0" layoutInCell="1" allowOverlap="1">
            <wp:simplePos x="0" y="0"/>
            <wp:positionH relativeFrom="page">
              <wp:posOffset>2854325</wp:posOffset>
            </wp:positionH>
            <wp:positionV relativeFrom="paragraph">
              <wp:posOffset>96520</wp:posOffset>
            </wp:positionV>
            <wp:extent cx="1877060" cy="434340"/>
            <wp:effectExtent l="0" t="0" r="0" b="0"/>
            <wp:wrapTopAndBottom/>
            <wp:docPr id="145"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74.png"/>
                    <pic:cNvPicPr>
                      <a:picLocks noChangeAspect="1"/>
                    </pic:cNvPicPr>
                  </pic:nvPicPr>
                  <pic:blipFill>
                    <a:blip r:embed="rId80" cstate="print"/>
                    <a:stretch>
                      <a:fillRect/>
                    </a:stretch>
                  </pic:blipFill>
                  <pic:spPr>
                    <a:xfrm>
                      <a:off x="0" y="0"/>
                      <a:ext cx="1877353" cy="434340"/>
                    </a:xfrm>
                    <a:prstGeom prst="rect">
                      <a:avLst/>
                    </a:prstGeom>
                  </pic:spPr>
                </pic:pic>
              </a:graphicData>
            </a:graphic>
          </wp:anchor>
        </w:drawing>
      </w:r>
    </w:p>
    <w:p>
      <w:pPr>
        <w:pStyle w:val="11"/>
        <w:numPr>
          <w:ilvl w:val="2"/>
          <w:numId w:val="1"/>
        </w:numPr>
        <w:tabs>
          <w:tab w:val="left" w:pos="772"/>
          <w:tab w:val="left" w:pos="9386"/>
        </w:tabs>
        <w:spacing w:before="118" w:after="0" w:line="240" w:lineRule="auto"/>
        <w:ind w:left="771" w:right="0" w:hanging="279"/>
        <w:jc w:val="left"/>
        <w:rPr>
          <w:rFonts w:ascii="Arial" w:eastAsia="Arial"/>
          <w:sz w:val="19"/>
        </w:rPr>
      </w:pPr>
      <w:r>
        <w:rPr>
          <w:b/>
          <w:color w:val="333333"/>
          <w:sz w:val="19"/>
        </w:rPr>
        <w:t>斜线记法</w:t>
      </w:r>
      <w:r>
        <w:rPr>
          <w:rFonts w:ascii="Arial" w:eastAsia="Arial"/>
          <w:color w:val="333333"/>
          <w:sz w:val="19"/>
        </w:rPr>
        <w:t>(</w:t>
      </w:r>
      <w:r>
        <w:rPr>
          <w:color w:val="333333"/>
          <w:sz w:val="19"/>
        </w:rPr>
        <w:t>或</w:t>
      </w:r>
      <w:r>
        <w:rPr>
          <w:rFonts w:ascii="Arial" w:eastAsia="Arial"/>
          <w:b/>
          <w:color w:val="333333"/>
          <w:sz w:val="19"/>
        </w:rPr>
        <w:t>CIDR</w:t>
      </w:r>
      <w:r>
        <w:rPr>
          <w:b/>
          <w:color w:val="333333"/>
          <w:sz w:val="19"/>
        </w:rPr>
        <w:t>记法</w:t>
      </w:r>
      <w:r>
        <w:rPr>
          <w:rFonts w:ascii="Arial" w:eastAsia="Arial"/>
          <w:color w:val="333333"/>
          <w:sz w:val="19"/>
        </w:rPr>
        <w:t>):</w:t>
      </w:r>
      <w:r>
        <w:rPr>
          <w:rFonts w:ascii="Arial" w:eastAsia="Arial"/>
          <w:color w:val="333333"/>
          <w:spacing w:val="68"/>
          <w:sz w:val="19"/>
        </w:rPr>
        <w:t xml:space="preserve"> </w:t>
      </w:r>
      <w:r>
        <w:rPr>
          <w:color w:val="333333"/>
          <w:sz w:val="19"/>
        </w:rPr>
        <w:t>在</w:t>
      </w:r>
      <w:r>
        <w:rPr>
          <w:rFonts w:ascii="Arial" w:eastAsia="Arial"/>
          <w:color w:val="333333"/>
          <w:sz w:val="19"/>
        </w:rPr>
        <w:t>IP</w:t>
      </w:r>
      <w:r>
        <w:rPr>
          <w:color w:val="333333"/>
          <w:sz w:val="19"/>
        </w:rPr>
        <w:t>地址后加一个斜线</w:t>
      </w:r>
      <w:r>
        <w:rPr>
          <w:rFonts w:ascii="Arial" w:eastAsia="Arial"/>
          <w:color w:val="333333"/>
          <w:sz w:val="19"/>
        </w:rPr>
        <w:t>"/"</w:t>
      </w:r>
      <w:r>
        <w:rPr>
          <w:color w:val="333333"/>
          <w:sz w:val="19"/>
        </w:rPr>
        <w:t>和网络前缀所占的位数</w:t>
      </w:r>
      <w:r>
        <w:rPr>
          <w:rFonts w:ascii="Arial" w:eastAsia="Arial"/>
          <w:color w:val="333333"/>
          <w:sz w:val="19"/>
        </w:rPr>
        <w:t>,</w:t>
      </w:r>
      <w:r>
        <w:rPr>
          <w:rFonts w:ascii="Arial" w:eastAsia="Arial"/>
          <w:color w:val="333333"/>
          <w:spacing w:val="68"/>
          <w:sz w:val="19"/>
        </w:rPr>
        <w:t xml:space="preserve"> </w:t>
      </w:r>
      <w:r>
        <w:rPr>
          <w:color w:val="333333"/>
          <w:sz w:val="19"/>
        </w:rPr>
        <w:t>即三级编址中子网掩码</w:t>
      </w:r>
      <w:r>
        <w:rPr>
          <w:color w:val="333333"/>
          <w:spacing w:val="-10"/>
          <w:sz w:val="19"/>
        </w:rPr>
        <w:t>的</w:t>
      </w:r>
      <w:r>
        <w:rPr>
          <w:color w:val="333333"/>
          <w:sz w:val="19"/>
        </w:rPr>
        <w:tab/>
      </w:r>
      <w:r>
        <w:rPr>
          <w:color w:val="333333"/>
          <w:sz w:val="19"/>
        </w:rPr>
        <w:t>的个数</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pict>
          <v:shape id="docshape44" o:spid="_x0000_s1067" style="position:absolute;left:0pt;margin-left:494.7pt;margin-top:-12.45pt;height:7.55pt;width:4.15pt;mso-position-horizontal-relative:page;z-index:-251608064;mso-width-relative:page;mso-height-relative:page;" fillcolor="#333333" filled="t" stroked="f" coordorigin="9894,-249" coordsize="83,151" path="m9944,-249l9941,-249,9940,-249,9940,-249,9938,-247,9899,-235,9894,-235,9894,-225,9899,-225,9904,-225,9925,-230,9925,-113,9925,-113,9923,-112,9923,-111,9922,-111,9922,-111,9919,-110,9918,-110,9915,-110,9913,-110,9895,-110,9895,-99,9898,-99,9902,-100,9914,-100,9958,-100,9971,-100,9974,-99,9977,-99,9977,-110,9964,-110,9959,-110,9947,-181,9947,-248,9945,-249,9944,-249xe">
            <v:path arrowok="t"/>
            <v:fill on="t" focussize="0,0"/>
            <v:stroke on="f"/>
            <v:imagedata o:title=""/>
            <o:lock v:ext="edit"/>
          </v:shape>
        </w:pict>
      </w:r>
      <w:r>
        <w:rPr>
          <w:color w:val="333333"/>
          <w:sz w:val="19"/>
        </w:rPr>
        <w:t>网络前缀相同的连续的</w:t>
      </w:r>
      <w:r>
        <w:rPr>
          <w:rFonts w:ascii="Arial" w:eastAsia="Arial"/>
          <w:color w:val="333333"/>
          <w:sz w:val="19"/>
        </w:rPr>
        <w:t>IP</w:t>
      </w:r>
      <w:r>
        <w:rPr>
          <w:color w:val="333333"/>
          <w:sz w:val="19"/>
        </w:rPr>
        <w:t>地址组成</w:t>
      </w:r>
      <w:r>
        <w:rPr>
          <w:rFonts w:ascii="Arial" w:eastAsia="Arial"/>
          <w:b/>
          <w:color w:val="333333"/>
          <w:sz w:val="19"/>
        </w:rPr>
        <w:t>CIDR</w:t>
      </w:r>
      <w:r>
        <w:rPr>
          <w:b/>
          <w:color w:val="333333"/>
          <w:sz w:val="19"/>
        </w:rPr>
        <w:t>地址块</w:t>
      </w:r>
      <w:r>
        <w:rPr>
          <w:rFonts w:ascii="Arial" w:eastAsia="Arial"/>
          <w:color w:val="333333"/>
          <w:spacing w:val="-10"/>
          <w:sz w:val="19"/>
        </w:rPr>
        <w:t>.</w:t>
      </w:r>
    </w:p>
    <w:p>
      <w:pPr>
        <w:pStyle w:val="6"/>
        <w:spacing w:before="0"/>
        <w:rPr>
          <w:rFonts w:ascii="Arial"/>
          <w:sz w:val="26"/>
        </w:rPr>
      </w:pPr>
    </w:p>
    <w:p>
      <w:pPr>
        <w:pStyle w:val="6"/>
        <w:spacing w:before="2"/>
        <w:rPr>
          <w:rFonts w:ascii="Arial"/>
          <w:sz w:val="23"/>
        </w:rPr>
      </w:pPr>
    </w:p>
    <w:p>
      <w:pPr>
        <w:pStyle w:val="6"/>
        <w:tabs>
          <w:tab w:val="left" w:pos="7664"/>
        </w:tabs>
        <w:spacing w:before="0"/>
        <w:ind w:left="493"/>
        <w:rPr>
          <w:rFonts w:ascii="Arial" w:eastAsia="Arial"/>
        </w:rPr>
      </w:pPr>
      <w:r>
        <w:pict>
          <v:shape id="docshape45" o:spid="_x0000_s1068" style="position:absolute;left:0pt;margin-left:241.65pt;margin-top:7.75pt;height:2.9pt;width:7.85pt;mso-position-horizontal-relative:page;z-index:-251608064;mso-width-relative:page;mso-height-relative:page;" fillcolor="#333333" filled="t" stroked="f" coordorigin="4834,155" coordsize="157,58" path="m4987,155l4837,155,4835,157,4834,158,4834,163,4835,164,4838,165,4912,165,4987,165,4989,164,4990,162,4990,158,4989,157,4987,155xm4987,203l4838,203,4835,204,4834,206,4834,210,4835,212,4837,213,4987,213,4989,212,4990,210,4990,206,4989,205,4987,203xe">
            <v:path arrowok="t"/>
            <v:fill on="t" focussize="0,0"/>
            <v:stroke on="f"/>
            <v:imagedata o:title=""/>
            <o:lock v:ext="edit"/>
          </v:shape>
        </w:pict>
      </w:r>
      <w:r>
        <w:pict>
          <v:group id="docshapegroup46" o:spid="_x0000_s1069" o:spt="203" style="position:absolute;left:0pt;margin-left:254pt;margin-top:2pt;height:10.25pt;width:13.6pt;mso-position-horizontal-relative:page;z-index:-251607040;mso-width-relative:page;mso-height-relative:page;" coordorigin="5081,41" coordsize="272,205">
            <o:lock v:ext="edit"/>
            <v:shape id="docshape47" o:spid="_x0000_s1070" style="position:absolute;left:5080;top:81;height:164;width:94;" fillcolor="#333333" filled="t" stroked="f" coordorigin="5081,82" coordsize="94,164" path="m5138,82l5112,82,5101,86,5085,103,5081,113,5081,129,5082,133,5087,139,5090,140,5094,140,5095,111,5094,111,5094,110,5095,108,5098,103,5101,100,5109,95,5113,94,5129,94,5136,97,5147,112,5149,121,5149,135,5143,158,5141,160,5140,164,5138,167,5133,173,5131,176,5105,207,5102,210,5101,212,5098,216,5094,220,5081,237,5081,246,5168,246,5168,245,5168,244,5169,237,5173,208,5174,200,5174,200,5174,199,5165,199,5165,200,5162,214,5160,221,5159,222,5158,223,5145,223,5120,223,5102,223,5116,209,5126,199,5134,191,5140,186,5148,179,5174,138,5174,131,5174,117,5169,105,5150,87,5138,82xe">
              <v:path arrowok="t"/>
              <v:fill on="t" focussize="0,0"/>
              <v:stroke on="f"/>
              <v:imagedata o:title=""/>
              <o:lock v:ext="edit"/>
            </v:shape>
            <v:shape id="docshape48" o:spid="_x0000_s1071" o:spt="75" type="#_x0000_t75" style="position:absolute;left:5207;top:40;height:116;width:144;" filled="f" stroked="f" coordsize="21600,21600">
              <v:path/>
              <v:fill on="f" focussize="0,0"/>
              <v:stroke on="f"/>
              <v:imagedata r:id="rId81" o:title=""/>
              <o:lock v:ext="edit" aspectratio="t"/>
            </v:shape>
          </v:group>
        </w:pict>
      </w:r>
      <w:r>
        <w:drawing>
          <wp:anchor distT="0" distB="0" distL="0" distR="0" simplePos="0" relativeHeight="251709440" behindDoc="1" locked="0" layoutInCell="1" allowOverlap="1">
            <wp:simplePos x="0" y="0"/>
            <wp:positionH relativeFrom="page">
              <wp:posOffset>4538980</wp:posOffset>
            </wp:positionH>
            <wp:positionV relativeFrom="paragraph">
              <wp:posOffset>53975</wp:posOffset>
            </wp:positionV>
            <wp:extent cx="704850" cy="104775"/>
            <wp:effectExtent l="0" t="0" r="0" b="0"/>
            <wp:wrapNone/>
            <wp:docPr id="147"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76.png"/>
                    <pic:cNvPicPr>
                      <a:picLocks noChangeAspect="1"/>
                    </pic:cNvPicPr>
                  </pic:nvPicPr>
                  <pic:blipFill>
                    <a:blip r:embed="rId82" cstate="print"/>
                    <a:stretch>
                      <a:fillRect/>
                    </a:stretch>
                  </pic:blipFill>
                  <pic:spPr>
                    <a:xfrm>
                      <a:off x="0" y="0"/>
                      <a:ext cx="704712" cy="104819"/>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72"/>
        </w:rPr>
        <w:t xml:space="preserve"> </w:t>
      </w:r>
      <w:r>
        <w:rPr>
          <w:rFonts w:ascii="Arial" w:eastAsia="Arial"/>
          <w:color w:val="333333"/>
          <w:position w:val="-4"/>
        </w:rPr>
        <w:drawing>
          <wp:inline distT="0" distB="0" distL="0" distR="0">
            <wp:extent cx="934085" cy="142875"/>
            <wp:effectExtent l="0" t="0" r="0" b="0"/>
            <wp:docPr id="149"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77.png"/>
                    <pic:cNvPicPr>
                      <a:picLocks noChangeAspect="1"/>
                    </pic:cNvPicPr>
                  </pic:nvPicPr>
                  <pic:blipFill>
                    <a:blip r:embed="rId83" cstate="print"/>
                    <a:stretch>
                      <a:fillRect/>
                    </a:stretch>
                  </pic:blipFill>
                  <pic:spPr>
                    <a:xfrm>
                      <a:off x="0" y="0"/>
                      <a:ext cx="934152" cy="142935"/>
                    </a:xfrm>
                    <a:prstGeom prst="rect">
                      <a:avLst/>
                    </a:prstGeom>
                  </pic:spPr>
                </pic:pic>
              </a:graphicData>
            </a:graphic>
          </wp:inline>
        </w:drawing>
      </w:r>
      <w:r>
        <w:rPr>
          <w:rFonts w:ascii="Times New Roman" w:eastAsia="Times New Roman"/>
          <w:color w:val="333333"/>
          <w:spacing w:val="1"/>
        </w:rPr>
        <w:t xml:space="preserve"> </w:t>
      </w:r>
      <w:r>
        <w:rPr>
          <w:color w:val="333333"/>
        </w:rPr>
        <w:t>的地址块有</w:t>
      </w:r>
      <w:r>
        <w:rPr>
          <w:color w:val="333333"/>
          <w:spacing w:val="16"/>
        </w:rPr>
        <w:t xml:space="preserve"> </w:t>
      </w:r>
      <w:r>
        <w:rPr>
          <w:color w:val="333333"/>
          <w:position w:val="1"/>
        </w:rPr>
        <w:drawing>
          <wp:inline distT="0" distB="0" distL="0" distR="0">
            <wp:extent cx="360680" cy="129540"/>
            <wp:effectExtent l="0" t="0" r="0" b="0"/>
            <wp:docPr id="151"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78.png"/>
                    <pic:cNvPicPr>
                      <a:picLocks noChangeAspect="1"/>
                    </pic:cNvPicPr>
                  </pic:nvPicPr>
                  <pic:blipFill>
                    <a:blip r:embed="rId84" cstate="print"/>
                    <a:stretch>
                      <a:fillRect/>
                    </a:stretch>
                  </pic:blipFill>
                  <pic:spPr>
                    <a:xfrm>
                      <a:off x="0" y="0"/>
                      <a:ext cx="360859" cy="130144"/>
                    </a:xfrm>
                    <a:prstGeom prst="rect">
                      <a:avLst/>
                    </a:prstGeom>
                  </pic:spPr>
                </pic:pic>
              </a:graphicData>
            </a:graphic>
          </wp:inline>
        </w:drawing>
      </w:r>
      <w:r>
        <w:rPr>
          <w:rFonts w:ascii="Times New Roman" w:eastAsia="Times New Roman"/>
          <w:color w:val="333333"/>
          <w:spacing w:val="312"/>
        </w:rPr>
        <w:t xml:space="preserve">  </w:t>
      </w:r>
      <w:r>
        <w:rPr>
          <w:color w:val="333333"/>
        </w:rPr>
        <w:t>个地址</w:t>
      </w:r>
      <w:r>
        <w:rPr>
          <w:rFonts w:ascii="Arial" w:eastAsia="Arial"/>
          <w:color w:val="333333"/>
        </w:rPr>
        <w:t xml:space="preserve">, </w:t>
      </w:r>
      <w:r>
        <w:rPr>
          <w:color w:val="333333"/>
        </w:rPr>
        <w:t>起始地址</w:t>
      </w:r>
      <w:r>
        <w:rPr>
          <w:color w:val="333333"/>
          <w:spacing w:val="-10"/>
        </w:rPr>
        <w:t>为</w:t>
      </w:r>
      <w:r>
        <w:rPr>
          <w:color w:val="333333"/>
        </w:rPr>
        <w:tab/>
      </w:r>
      <w:r>
        <w:rPr>
          <w:rFonts w:ascii="Arial" w:eastAsia="Arial"/>
          <w:color w:val="333333"/>
          <w:spacing w:val="-10"/>
        </w:rPr>
        <w:t>.</w:t>
      </w:r>
    </w:p>
    <w:p>
      <w:pPr>
        <w:pStyle w:val="6"/>
        <w:tabs>
          <w:tab w:val="left" w:pos="6318"/>
        </w:tabs>
        <w:ind w:left="493"/>
        <w:rPr>
          <w:rFonts w:ascii="Arial" w:eastAsia="Arial"/>
        </w:rPr>
      </w:pPr>
      <w:r>
        <w:drawing>
          <wp:anchor distT="0" distB="0" distL="0" distR="0" simplePos="0" relativeHeight="251710464" behindDoc="1" locked="0" layoutInCell="1" allowOverlap="1">
            <wp:simplePos x="0" y="0"/>
            <wp:positionH relativeFrom="page">
              <wp:posOffset>3690620</wp:posOffset>
            </wp:positionH>
            <wp:positionV relativeFrom="paragraph">
              <wp:posOffset>117475</wp:posOffset>
            </wp:positionV>
            <wp:extent cx="704850" cy="104775"/>
            <wp:effectExtent l="0" t="0" r="0" b="0"/>
            <wp:wrapNone/>
            <wp:docPr id="153"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79.png"/>
                    <pic:cNvPicPr>
                      <a:picLocks noChangeAspect="1"/>
                    </pic:cNvPicPr>
                  </pic:nvPicPr>
                  <pic:blipFill>
                    <a:blip r:embed="rId85" cstate="print"/>
                    <a:stretch>
                      <a:fillRect/>
                    </a:stretch>
                  </pic:blipFill>
                  <pic:spPr>
                    <a:xfrm>
                      <a:off x="0" y="0"/>
                      <a:ext cx="704713" cy="104819"/>
                    </a:xfrm>
                    <a:prstGeom prst="rect">
                      <a:avLst/>
                    </a:prstGeom>
                  </pic:spPr>
                </pic:pic>
              </a:graphicData>
            </a:graphic>
          </wp:anchor>
        </w:drawing>
      </w:r>
      <w:r>
        <w:rPr>
          <w:color w:val="333333"/>
        </w:rPr>
        <w:t>该地址块的最小地址为</w:t>
      </w:r>
      <w:r>
        <w:rPr>
          <w:color w:val="333333"/>
          <w:spacing w:val="22"/>
        </w:rPr>
        <w:t xml:space="preserve"> </w:t>
      </w:r>
      <w:r>
        <w:rPr>
          <w:color w:val="333333"/>
          <w:position w:val="-5"/>
        </w:rPr>
        <w:drawing>
          <wp:inline distT="0" distB="0" distL="0" distR="0">
            <wp:extent cx="1400810" cy="152400"/>
            <wp:effectExtent l="0" t="0" r="0" b="0"/>
            <wp:docPr id="155"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80.png"/>
                    <pic:cNvPicPr>
                      <a:picLocks noChangeAspect="1"/>
                    </pic:cNvPicPr>
                  </pic:nvPicPr>
                  <pic:blipFill>
                    <a:blip r:embed="rId86" cstate="print"/>
                    <a:stretch>
                      <a:fillRect/>
                    </a:stretch>
                  </pic:blipFill>
                  <pic:spPr>
                    <a:xfrm>
                      <a:off x="0" y="0"/>
                      <a:ext cx="1400850" cy="152464"/>
                    </a:xfrm>
                    <a:prstGeom prst="rect">
                      <a:avLst/>
                    </a:prstGeom>
                  </pic:spPr>
                </pic:pic>
              </a:graphicData>
            </a:graphic>
          </wp:inline>
        </w:drawing>
      </w:r>
      <w:r>
        <w:rPr>
          <w:rFonts w:ascii="Times New Roman" w:eastAsia="Times New Roman"/>
          <w:color w:val="333333"/>
          <w:spacing w:val="17"/>
        </w:rPr>
        <w:t xml:space="preserve"> </w:t>
      </w:r>
      <w:r>
        <w:rPr>
          <w:rFonts w:ascii="Arial" w:eastAsia="Arial"/>
          <w:color w:val="333333"/>
        </w:rPr>
        <w:t>,</w:t>
      </w:r>
      <w:r>
        <w:rPr>
          <w:rFonts w:ascii="Arial" w:eastAsia="Arial"/>
          <w:color w:val="333333"/>
          <w:spacing w:val="6"/>
        </w:rPr>
        <w:t xml:space="preserve"> </w:t>
      </w:r>
      <w:r>
        <w:rPr>
          <w:color w:val="333333"/>
          <w:spacing w:val="-10"/>
        </w:rPr>
        <w:t>即</w:t>
      </w:r>
      <w:r>
        <w:rPr>
          <w:color w:val="333333"/>
        </w:rPr>
        <w:tab/>
      </w:r>
      <w:r>
        <w:rPr>
          <w:rFonts w:ascii="Arial" w:eastAsia="Arial"/>
          <w:color w:val="333333"/>
          <w:spacing w:val="-10"/>
        </w:rPr>
        <w:t>.</w:t>
      </w:r>
    </w:p>
    <w:p>
      <w:pPr>
        <w:pStyle w:val="6"/>
        <w:tabs>
          <w:tab w:val="left" w:pos="6840"/>
        </w:tabs>
        <w:ind w:left="493"/>
        <w:rPr>
          <w:rFonts w:ascii="Arial" w:eastAsia="Arial"/>
        </w:rPr>
      </w:pPr>
      <w:r>
        <w:drawing>
          <wp:anchor distT="0" distB="0" distL="0" distR="0" simplePos="0" relativeHeight="251710464" behindDoc="1" locked="0" layoutInCell="1" allowOverlap="1">
            <wp:simplePos x="0" y="0"/>
            <wp:positionH relativeFrom="page">
              <wp:posOffset>3871595</wp:posOffset>
            </wp:positionH>
            <wp:positionV relativeFrom="paragraph">
              <wp:posOffset>127000</wp:posOffset>
            </wp:positionV>
            <wp:extent cx="845820" cy="104775"/>
            <wp:effectExtent l="0" t="0" r="0" b="0"/>
            <wp:wrapNone/>
            <wp:docPr id="15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1.png"/>
                    <pic:cNvPicPr>
                      <a:picLocks noChangeAspect="1"/>
                    </pic:cNvPicPr>
                  </pic:nvPicPr>
                  <pic:blipFill>
                    <a:blip r:embed="rId87" cstate="print"/>
                    <a:stretch>
                      <a:fillRect/>
                    </a:stretch>
                  </pic:blipFill>
                  <pic:spPr>
                    <a:xfrm>
                      <a:off x="0" y="0"/>
                      <a:ext cx="845979" cy="104819"/>
                    </a:xfrm>
                    <a:prstGeom prst="rect">
                      <a:avLst/>
                    </a:prstGeom>
                  </pic:spPr>
                </pic:pic>
              </a:graphicData>
            </a:graphic>
          </wp:anchor>
        </w:drawing>
      </w:r>
      <w:r>
        <w:rPr>
          <w:color w:val="333333"/>
        </w:rPr>
        <w:t>该地址块的最大地址为</w:t>
      </w:r>
      <w:r>
        <w:rPr>
          <w:color w:val="333333"/>
          <w:spacing w:val="19"/>
        </w:rPr>
        <w:t xml:space="preserve"> </w:t>
      </w:r>
      <w:r>
        <w:rPr>
          <w:color w:val="333333"/>
          <w:position w:val="-5"/>
        </w:rPr>
        <w:drawing>
          <wp:inline distT="0" distB="0" distL="0" distR="0">
            <wp:extent cx="1551305" cy="142875"/>
            <wp:effectExtent l="0" t="0" r="0" b="0"/>
            <wp:docPr id="15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82.png"/>
                    <pic:cNvPicPr>
                      <a:picLocks noChangeAspect="1"/>
                    </pic:cNvPicPr>
                  </pic:nvPicPr>
                  <pic:blipFill>
                    <a:blip r:embed="rId88" cstate="print"/>
                    <a:stretch>
                      <a:fillRect/>
                    </a:stretch>
                  </pic:blipFill>
                  <pic:spPr>
                    <a:xfrm>
                      <a:off x="0" y="0"/>
                      <a:ext cx="1551631" cy="142935"/>
                    </a:xfrm>
                    <a:prstGeom prst="rect">
                      <a:avLst/>
                    </a:prstGeom>
                  </pic:spPr>
                </pic:pic>
              </a:graphicData>
            </a:graphic>
          </wp:inline>
        </w:drawing>
      </w:r>
      <w:r>
        <w:rPr>
          <w:rFonts w:ascii="Times New Roman" w:eastAsia="Times New Roman"/>
          <w:color w:val="333333"/>
          <w:spacing w:val="13"/>
        </w:rPr>
        <w:t xml:space="preserve"> </w:t>
      </w:r>
      <w:r>
        <w:rPr>
          <w:rFonts w:ascii="Arial" w:eastAsia="Arial"/>
          <w:color w:val="333333"/>
        </w:rPr>
        <w:t>,</w:t>
      </w:r>
      <w:r>
        <w:rPr>
          <w:rFonts w:ascii="Arial" w:eastAsia="Arial"/>
          <w:color w:val="333333"/>
          <w:spacing w:val="62"/>
        </w:rPr>
        <w:t xml:space="preserve"> </w:t>
      </w:r>
      <w:r>
        <w:rPr>
          <w:color w:val="333333"/>
          <w:spacing w:val="-10"/>
        </w:rPr>
        <w:t>即</w:t>
      </w:r>
      <w:r>
        <w:rPr>
          <w:color w:val="333333"/>
        </w:rPr>
        <w:tab/>
      </w:r>
      <w:r>
        <w:rPr>
          <w:rFonts w:ascii="Arial" w:eastAsia="Arial"/>
          <w:color w:val="333333"/>
          <w:spacing w:val="-10"/>
        </w:rPr>
        <w:t>.</w:t>
      </w:r>
    </w:p>
    <w:p>
      <w:pPr>
        <w:pStyle w:val="6"/>
        <w:spacing w:before="0"/>
        <w:rPr>
          <w:rFonts w:ascii="Arial"/>
          <w:sz w:val="26"/>
        </w:rPr>
      </w:pPr>
    </w:p>
    <w:p>
      <w:pPr>
        <w:pStyle w:val="6"/>
        <w:spacing w:before="2"/>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路由聚合</w:t>
      </w:r>
      <w:r>
        <w:rPr>
          <w:rFonts w:ascii="Arial" w:eastAsia="Arial"/>
          <w:color w:val="333333"/>
          <w:spacing w:val="-10"/>
          <w:sz w:val="19"/>
        </w:rPr>
        <w:t>]</w:t>
      </w:r>
    </w:p>
    <w:p>
      <w:pPr>
        <w:pStyle w:val="11"/>
        <w:numPr>
          <w:ilvl w:val="0"/>
          <w:numId w:val="12"/>
        </w:numPr>
        <w:tabs>
          <w:tab w:val="left" w:pos="772"/>
        </w:tabs>
        <w:spacing w:before="100" w:after="0" w:line="240" w:lineRule="auto"/>
        <w:ind w:left="771" w:right="0" w:hanging="279"/>
        <w:jc w:val="left"/>
        <w:rPr>
          <w:rFonts w:ascii="Arial" w:eastAsia="Arial"/>
          <w:sz w:val="19"/>
        </w:rPr>
      </w:pPr>
      <w:r>
        <w:rPr>
          <w:color w:val="333333"/>
          <w:sz w:val="19"/>
        </w:rPr>
        <w:t>一个</w:t>
      </w:r>
      <w:r>
        <w:rPr>
          <w:rFonts w:ascii="Arial" w:eastAsia="Arial"/>
          <w:color w:val="333333"/>
          <w:sz w:val="19"/>
        </w:rPr>
        <w:t>CIDR</w:t>
      </w:r>
      <w:r>
        <w:rPr>
          <w:color w:val="333333"/>
          <w:sz w:val="19"/>
        </w:rPr>
        <w:t>地址块可表示多个地址</w:t>
      </w:r>
      <w:r>
        <w:rPr>
          <w:rFonts w:ascii="Arial" w:eastAsia="Arial"/>
          <w:color w:val="333333"/>
          <w:spacing w:val="22"/>
          <w:sz w:val="19"/>
        </w:rPr>
        <w:t xml:space="preserve">, </w:t>
      </w:r>
      <w:r>
        <w:rPr>
          <w:color w:val="333333"/>
          <w:sz w:val="19"/>
        </w:rPr>
        <w:t>这种地址的聚合称为</w:t>
      </w:r>
      <w:r>
        <w:rPr>
          <w:rFonts w:ascii="Arial" w:eastAsia="Arial"/>
          <w:b/>
          <w:color w:val="333333"/>
          <w:sz w:val="19"/>
        </w:rPr>
        <w:t>CIDR</w:t>
      </w:r>
      <w:r>
        <w:rPr>
          <w:b/>
          <w:color w:val="333333"/>
          <w:sz w:val="19"/>
        </w:rPr>
        <w:t>聚合</w:t>
      </w:r>
      <w:r>
        <w:rPr>
          <w:rFonts w:ascii="Arial" w:eastAsia="Arial"/>
          <w:color w:val="333333"/>
          <w:spacing w:val="-10"/>
          <w:sz w:val="19"/>
        </w:rPr>
        <w:t>.</w:t>
      </w:r>
    </w:p>
    <w:p>
      <w:pPr>
        <w:pStyle w:val="11"/>
        <w:numPr>
          <w:ilvl w:val="0"/>
          <w:numId w:val="12"/>
        </w:numPr>
        <w:tabs>
          <w:tab w:val="left" w:pos="772"/>
        </w:tabs>
        <w:spacing w:before="115" w:after="0" w:line="309" w:lineRule="auto"/>
        <w:ind w:left="696" w:right="6479" w:hanging="203"/>
        <w:jc w:val="left"/>
        <w:rPr>
          <w:rFonts w:ascii="Arial" w:eastAsia="Arial"/>
          <w:sz w:val="19"/>
        </w:rPr>
      </w:pPr>
      <w:r>
        <w:rPr>
          <w:rFonts w:ascii="Arial" w:eastAsia="Arial"/>
          <w:color w:val="333333"/>
          <w:sz w:val="19"/>
        </w:rPr>
        <w:t>CIDR</w:t>
      </w:r>
      <w:r>
        <w:rPr>
          <w:color w:val="333333"/>
          <w:sz w:val="19"/>
        </w:rPr>
        <w:t>地址的特点</w:t>
      </w:r>
      <w:r>
        <w:rPr>
          <w:rFonts w:ascii="Arial" w:eastAsia="Arial"/>
          <w:color w:val="333333"/>
          <w:sz w:val="19"/>
        </w:rPr>
        <w:t xml:space="preserve">: </w:t>
      </w:r>
      <w:r>
        <w:rPr>
          <w:color w:val="333333"/>
          <w:sz w:val="19"/>
        </w:rPr>
        <w:t>地址聚合、路由聚合</w:t>
      </w:r>
      <w:r>
        <w:rPr>
          <w:rFonts w:ascii="Arial" w:eastAsia="Arial"/>
          <w:color w:val="333333"/>
          <w:sz w:val="19"/>
        </w:rPr>
        <w:t>.</w:t>
      </w:r>
      <w:r>
        <w:rPr>
          <w:color w:val="333333"/>
          <w:spacing w:val="-2"/>
          <w:sz w:val="19"/>
        </w:rPr>
        <w:t>路由聚合也称</w:t>
      </w:r>
      <w:r>
        <w:rPr>
          <w:b/>
          <w:color w:val="333333"/>
          <w:spacing w:val="-2"/>
          <w:sz w:val="19"/>
        </w:rPr>
        <w:t>构成超网</w:t>
      </w:r>
      <w:r>
        <w:rPr>
          <w:rFonts w:ascii="Arial" w:eastAsia="Arial"/>
          <w:color w:val="333333"/>
          <w:spacing w:val="-2"/>
          <w:sz w:val="19"/>
        </w:rPr>
        <w:t>.</w:t>
      </w:r>
    </w:p>
    <w:p>
      <w:pPr>
        <w:pStyle w:val="11"/>
        <w:numPr>
          <w:ilvl w:val="0"/>
          <w:numId w:val="12"/>
        </w:numPr>
        <w:tabs>
          <w:tab w:val="left" w:pos="772"/>
        </w:tabs>
        <w:spacing w:before="12" w:after="0" w:line="240" w:lineRule="auto"/>
        <w:ind w:left="771" w:right="0" w:hanging="279"/>
        <w:jc w:val="left"/>
        <w:rPr>
          <w:rFonts w:ascii="Arial" w:eastAsia="Arial"/>
          <w:sz w:val="19"/>
        </w:rPr>
      </w:pPr>
      <w:r>
        <w:rPr>
          <w:color w:val="333333"/>
          <w:sz w:val="19"/>
        </w:rPr>
        <w:t>优点</w:t>
      </w:r>
      <w:r>
        <w:rPr>
          <w:rFonts w:ascii="Arial" w:eastAsia="Arial"/>
          <w:color w:val="333333"/>
          <w:spacing w:val="-10"/>
          <w:sz w:val="19"/>
        </w:rPr>
        <w:t>:</w:t>
      </w:r>
    </w:p>
    <w:p>
      <w:pPr>
        <w:pStyle w:val="6"/>
        <w:ind w:left="696"/>
        <w:rPr>
          <w:rFonts w:ascii="Arial" w:hAnsi="Arial" w:eastAsia="Arial"/>
        </w:rPr>
      </w:pPr>
      <w:r>
        <w:rPr>
          <w:color w:val="333333"/>
        </w:rPr>
        <w:t>①</w:t>
      </w:r>
      <w:r>
        <w:rPr>
          <w:color w:val="333333"/>
          <w:spacing w:val="64"/>
          <w:w w:val="150"/>
        </w:rPr>
        <w:t xml:space="preserve"> </w:t>
      </w:r>
      <w:r>
        <w:rPr>
          <w:color w:val="333333"/>
        </w:rPr>
        <w:t>使得路由表中的一个项目可表示多个传统分类地址的路由</w:t>
      </w:r>
      <w:r>
        <w:rPr>
          <w:rFonts w:ascii="Arial" w:hAnsi="Arial" w:eastAsia="Arial"/>
          <w:color w:val="333333"/>
          <w:spacing w:val="-10"/>
        </w:rPr>
        <w:t>.</w:t>
      </w:r>
    </w:p>
    <w:p>
      <w:pPr>
        <w:pStyle w:val="6"/>
        <w:ind w:left="696"/>
        <w:rPr>
          <w:rFonts w:ascii="Arial" w:hAnsi="Arial" w:eastAsia="Arial"/>
        </w:rPr>
      </w:pPr>
      <w:r>
        <w:rPr>
          <w:color w:val="333333"/>
          <w:spacing w:val="12"/>
        </w:rPr>
        <w:t>② 减</w:t>
      </w:r>
      <w:r>
        <w:rPr>
          <w:color w:val="333333"/>
        </w:rPr>
        <w:t>小路由器间的路由选择信息的交换</w:t>
      </w:r>
      <w:r>
        <w:rPr>
          <w:rFonts w:ascii="Arial" w:hAnsi="Arial" w:eastAsia="Arial"/>
          <w:color w:val="333333"/>
          <w:spacing w:val="19"/>
        </w:rPr>
        <w:t xml:space="preserve">, </w:t>
      </w:r>
      <w:r>
        <w:rPr>
          <w:color w:val="333333"/>
        </w:rPr>
        <w:t>提高互联网性能</w:t>
      </w:r>
      <w:r>
        <w:rPr>
          <w:rFonts w:ascii="Arial" w:hAnsi="Arial" w:eastAsia="Arial"/>
          <w:color w:val="333333"/>
          <w:spacing w:val="-10"/>
        </w:rPr>
        <w:t>.</w:t>
      </w:r>
    </w:p>
    <w:p>
      <w:pPr>
        <w:spacing w:after="0"/>
        <w:rPr>
          <w:rFonts w:ascii="Arial" w:hAns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6"/>
        <w:tabs>
          <w:tab w:val="left" w:pos="1493"/>
          <w:tab w:val="left" w:pos="7125"/>
          <w:tab w:val="left" w:pos="10097"/>
        </w:tabs>
        <w:spacing w:before="93" w:line="206" w:lineRule="auto"/>
        <w:ind w:left="103" w:right="284" w:firstLine="390"/>
        <w:rPr>
          <w:rFonts w:ascii="Arial" w:eastAsia="Arial"/>
        </w:rPr>
      </w:pPr>
      <w:r>
        <w:pict>
          <v:shape id="docshape49" o:spid="_x0000_s1072" style="position:absolute;left:0pt;margin-left:381.6pt;margin-top:7.9pt;height:8.25pt;width:4.35pt;mso-position-horizontal-relative:page;z-index:-251604992;mso-width-relative:page;mso-height-relative:page;" fillcolor="#333333" filled="t" stroked="f" coordorigin="7632,159" coordsize="87,165" path="m7685,159l7675,159,7666,159,7657,163,7642,178,7638,188,7638,212,7642,222,7650,230,7651,231,7653,233,7656,235,7659,238,7647,247,7639,257,7634,269,7632,280,7632,293,7636,303,7653,319,7663,324,7676,324,7688,323,7699,319,7704,313,7676,313,7668,313,7661,310,7649,298,7646,290,7646,274,7648,267,7655,255,7658,251,7664,245,7666,244,7707,244,7703,241,7703,241,7702,240,7694,233,7691,231,7691,231,7692,230,7695,228,7697,227,7698,226,7683,226,7671,217,7671,216,7670,216,7669,215,7664,211,7660,209,7656,206,7655,203,7651,197,7650,194,7650,184,7653,179,7663,171,7668,169,7702,169,7694,162,7685,159xm7707,244l7667,244,7669,245,7670,246,7672,247,7677,251,7682,254,7689,260,7691,261,7694,263,7699,268,7701,270,7703,273,7704,275,7705,280,7706,283,7706,293,7703,300,7691,311,7684,313,7704,313,7715,300,7719,289,7719,262,7714,250,7707,244xm7702,169l7678,169,7680,169,7681,169,7686,170,7691,173,7699,183,7701,188,7701,197,7701,203,7700,204,7699,207,7698,208,7697,211,7696,212,7693,218,7692,219,7690,220,7690,221,7688,223,7683,226,7698,226,7701,223,7703,221,7708,216,7709,212,7713,204,7713,200,7713,184,7709,175,7702,169xe">
            <v:path arrowok="t"/>
            <v:fill on="t" focussize="0,0"/>
            <v:stroke on="f"/>
            <v:imagedata o:title=""/>
            <o:lock v:ext="edit"/>
          </v:shape>
        </w:pict>
      </w:r>
      <w:r>
        <w:drawing>
          <wp:anchor distT="0" distB="0" distL="0" distR="0" simplePos="0" relativeHeight="251712512" behindDoc="1" locked="0" layoutInCell="1" allowOverlap="1">
            <wp:simplePos x="0" y="0"/>
            <wp:positionH relativeFrom="page">
              <wp:posOffset>6663055</wp:posOffset>
            </wp:positionH>
            <wp:positionV relativeFrom="paragraph">
              <wp:posOffset>100330</wp:posOffset>
            </wp:positionV>
            <wp:extent cx="123825" cy="95250"/>
            <wp:effectExtent l="0" t="0" r="0" b="0"/>
            <wp:wrapNone/>
            <wp:docPr id="161"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83.png"/>
                    <pic:cNvPicPr>
                      <a:picLocks noChangeAspect="1"/>
                    </pic:cNvPicPr>
                  </pic:nvPicPr>
                  <pic:blipFill>
                    <a:blip r:embed="rId89" cstate="print"/>
                    <a:stretch>
                      <a:fillRect/>
                    </a:stretch>
                  </pic:blipFill>
                  <pic:spPr>
                    <a:xfrm>
                      <a:off x="0" y="0"/>
                      <a:ext cx="123660" cy="95290"/>
                    </a:xfrm>
                    <a:prstGeom prst="rect">
                      <a:avLst/>
                    </a:prstGeom>
                  </pic:spPr>
                </pic:pic>
              </a:graphicData>
            </a:graphic>
          </wp:anchor>
        </w:drawing>
      </w:r>
      <w:r>
        <w:pict>
          <v:shape id="docshape50" o:spid="_x0000_s1073" style="position:absolute;left:0pt;margin-left:99.5pt;margin-top:22.9pt;height:8.3pt;width:5pt;mso-position-horizontal-relative:page;z-index:-251603968;mso-width-relative:page;mso-height-relative:page;" fillcolor="#333333" filled="t" stroked="f" coordorigin="1991,459" coordsize="100,166" path="m2011,572l2006,572,2002,572,1998,574,1992,579,1991,583,1991,598,1996,607,2014,620,2025,624,2038,624,2049,623,2059,620,2068,616,2071,613,2026,613,2016,610,2008,603,2009,602,2010,602,2010,602,2012,602,2013,601,2014,600,2015,600,2017,598,2018,597,2020,595,2020,594,2021,591,2021,589,2021,583,2020,579,2014,574,2011,572xm2071,468l2042,468,2046,469,2055,475,2058,481,2058,504,2056,513,2047,525,2042,529,2037,529,2032,530,2027,531,2021,531,2021,532,2021,538,2021,539,2022,539,2039,540,2044,540,2047,541,2057,546,2062,556,2062,587,2061,595,2057,603,2053,609,2047,613,2071,613,2076,610,2086,600,2091,589,2091,563,2084,551,2071,543,2068,541,2065,539,2059,537,2056,536,2053,535,2053,535,2053,535,2053,534,2063,531,2070,525,2081,510,2084,501,2084,485,2081,478,2071,468xm2042,459l2026,459,2017,462,2001,476,1997,484,1997,494,1998,497,1999,500,2004,506,2007,507,2011,507,2016,507,2020,506,2024,500,2025,497,2026,493,2026,491,2026,490,2024,488,2023,486,2022,484,2022,483,2019,482,2018,481,2017,480,2016,480,2014,479,2013,479,2013,479,2017,474,2020,473,2029,469,2033,468,2071,468,2068,465,2059,461,2047,459,2046,459,2042,459xe">
            <v:path arrowok="t"/>
            <v:fill on="t" focussize="0,0"/>
            <v:stroke on="f"/>
            <v:imagedata o:title=""/>
            <o:lock v:ext="edit"/>
          </v:shape>
        </w:pict>
      </w:r>
      <w:r>
        <w:pict>
          <v:shape id="docshape51" o:spid="_x0000_s1074" style="position:absolute;left:0pt;margin-left:82.75pt;margin-top:79.95pt;height:7.55pt;width:4.15pt;mso-position-horizontal-relative:page;z-index:-251602944;mso-width-relative:page;mso-height-relative:page;" fillcolor="#333333" filled="t" stroked="f" coordorigin="1656,1599" coordsize="83,151" path="m1706,1599l1703,1599,1702,1599,1701,1600,1699,1602,1660,1614,1656,1614,1656,1624,1660,1624,1665,1624,1687,1619,1687,1736,1686,1736,1685,1737,1684,1738,1684,1738,1683,1738,1681,1738,1680,1739,1677,1739,1675,1739,1657,1739,1657,1749,1660,1749,1663,1749,1676,1749,1719,1749,1732,1749,1736,1749,1738,1749,1738,1739,1725,1739,1720,1739,1708,1668,1708,1601,1707,1600,1706,1599xe">
            <v:path arrowok="t"/>
            <v:fill on="t" focussize="0,0"/>
            <v:stroke on="f"/>
            <v:imagedata o:title=""/>
            <o:lock v:ext="edit"/>
          </v:shape>
        </w:pict>
      </w:r>
      <w:r>
        <w:pict>
          <v:shape id="docshape52" o:spid="_x0000_s1075" style="position:absolute;left:0pt;margin-left:82.25pt;margin-top:129.45pt;height:7.55pt;width:5pt;mso-position-horizontal-relative:page;z-index:-251602944;mso-width-relative:page;mso-height-relative:page;" fillcolor="#333333" filled="t" stroked="f" coordorigin="1646,2590" coordsize="100,151" path="m1665,2693l1661,2693,1657,2693,1653,2694,1647,2699,1646,2702,1646,2716,1650,2724,1669,2737,1680,2740,1708,2740,1721,2735,1726,2730,1681,2730,1671,2727,1663,2720,1664,2720,1665,2720,1665,2720,1667,2719,1668,2719,1669,2718,1670,2718,1672,2716,1673,2715,1675,2713,1675,2712,1676,2710,1676,2708,1676,2702,1675,2699,1669,2694,1665,2693xm1726,2598l1697,2598,1701,2599,1710,2604,1713,2610,1713,2631,1711,2639,1702,2650,1697,2653,1691,2654,1687,2655,1682,2655,1676,2655,1676,2656,1676,2662,1676,2662,1677,2663,1694,2663,1699,2664,1701,2665,1712,2669,1717,2678,1717,2707,1715,2714,1712,2720,1708,2726,1702,2730,1726,2730,1740,2718,1745,2708,1745,2684,1739,2674,1726,2666,1723,2664,1720,2663,1713,2660,1711,2660,1708,2659,1707,2659,1707,2659,1708,2658,1718,2655,1725,2650,1736,2636,1739,2628,1739,2614,1736,2607,1726,2598xm1697,2590l1681,2590,1671,2593,1656,2605,1652,2612,1652,2621,1652,2624,1654,2628,1659,2633,1662,2634,1666,2634,1671,2634,1675,2632,1679,2627,1680,2624,1680,2620,1681,2619,1680,2618,1679,2616,1678,2615,1677,2612,1676,2612,1674,2611,1673,2610,1672,2609,1671,2609,1669,2608,1668,2608,1667,2608,1672,2604,1675,2602,1683,2599,1688,2598,1726,2598,1723,2595,1714,2592,1702,2590,1701,2590,1697,2590xe">
            <v:path arrowok="t"/>
            <v:fill on="t" focussize="0,0"/>
            <v:stroke on="f"/>
            <v:imagedata o:title=""/>
            <o:lock v:ext="edit"/>
          </v:shape>
        </w:pict>
      </w:r>
      <w:r>
        <w:pict>
          <v:shape id="docshape53" o:spid="_x0000_s1076" style="position:absolute;left:0pt;margin-left:82.35pt;margin-top:179pt;height:7.5pt;width:4.8pt;mso-position-horizontal-relative:page;z-index:-251601920;mso-width-relative:page;mso-height-relative:page;" fillcolor="#333333" filled="t" stroked="f" coordorigin="1648,3580" coordsize="96,150" path="m1733,3580l1731,3580,1730,3580,1729,3581,1719,3585,1708,3587,1690,3587,1684,3587,1673,3584,1668,3583,1662,3581,1660,3580,1660,3580,1660,3580,1659,3581,1658,3581,1658,3584,1658,3644,1658,3657,1658,3658,1659,3659,1660,3659,1663,3659,1668,3657,1675,3647,1684,3642,1703,3642,1708,3644,1712,3649,1716,3654,1719,3665,1719,3693,1717,3703,1714,3707,1709,3716,1701,3720,1677,3720,1668,3715,1660,3703,1666,3703,1669,3702,1674,3697,1675,3694,1675,3691,1675,3688,1648,3688,1648,3702,1652,3710,1667,3726,1678,3730,1691,3730,1743,3695,1743,3669,1739,3657,1721,3638,1710,3634,1693,3634,1669,3644,1669,3606,1671,3607,1675,3608,1680,3608,1685,3608,1699,3607,1712,3603,1724,3596,1734,3587,1734,3581,1733,3580xe">
            <v:path arrowok="t"/>
            <v:fill on="t" focussize="0,0"/>
            <v:stroke on="f"/>
            <v:imagedata o:title=""/>
            <o:lock v:ext="edit"/>
          </v:shape>
        </w:pict>
      </w:r>
      <w:r>
        <w:drawing>
          <wp:anchor distT="0" distB="0" distL="0" distR="0" simplePos="0" relativeHeight="251714560" behindDoc="1" locked="0" layoutInCell="1" allowOverlap="1">
            <wp:simplePos x="0" y="0"/>
            <wp:positionH relativeFrom="page">
              <wp:posOffset>1046480</wp:posOffset>
            </wp:positionH>
            <wp:positionV relativeFrom="paragraph">
              <wp:posOffset>2892425</wp:posOffset>
            </wp:positionV>
            <wp:extent cx="65405" cy="104775"/>
            <wp:effectExtent l="0" t="0" r="0" b="0"/>
            <wp:wrapNone/>
            <wp:docPr id="16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42.png"/>
                    <pic:cNvPicPr>
                      <a:picLocks noChangeAspect="1"/>
                    </pic:cNvPicPr>
                  </pic:nvPicPr>
                  <pic:blipFill>
                    <a:blip r:embed="rId49" cstate="print"/>
                    <a:stretch>
                      <a:fillRect/>
                    </a:stretch>
                  </pic:blipFill>
                  <pic:spPr>
                    <a:xfrm>
                      <a:off x="0" y="0"/>
                      <a:ext cx="65607" cy="104775"/>
                    </a:xfrm>
                    <a:prstGeom prst="rect">
                      <a:avLst/>
                    </a:prstGeom>
                  </pic:spPr>
                </pic:pic>
              </a:graphicData>
            </a:graphic>
          </wp:anchor>
        </w:drawing>
      </w:r>
      <w:r>
        <w:pict>
          <v:shape id="docshape54" o:spid="_x0000_s1077" style="position:absolute;left:0pt;margin-left:82.35pt;margin-top:104.7pt;height:7.55pt;width:4.8pt;mso-position-horizontal-relative:page;z-index:251662336;mso-width-relative:page;mso-height-relative:page;" fillcolor="#333333" filled="t" stroked="f" coordorigin="1648,2094" coordsize="96,151" path="m1707,2094l1679,2094,1669,2098,1652,2114,1648,2123,1648,2138,1649,2141,1654,2146,1658,2148,1662,2148,1662,2121,1662,2121,1662,2120,1663,2119,1666,2114,1669,2111,1677,2106,1681,2105,1697,2105,1704,2108,1715,2122,1718,2130,1718,2143,1711,2164,1710,2166,1708,2170,1706,2172,1701,2178,1700,2180,1673,2209,1670,2212,1668,2214,1665,2217,1661,2221,1648,2236,1648,2244,1737,2244,1737,2244,1737,2243,1738,2236,1742,2210,1743,2203,1743,2203,1743,2202,1734,2202,1734,2203,1731,2216,1688,2224,1670,2224,1684,2211,1694,2202,1702,2195,1708,2190,1716,2183,1743,2146,1743,2140,1743,2126,1738,2115,1719,2099,1707,2094xe">
            <v:path arrowok="t"/>
            <v:fill on="t" focussize="0,0"/>
            <v:stroke on="f"/>
            <v:imagedata o:title=""/>
            <o:lock v:ext="edit"/>
          </v:shape>
        </w:pict>
      </w:r>
      <w:r>
        <w:drawing>
          <wp:anchor distT="0" distB="0" distL="0" distR="0" simplePos="0" relativeHeight="251662336" behindDoc="0" locked="0" layoutInCell="1" allowOverlap="1">
            <wp:simplePos x="0" y="0"/>
            <wp:positionH relativeFrom="page">
              <wp:posOffset>1042670</wp:posOffset>
            </wp:positionH>
            <wp:positionV relativeFrom="paragraph">
              <wp:posOffset>1948815</wp:posOffset>
            </wp:positionV>
            <wp:extent cx="67310" cy="104775"/>
            <wp:effectExtent l="0" t="0" r="0" b="0"/>
            <wp:wrapNone/>
            <wp:docPr id="165"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84.png"/>
                    <pic:cNvPicPr>
                      <a:picLocks noChangeAspect="1"/>
                    </pic:cNvPicPr>
                  </pic:nvPicPr>
                  <pic:blipFill>
                    <a:blip r:embed="rId90" cstate="print"/>
                    <a:stretch>
                      <a:fillRect/>
                    </a:stretch>
                  </pic:blipFill>
                  <pic:spPr>
                    <a:xfrm>
                      <a:off x="0" y="0"/>
                      <a:ext cx="67541" cy="104674"/>
                    </a:xfrm>
                    <a:prstGeom prst="rect">
                      <a:avLst/>
                    </a:prstGeom>
                  </pic:spPr>
                </pic:pic>
              </a:graphicData>
            </a:graphic>
          </wp:anchor>
        </w:drawing>
      </w:r>
      <w:r>
        <w:pict>
          <v:shape id="docshape55" o:spid="_x0000_s1078" style="position:absolute;left:0pt;margin-left:82.25pt;margin-top:203.75pt;height:7.5pt;width:5pt;mso-position-horizontal-relative:page;z-index:251663360;mso-width-relative:page;mso-height-relative:page;" fillcolor="#333333" filled="t" stroked="f" coordorigin="1646,4075" coordsize="100,150" path="m1719,4075l1708,4075,1697,4077,1686,4081,1675,4087,1665,4096,1657,4107,1651,4120,1647,4135,1647,4137,1646,4152,1646,4164,1647,4174,1652,4192,1654,4199,1661,4209,1665,4214,1675,4220,1679,4222,1688,4225,1692,4225,1709,4225,1720,4221,1726,4216,1691,4216,1687,4215,1683,4212,1679,4209,1676,4205,1672,4194,1671,4186,1671,4169,1672,4164,1674,4156,1675,4151,1679,4143,1680,4142,1671,4142,1671,4142,1671,4134,1672,4127,1674,4115,1677,4105,1682,4097,1690,4088,1699,4084,1733,4084,1727,4078,1719,4075xm1725,4134l1705,4134,1710,4137,1715,4142,1717,4144,1718,4148,1720,4156,1720,4158,1720,4188,1720,4192,1720,4194,1718,4202,1717,4205,1710,4213,1704,4216,1726,4216,1737,4205,1742,4197,1744,4188,1745,4185,1745,4182,1745,4166,1743,4158,1740,4151,1738,4147,1735,4143,1727,4135,1725,4134xm1707,4126l1688,4126,1680,4130,1673,4139,1673,4140,1672,4141,1671,4142,1680,4142,1681,4140,1688,4135,1693,4134,1725,4134,1723,4132,1719,4130,1714,4127,1707,4126xm1733,4084l1710,4084,1717,4084,1722,4086,1725,4089,1718,4091,1714,4095,1714,4105,1715,4108,1720,4112,1723,4113,1731,4113,1734,4111,1738,4107,1739,4105,1739,4094,1737,4088,1733,4084xe">
            <v:path arrowok="t"/>
            <v:fill on="t" focussize="0,0"/>
            <v:stroke on="f"/>
            <v:imagedata o:title=""/>
            <o:lock v:ext="edit"/>
          </v:shape>
        </w:pict>
      </w:r>
      <w:r>
        <w:pict>
          <v:shape id="docshape56" o:spid="_x0000_s1079" style="position:absolute;left:0pt;margin-left:82.3pt;margin-top:253.25pt;height:7.5pt;width:5pt;mso-position-horizontal-relative:page;z-index:251663360;mso-width-relative:page;mso-height-relative:page;" fillcolor="#333333" filled="t" stroked="f" coordorigin="1646,5066" coordsize="100,150" path="m1707,5066l1695,5066,1684,5066,1674,5069,1657,5083,1652,5092,1653,5115,1657,5124,1666,5131,1667,5132,1669,5133,1673,5135,1677,5138,1663,5146,1654,5156,1648,5166,1646,5176,1646,5188,1651,5197,1669,5212,1681,5216,1695,5216,1710,5215,1722,5211,1728,5206,1696,5206,1687,5206,1679,5203,1665,5192,1661,5185,1662,5170,1664,5164,1672,5153,1675,5149,1683,5144,1685,5143,1731,5143,1727,5140,1727,5140,1726,5140,1717,5134,1713,5132,1714,5131,1715,5131,1718,5129,1720,5128,1721,5127,1704,5127,1690,5118,1690,5118,1689,5118,1688,5117,1682,5114,1678,5111,1674,5109,1672,5106,1667,5101,1666,5098,1667,5089,1670,5084,1681,5077,1687,5075,1725,5075,1717,5069,1707,5066xm1731,5143l1686,5143,1688,5144,1690,5145,1692,5146,1697,5149,1702,5153,1711,5158,1714,5159,1716,5161,1723,5166,1725,5167,1727,5170,1728,5172,1729,5176,1730,5179,1730,5188,1726,5194,1713,5204,1705,5206,1728,5206,1741,5194,1745,5184,1745,5160,1739,5149,1731,5143xm1725,5075l1698,5075,1701,5075,1702,5075,1708,5076,1713,5079,1722,5088,1724,5092,1725,5100,1724,5106,1724,5107,1722,5109,1722,5110,1720,5113,1719,5115,1715,5119,1714,5120,1712,5122,1711,5122,1709,5124,1704,5127,1721,5127,1725,5124,1727,5122,1732,5118,1734,5115,1738,5107,1739,5103,1739,5089,1734,5081,1725,5075xe">
            <v:path arrowok="t"/>
            <v:fill on="t" focussize="0,0"/>
            <v:stroke on="f"/>
            <v:imagedata o:title=""/>
            <o:lock v:ext="edit"/>
          </v:shape>
        </w:pict>
      </w:r>
      <w:r>
        <w:rPr>
          <w:rFonts w:ascii="Arial" w:eastAsia="Arial"/>
          <w:color w:val="333333"/>
        </w:rPr>
        <w:t>[</w:t>
      </w:r>
      <w:r>
        <w:rPr>
          <w:b/>
          <w:color w:val="333333"/>
        </w:rPr>
        <w:t>例</w:t>
      </w:r>
      <w:r>
        <w:rPr>
          <w:rFonts w:ascii="Arial" w:eastAsia="Arial"/>
          <w:color w:val="333333"/>
        </w:rPr>
        <w:t>]</w:t>
      </w:r>
      <w:r>
        <w:rPr>
          <w:rFonts w:ascii="Arial" w:eastAsia="Arial"/>
          <w:color w:val="333333"/>
          <w:spacing w:val="47"/>
        </w:rPr>
        <w:t xml:space="preserve"> </w:t>
      </w:r>
      <w:r>
        <w:rPr>
          <w:color w:val="333333"/>
        </w:rPr>
        <w:t xml:space="preserve">若校园网管理中心获得了 </w:t>
      </w:r>
      <w:r>
        <w:rPr>
          <w:color w:val="333333"/>
          <w:position w:val="-5"/>
        </w:rPr>
        <w:drawing>
          <wp:inline distT="0" distB="0" distL="0" distR="0">
            <wp:extent cx="929640" cy="142875"/>
            <wp:effectExtent l="0" t="0" r="0" b="0"/>
            <wp:docPr id="167"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image85.png"/>
                    <pic:cNvPicPr>
                      <a:picLocks noChangeAspect="1"/>
                    </pic:cNvPicPr>
                  </pic:nvPicPr>
                  <pic:blipFill>
                    <a:blip r:embed="rId91" cstate="print"/>
                    <a:stretch>
                      <a:fillRect/>
                    </a:stretch>
                  </pic:blipFill>
                  <pic:spPr>
                    <a:xfrm>
                      <a:off x="0" y="0"/>
                      <a:ext cx="929724" cy="142935"/>
                    </a:xfrm>
                    <a:prstGeom prst="rect">
                      <a:avLst/>
                    </a:prstGeom>
                  </pic:spPr>
                </pic:pic>
              </a:graphicData>
            </a:graphic>
          </wp:inline>
        </w:drawing>
      </w:r>
      <w:r>
        <w:rPr>
          <w:rFonts w:ascii="Times New Roman" w:eastAsia="Times New Roman"/>
          <w:color w:val="333333"/>
        </w:rPr>
        <w:t xml:space="preserve"> </w:t>
      </w:r>
      <w:r>
        <w:rPr>
          <w:color w:val="333333"/>
        </w:rPr>
        <w:t>的地址块</w:t>
      </w:r>
      <w:r>
        <w:rPr>
          <w:rFonts w:ascii="Arial" w:eastAsia="Arial"/>
          <w:color w:val="333333"/>
        </w:rPr>
        <w:t xml:space="preserve">, </w:t>
      </w:r>
      <w:r>
        <w:rPr>
          <w:color w:val="333333"/>
        </w:rPr>
        <w:t>希望将其划分为</w:t>
      </w:r>
      <w:r>
        <w:rPr>
          <w:color w:val="333333"/>
        </w:rPr>
        <w:tab/>
      </w:r>
      <w:r>
        <w:rPr>
          <w:color w:val="333333"/>
        </w:rPr>
        <w:t>个等长的较小的地址块</w:t>
      </w:r>
      <w:r>
        <w:rPr>
          <w:rFonts w:ascii="Arial" w:eastAsia="Arial"/>
          <w:color w:val="333333"/>
        </w:rPr>
        <w:t xml:space="preserve">, </w:t>
      </w:r>
      <w:r>
        <w:rPr>
          <w:color w:val="333333"/>
        </w:rPr>
        <w:t>则可取</w:t>
      </w:r>
      <w:r>
        <w:rPr>
          <w:color w:val="333333"/>
        </w:rPr>
        <w:tab/>
      </w:r>
      <w:r>
        <w:rPr>
          <w:color w:val="333333"/>
          <w:spacing w:val="-10"/>
        </w:rPr>
        <w:t>位</w:t>
      </w:r>
      <w:r>
        <w:rPr>
          <w:color w:val="333333"/>
          <w:spacing w:val="-2"/>
        </w:rPr>
        <w:t>主机地址的前</w:t>
      </w:r>
      <w:r>
        <w:rPr>
          <w:color w:val="333333"/>
        </w:rPr>
        <w:tab/>
      </w:r>
      <w:r>
        <w:rPr>
          <w:color w:val="333333"/>
        </w:rPr>
        <w:t>位划分地址块</w:t>
      </w:r>
      <w:r>
        <w:rPr>
          <w:rFonts w:ascii="Arial" w:eastAsia="Arial"/>
          <w:color w:val="333333"/>
        </w:rPr>
        <w:t xml:space="preserve">, </w:t>
      </w:r>
      <w:r>
        <w:rPr>
          <w:color w:val="333333"/>
        </w:rPr>
        <w:t>即</w:t>
      </w:r>
      <w:r>
        <w:rPr>
          <w:rFonts w:ascii="Arial" w:eastAsia="Arial"/>
          <w:color w:val="333333"/>
        </w:rPr>
        <w:t>:</w:t>
      </w:r>
    </w:p>
    <w:p>
      <w:pPr>
        <w:pStyle w:val="6"/>
        <w:spacing w:before="10"/>
        <w:rPr>
          <w:rFonts w:ascii="Arial"/>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1861"/>
        <w:gridCol w:w="2566"/>
        <w:gridCol w:w="592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shd w:val="clear" w:color="auto" w:fill="F7F7F7"/>
          </w:tcPr>
          <w:p>
            <w:pPr>
              <w:pStyle w:val="12"/>
              <w:spacing w:before="62"/>
              <w:ind w:left="438"/>
              <w:rPr>
                <w:b/>
                <w:sz w:val="19"/>
              </w:rPr>
            </w:pPr>
            <w:r>
              <w:rPr>
                <w:b/>
                <w:color w:val="333333"/>
                <w:sz w:val="19"/>
              </w:rPr>
              <w:t>校园网地</w:t>
            </w:r>
            <w:r>
              <w:rPr>
                <w:b/>
                <w:color w:val="333333"/>
                <w:spacing w:val="-10"/>
                <w:sz w:val="19"/>
              </w:rPr>
              <w:t>址</w:t>
            </w:r>
          </w:p>
        </w:tc>
        <w:tc>
          <w:tcPr>
            <w:tcW w:w="2566" w:type="dxa"/>
            <w:shd w:val="clear" w:color="auto" w:fill="F7F7F7"/>
          </w:tcPr>
          <w:p>
            <w:pPr>
              <w:pStyle w:val="12"/>
              <w:spacing w:before="6"/>
              <w:rPr>
                <w:rFonts w:ascii="Arial"/>
                <w:sz w:val="11"/>
              </w:rPr>
            </w:pPr>
          </w:p>
          <w:p>
            <w:pPr>
              <w:pStyle w:val="12"/>
              <w:ind w:left="527"/>
              <w:rPr>
                <w:rFonts w:ascii="Arial"/>
                <w:sz w:val="20"/>
              </w:rPr>
            </w:pPr>
            <w:r>
              <w:rPr>
                <w:rFonts w:ascii="Arial"/>
                <w:sz w:val="20"/>
              </w:rPr>
              <w:drawing>
                <wp:inline distT="0" distB="0" distL="0" distR="0">
                  <wp:extent cx="956945" cy="152400"/>
                  <wp:effectExtent l="0" t="0" r="0" b="0"/>
                  <wp:docPr id="169"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86.png"/>
                          <pic:cNvPicPr>
                            <a:picLocks noChangeAspect="1"/>
                          </pic:cNvPicPr>
                        </pic:nvPicPr>
                        <pic:blipFill>
                          <a:blip r:embed="rId92" cstate="print"/>
                          <a:stretch>
                            <a:fillRect/>
                          </a:stretch>
                        </pic:blipFill>
                        <pic:spPr>
                          <a:xfrm>
                            <a:off x="0" y="0"/>
                            <a:ext cx="957306" cy="152400"/>
                          </a:xfrm>
                          <a:prstGeom prst="rect">
                            <a:avLst/>
                          </a:prstGeom>
                        </pic:spPr>
                      </pic:pic>
                    </a:graphicData>
                  </a:graphic>
                </wp:inline>
              </w:drawing>
            </w:r>
          </w:p>
        </w:tc>
        <w:tc>
          <w:tcPr>
            <w:tcW w:w="5927" w:type="dxa"/>
            <w:shd w:val="clear" w:color="auto" w:fill="F7F7F7"/>
          </w:tcPr>
          <w:p>
            <w:pPr>
              <w:pStyle w:val="12"/>
              <w:spacing w:before="9"/>
              <w:rPr>
                <w:rFonts w:ascii="Arial"/>
                <w:sz w:val="12"/>
              </w:rPr>
            </w:pPr>
          </w:p>
          <w:p>
            <w:pPr>
              <w:pStyle w:val="12"/>
              <w:spacing w:line="214" w:lineRule="exact"/>
              <w:ind w:left="936"/>
              <w:rPr>
                <w:rFonts w:ascii="Arial"/>
                <w:sz w:val="20"/>
              </w:rPr>
            </w:pPr>
            <w:r>
              <w:rPr>
                <w:rFonts w:ascii="Arial"/>
                <w:position w:val="-3"/>
                <w:sz w:val="20"/>
              </w:rPr>
              <w:drawing>
                <wp:inline distT="0" distB="0" distL="0" distR="0">
                  <wp:extent cx="2531110" cy="135890"/>
                  <wp:effectExtent l="0" t="0" r="0" b="0"/>
                  <wp:docPr id="171"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7.png"/>
                          <pic:cNvPicPr>
                            <a:picLocks noChangeAspect="1"/>
                          </pic:cNvPicPr>
                        </pic:nvPicPr>
                        <pic:blipFill>
                          <a:blip r:embed="rId93" cstate="print"/>
                          <a:stretch>
                            <a:fillRect/>
                          </a:stretch>
                        </pic:blipFill>
                        <pic:spPr>
                          <a:xfrm>
                            <a:off x="0" y="0"/>
                            <a:ext cx="2531609" cy="13601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73"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88.png"/>
                          <pic:cNvPicPr>
                            <a:picLocks noChangeAspect="1"/>
                          </pic:cNvPicPr>
                        </pic:nvPicPr>
                        <pic:blipFill>
                          <a:blip r:embed="rId94" cstate="print"/>
                          <a:stretch>
                            <a:fillRect/>
                          </a:stretch>
                        </pic:blipFill>
                        <pic:spPr>
                          <a:xfrm>
                            <a:off x="0" y="0"/>
                            <a:ext cx="938270" cy="152400"/>
                          </a:xfrm>
                          <a:prstGeom prst="rect">
                            <a:avLst/>
                          </a:prstGeom>
                        </pic:spPr>
                      </pic:pic>
                    </a:graphicData>
                  </a:graphic>
                </wp:inline>
              </w:drawing>
            </w:r>
          </w:p>
        </w:tc>
        <w:tc>
          <w:tcPr>
            <w:tcW w:w="5927" w:type="dxa"/>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75"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89.png"/>
                          <pic:cNvPicPr>
                            <a:picLocks noChangeAspect="1"/>
                          </pic:cNvPicPr>
                        </pic:nvPicPr>
                        <pic:blipFill>
                          <a:blip r:embed="rId95" cstate="print"/>
                          <a:stretch>
                            <a:fillRect/>
                          </a:stretch>
                        </pic:blipFill>
                        <pic:spPr>
                          <a:xfrm>
                            <a:off x="0" y="0"/>
                            <a:ext cx="2506353"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shd w:val="clear" w:color="auto" w:fill="F7F7F7"/>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shd w:val="clear" w:color="auto" w:fill="F7F7F7"/>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77"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90.png"/>
                          <pic:cNvPicPr>
                            <a:picLocks noChangeAspect="1"/>
                          </pic:cNvPicPr>
                        </pic:nvPicPr>
                        <pic:blipFill>
                          <a:blip r:embed="rId96" cstate="print"/>
                          <a:stretch>
                            <a:fillRect/>
                          </a:stretch>
                        </pic:blipFill>
                        <pic:spPr>
                          <a:xfrm>
                            <a:off x="0" y="0"/>
                            <a:ext cx="938270" cy="152400"/>
                          </a:xfrm>
                          <a:prstGeom prst="rect">
                            <a:avLst/>
                          </a:prstGeom>
                        </pic:spPr>
                      </pic:pic>
                    </a:graphicData>
                  </a:graphic>
                </wp:inline>
              </w:drawing>
            </w:r>
          </w:p>
        </w:tc>
        <w:tc>
          <w:tcPr>
            <w:tcW w:w="5927" w:type="dxa"/>
            <w:shd w:val="clear" w:color="auto" w:fill="F7F7F7"/>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79" name="image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91.png"/>
                          <pic:cNvPicPr>
                            <a:picLocks noChangeAspect="1"/>
                          </pic:cNvPicPr>
                        </pic:nvPicPr>
                        <pic:blipFill>
                          <a:blip r:embed="rId97" cstate="print"/>
                          <a:stretch>
                            <a:fillRect/>
                          </a:stretch>
                        </pic:blipFill>
                        <pic:spPr>
                          <a:xfrm>
                            <a:off x="0" y="0"/>
                            <a:ext cx="2506352"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81"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92.png"/>
                          <pic:cNvPicPr>
                            <a:picLocks noChangeAspect="1"/>
                          </pic:cNvPicPr>
                        </pic:nvPicPr>
                        <pic:blipFill>
                          <a:blip r:embed="rId98" cstate="print"/>
                          <a:stretch>
                            <a:fillRect/>
                          </a:stretch>
                        </pic:blipFill>
                        <pic:spPr>
                          <a:xfrm>
                            <a:off x="0" y="0"/>
                            <a:ext cx="938270" cy="152400"/>
                          </a:xfrm>
                          <a:prstGeom prst="rect">
                            <a:avLst/>
                          </a:prstGeom>
                        </pic:spPr>
                      </pic:pic>
                    </a:graphicData>
                  </a:graphic>
                </wp:inline>
              </w:drawing>
            </w:r>
          </w:p>
        </w:tc>
        <w:tc>
          <w:tcPr>
            <w:tcW w:w="5927" w:type="dxa"/>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8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image93.png"/>
                          <pic:cNvPicPr>
                            <a:picLocks noChangeAspect="1"/>
                          </pic:cNvPicPr>
                        </pic:nvPicPr>
                        <pic:blipFill>
                          <a:blip r:embed="rId99" cstate="print"/>
                          <a:stretch>
                            <a:fillRect/>
                          </a:stretch>
                        </pic:blipFill>
                        <pic:spPr>
                          <a:xfrm>
                            <a:off x="0" y="0"/>
                            <a:ext cx="2506352"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shd w:val="clear" w:color="auto" w:fill="F7F7F7"/>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shd w:val="clear" w:color="auto" w:fill="F7F7F7"/>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85"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image94.png"/>
                          <pic:cNvPicPr>
                            <a:picLocks noChangeAspect="1"/>
                          </pic:cNvPicPr>
                        </pic:nvPicPr>
                        <pic:blipFill>
                          <a:blip r:embed="rId100" cstate="print"/>
                          <a:stretch>
                            <a:fillRect/>
                          </a:stretch>
                        </pic:blipFill>
                        <pic:spPr>
                          <a:xfrm>
                            <a:off x="0" y="0"/>
                            <a:ext cx="938270" cy="152400"/>
                          </a:xfrm>
                          <a:prstGeom prst="rect">
                            <a:avLst/>
                          </a:prstGeom>
                        </pic:spPr>
                      </pic:pic>
                    </a:graphicData>
                  </a:graphic>
                </wp:inline>
              </w:drawing>
            </w:r>
          </w:p>
        </w:tc>
        <w:tc>
          <w:tcPr>
            <w:tcW w:w="5927" w:type="dxa"/>
            <w:shd w:val="clear" w:color="auto" w:fill="F7F7F7"/>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87"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95.png"/>
                          <pic:cNvPicPr>
                            <a:picLocks noChangeAspect="1"/>
                          </pic:cNvPicPr>
                        </pic:nvPicPr>
                        <pic:blipFill>
                          <a:blip r:embed="rId101" cstate="print"/>
                          <a:stretch>
                            <a:fillRect/>
                          </a:stretch>
                        </pic:blipFill>
                        <pic:spPr>
                          <a:xfrm>
                            <a:off x="0" y="0"/>
                            <a:ext cx="2506352"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89"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96.png"/>
                          <pic:cNvPicPr>
                            <a:picLocks noChangeAspect="1"/>
                          </pic:cNvPicPr>
                        </pic:nvPicPr>
                        <pic:blipFill>
                          <a:blip r:embed="rId102" cstate="print"/>
                          <a:stretch>
                            <a:fillRect/>
                          </a:stretch>
                        </pic:blipFill>
                        <pic:spPr>
                          <a:xfrm>
                            <a:off x="0" y="0"/>
                            <a:ext cx="938270" cy="152400"/>
                          </a:xfrm>
                          <a:prstGeom prst="rect">
                            <a:avLst/>
                          </a:prstGeom>
                        </pic:spPr>
                      </pic:pic>
                    </a:graphicData>
                  </a:graphic>
                </wp:inline>
              </w:drawing>
            </w:r>
          </w:p>
        </w:tc>
        <w:tc>
          <w:tcPr>
            <w:tcW w:w="5927" w:type="dxa"/>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91"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image97.png"/>
                          <pic:cNvPicPr>
                            <a:picLocks noChangeAspect="1"/>
                          </pic:cNvPicPr>
                        </pic:nvPicPr>
                        <pic:blipFill>
                          <a:blip r:embed="rId103" cstate="print"/>
                          <a:stretch>
                            <a:fillRect/>
                          </a:stretch>
                        </pic:blipFill>
                        <pic:spPr>
                          <a:xfrm>
                            <a:off x="0" y="0"/>
                            <a:ext cx="2506352"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shd w:val="clear" w:color="auto" w:fill="F7F7F7"/>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shd w:val="clear" w:color="auto" w:fill="F7F7F7"/>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93"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image98.png"/>
                          <pic:cNvPicPr>
                            <a:picLocks noChangeAspect="1"/>
                          </pic:cNvPicPr>
                        </pic:nvPicPr>
                        <pic:blipFill>
                          <a:blip r:embed="rId104" cstate="print"/>
                          <a:stretch>
                            <a:fillRect/>
                          </a:stretch>
                        </pic:blipFill>
                        <pic:spPr>
                          <a:xfrm>
                            <a:off x="0" y="0"/>
                            <a:ext cx="938270" cy="152400"/>
                          </a:xfrm>
                          <a:prstGeom prst="rect">
                            <a:avLst/>
                          </a:prstGeom>
                        </pic:spPr>
                      </pic:pic>
                    </a:graphicData>
                  </a:graphic>
                </wp:inline>
              </w:drawing>
            </w:r>
          </w:p>
        </w:tc>
        <w:tc>
          <w:tcPr>
            <w:tcW w:w="5927" w:type="dxa"/>
            <w:shd w:val="clear" w:color="auto" w:fill="F7F7F7"/>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95"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image99.png"/>
                          <pic:cNvPicPr>
                            <a:picLocks noChangeAspect="1"/>
                          </pic:cNvPicPr>
                        </pic:nvPicPr>
                        <pic:blipFill>
                          <a:blip r:embed="rId105" cstate="print"/>
                          <a:stretch>
                            <a:fillRect/>
                          </a:stretch>
                        </pic:blipFill>
                        <pic:spPr>
                          <a:xfrm>
                            <a:off x="0" y="0"/>
                            <a:ext cx="2506352"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197"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image100.png"/>
                          <pic:cNvPicPr>
                            <a:picLocks noChangeAspect="1"/>
                          </pic:cNvPicPr>
                        </pic:nvPicPr>
                        <pic:blipFill>
                          <a:blip r:embed="rId106" cstate="print"/>
                          <a:stretch>
                            <a:fillRect/>
                          </a:stretch>
                        </pic:blipFill>
                        <pic:spPr>
                          <a:xfrm>
                            <a:off x="0" y="0"/>
                            <a:ext cx="938270" cy="152400"/>
                          </a:xfrm>
                          <a:prstGeom prst="rect">
                            <a:avLst/>
                          </a:prstGeom>
                        </pic:spPr>
                      </pic:pic>
                    </a:graphicData>
                  </a:graphic>
                </wp:inline>
              </w:drawing>
            </w:r>
          </w:p>
        </w:tc>
        <w:tc>
          <w:tcPr>
            <w:tcW w:w="5927" w:type="dxa"/>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199"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image101.png"/>
                          <pic:cNvPicPr>
                            <a:picLocks noChangeAspect="1"/>
                          </pic:cNvPicPr>
                        </pic:nvPicPr>
                        <pic:blipFill>
                          <a:blip r:embed="rId107" cstate="print"/>
                          <a:stretch>
                            <a:fillRect/>
                          </a:stretch>
                        </pic:blipFill>
                        <pic:spPr>
                          <a:xfrm>
                            <a:off x="0" y="0"/>
                            <a:ext cx="2506353"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1861" w:type="dxa"/>
            <w:shd w:val="clear" w:color="auto" w:fill="F7F7F7"/>
          </w:tcPr>
          <w:p>
            <w:pPr>
              <w:pStyle w:val="12"/>
              <w:tabs>
                <w:tab w:val="left" w:pos="1035"/>
              </w:tabs>
              <w:spacing w:before="62"/>
              <w:ind w:left="426"/>
              <w:rPr>
                <w:sz w:val="19"/>
              </w:rPr>
            </w:pPr>
            <w:r>
              <w:rPr>
                <w:color w:val="333333"/>
                <w:sz w:val="19"/>
              </w:rPr>
              <w:t>学</w:t>
            </w:r>
            <w:r>
              <w:rPr>
                <w:color w:val="333333"/>
                <w:spacing w:val="-10"/>
                <w:sz w:val="19"/>
              </w:rPr>
              <w:t>院</w:t>
            </w:r>
            <w:r>
              <w:rPr>
                <w:color w:val="333333"/>
                <w:sz w:val="19"/>
              </w:rPr>
              <w:tab/>
            </w:r>
            <w:r>
              <w:rPr>
                <w:color w:val="333333"/>
                <w:sz w:val="19"/>
              </w:rPr>
              <w:t>地</w:t>
            </w:r>
            <w:r>
              <w:rPr>
                <w:color w:val="333333"/>
                <w:spacing w:val="-10"/>
                <w:sz w:val="19"/>
              </w:rPr>
              <w:t>址</w:t>
            </w:r>
          </w:p>
        </w:tc>
        <w:tc>
          <w:tcPr>
            <w:tcW w:w="2566" w:type="dxa"/>
            <w:shd w:val="clear" w:color="auto" w:fill="F7F7F7"/>
          </w:tcPr>
          <w:p>
            <w:pPr>
              <w:pStyle w:val="12"/>
              <w:spacing w:before="6"/>
              <w:rPr>
                <w:rFonts w:ascii="Arial"/>
                <w:sz w:val="11"/>
              </w:rPr>
            </w:pPr>
          </w:p>
          <w:p>
            <w:pPr>
              <w:pStyle w:val="12"/>
              <w:ind w:left="542"/>
              <w:rPr>
                <w:rFonts w:ascii="Arial"/>
                <w:sz w:val="20"/>
              </w:rPr>
            </w:pPr>
            <w:r>
              <w:rPr>
                <w:rFonts w:ascii="Arial"/>
                <w:sz w:val="20"/>
              </w:rPr>
              <w:drawing>
                <wp:inline distT="0" distB="0" distL="0" distR="0">
                  <wp:extent cx="937895" cy="152400"/>
                  <wp:effectExtent l="0" t="0" r="0" b="0"/>
                  <wp:docPr id="201"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102.png"/>
                          <pic:cNvPicPr>
                            <a:picLocks noChangeAspect="1"/>
                          </pic:cNvPicPr>
                        </pic:nvPicPr>
                        <pic:blipFill>
                          <a:blip r:embed="rId108" cstate="print"/>
                          <a:stretch>
                            <a:fillRect/>
                          </a:stretch>
                        </pic:blipFill>
                        <pic:spPr>
                          <a:xfrm>
                            <a:off x="0" y="0"/>
                            <a:ext cx="938270" cy="152400"/>
                          </a:xfrm>
                          <a:prstGeom prst="rect">
                            <a:avLst/>
                          </a:prstGeom>
                        </pic:spPr>
                      </pic:pic>
                    </a:graphicData>
                  </a:graphic>
                </wp:inline>
              </w:drawing>
            </w:r>
          </w:p>
        </w:tc>
        <w:tc>
          <w:tcPr>
            <w:tcW w:w="5927" w:type="dxa"/>
            <w:shd w:val="clear" w:color="auto" w:fill="F7F7F7"/>
          </w:tcPr>
          <w:p>
            <w:pPr>
              <w:pStyle w:val="12"/>
              <w:spacing w:before="1"/>
              <w:rPr>
                <w:rFonts w:ascii="Arial"/>
                <w:sz w:val="14"/>
              </w:rPr>
            </w:pPr>
          </w:p>
          <w:p>
            <w:pPr>
              <w:pStyle w:val="12"/>
              <w:spacing w:line="202" w:lineRule="exact"/>
              <w:ind w:left="981"/>
              <w:rPr>
                <w:rFonts w:ascii="Arial"/>
                <w:sz w:val="20"/>
              </w:rPr>
            </w:pPr>
            <w:r>
              <w:rPr>
                <w:rFonts w:ascii="Arial"/>
                <w:position w:val="-3"/>
                <w:sz w:val="20"/>
              </w:rPr>
              <w:drawing>
                <wp:inline distT="0" distB="0" distL="0" distR="0">
                  <wp:extent cx="2506345" cy="128270"/>
                  <wp:effectExtent l="0" t="0" r="0" b="0"/>
                  <wp:docPr id="20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103.png"/>
                          <pic:cNvPicPr>
                            <a:picLocks noChangeAspect="1"/>
                          </pic:cNvPicPr>
                        </pic:nvPicPr>
                        <pic:blipFill>
                          <a:blip r:embed="rId109" cstate="print"/>
                          <a:stretch>
                            <a:fillRect/>
                          </a:stretch>
                        </pic:blipFill>
                        <pic:spPr>
                          <a:xfrm>
                            <a:off x="0" y="0"/>
                            <a:ext cx="2506353" cy="128587"/>
                          </a:xfrm>
                          <a:prstGeom prst="rect">
                            <a:avLst/>
                          </a:prstGeom>
                        </pic:spPr>
                      </pic:pic>
                    </a:graphicData>
                  </a:graphic>
                </wp:inline>
              </w:drawing>
            </w:r>
          </w:p>
        </w:tc>
      </w:tr>
    </w:tbl>
    <w:p>
      <w:pPr>
        <w:pStyle w:val="6"/>
        <w:spacing w:before="9"/>
        <w:rPr>
          <w:rFonts w:ascii="Arial"/>
          <w:sz w:val="20"/>
        </w:rPr>
      </w:pPr>
      <w:r>
        <w:drawing>
          <wp:anchor distT="0" distB="0" distL="0" distR="0" simplePos="0" relativeHeight="251660288" behindDoc="0" locked="0" layoutInCell="1" allowOverlap="1">
            <wp:simplePos x="0" y="0"/>
            <wp:positionH relativeFrom="page">
              <wp:posOffset>1375410</wp:posOffset>
            </wp:positionH>
            <wp:positionV relativeFrom="paragraph">
              <wp:posOffset>167005</wp:posOffset>
            </wp:positionV>
            <wp:extent cx="4809490" cy="2177415"/>
            <wp:effectExtent l="0" t="0" r="0" b="0"/>
            <wp:wrapTopAndBottom/>
            <wp:docPr id="205" name="image10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104.jpeg"/>
                    <pic:cNvPicPr>
                      <a:picLocks noChangeAspect="1"/>
                    </pic:cNvPicPr>
                  </pic:nvPicPr>
                  <pic:blipFill>
                    <a:blip r:embed="rId110" cstate="print"/>
                    <a:stretch>
                      <a:fillRect/>
                    </a:stretch>
                  </pic:blipFill>
                  <pic:spPr>
                    <a:xfrm>
                      <a:off x="0" y="0"/>
                      <a:ext cx="4809185" cy="2177415"/>
                    </a:xfrm>
                    <a:prstGeom prst="rect">
                      <a:avLst/>
                    </a:prstGeom>
                  </pic:spPr>
                </pic:pic>
              </a:graphicData>
            </a:graphic>
          </wp:anchor>
        </w:drawing>
      </w:r>
      <w:r>
        <w:pict>
          <v:rect id="docshape57" o:spid="_x0000_s1080" o:spt="1" style="position:absolute;left:0pt;margin-left:38.25pt;margin-top:197.15pt;height:1.5pt;width:518.45pt;mso-position-horizontal-relative:page;mso-wrap-distance-bottom:0pt;mso-wrap-distance-top:0pt;z-index:-251457536;mso-width-relative:page;mso-height-relative:page;" fillcolor="#E7E7E7" filled="t" stroked="f" coordsize="21600,21600">
            <v:path/>
            <v:fill on="t" focussize="0,0"/>
            <v:stroke on="f"/>
            <v:imagedata o:title=""/>
            <o:lock v:ext="edit"/>
            <w10:wrap type="topAndBottom"/>
          </v:rect>
        </w:pict>
      </w:r>
    </w:p>
    <w:p>
      <w:pPr>
        <w:pStyle w:val="6"/>
        <w:spacing w:before="8"/>
        <w:rPr>
          <w:rFonts w:ascii="Arial"/>
        </w:rPr>
      </w:pPr>
    </w:p>
    <w:p>
      <w:pPr>
        <w:pStyle w:val="3"/>
        <w:numPr>
          <w:ilvl w:val="1"/>
          <w:numId w:val="1"/>
        </w:numPr>
        <w:tabs>
          <w:tab w:val="left" w:pos="598"/>
        </w:tabs>
        <w:spacing w:before="172" w:after="0" w:line="240" w:lineRule="auto"/>
        <w:ind w:left="597" w:right="0" w:hanging="495"/>
        <w:jc w:val="left"/>
      </w:pPr>
      <w:r>
        <w:rPr>
          <w:color w:val="333333"/>
          <w:spacing w:val="-2"/>
        </w:rPr>
        <w:t>路由表与路由汇聚</w:t>
      </w:r>
    </w:p>
    <w:p>
      <w:pPr>
        <w:pStyle w:val="5"/>
        <w:spacing w:before="108"/>
        <w:rPr>
          <w:rFonts w:ascii="Arial" w:eastAsia="Arial"/>
          <w:b w:val="0"/>
        </w:rPr>
      </w:pPr>
      <w:r>
        <w:rPr>
          <w:rFonts w:ascii="Arial" w:eastAsia="Arial"/>
          <w:b w:val="0"/>
          <w:color w:val="333333"/>
        </w:rPr>
        <w:t>[</w:t>
      </w:r>
      <w:r>
        <w:rPr>
          <w:color w:val="333333"/>
        </w:rPr>
        <w:t>分组转发与路由选择</w:t>
      </w:r>
      <w:r>
        <w:rPr>
          <w:rFonts w:ascii="Arial" w:eastAsia="Arial"/>
          <w:b w:val="0"/>
          <w:color w:val="333333"/>
          <w:spacing w:val="-10"/>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默认路由器</w:t>
      </w:r>
      <w:r>
        <w:rPr>
          <w:rFonts w:ascii="Arial" w:eastAsia="Arial"/>
          <w:color w:val="333333"/>
          <w:sz w:val="19"/>
        </w:rPr>
        <w:t>(</w:t>
      </w:r>
      <w:r>
        <w:rPr>
          <w:color w:val="333333"/>
          <w:sz w:val="19"/>
        </w:rPr>
        <w:t>网关</w:t>
      </w:r>
      <w:r>
        <w:rPr>
          <w:rFonts w:ascii="Arial" w:eastAsia="Arial"/>
          <w:color w:val="333333"/>
          <w:spacing w:val="10"/>
          <w:sz w:val="19"/>
        </w:rPr>
        <w:t xml:space="preserve">): </w:t>
      </w:r>
      <w:r>
        <w:rPr>
          <w:color w:val="333333"/>
          <w:sz w:val="19"/>
        </w:rPr>
        <w:t>第一跳路由器</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路由问题</w:t>
      </w:r>
      <w:r>
        <w:rPr>
          <w:rFonts w:ascii="Arial" w:eastAsia="Arial"/>
          <w:color w:val="333333"/>
          <w:spacing w:val="22"/>
          <w:sz w:val="19"/>
        </w:rPr>
        <w:t xml:space="preserve">: </w:t>
      </w:r>
      <w:r>
        <w:rPr>
          <w:color w:val="333333"/>
          <w:sz w:val="19"/>
        </w:rPr>
        <w:t>路由转发、路由算法</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分组转发</w:t>
      </w:r>
      <w:r>
        <w:rPr>
          <w:rFonts w:ascii="Arial" w:eastAsia="Arial"/>
          <w:color w:val="333333"/>
          <w:spacing w:val="-10"/>
          <w:sz w:val="19"/>
        </w:rPr>
        <w:t>:</w:t>
      </w:r>
    </w:p>
    <w:p>
      <w:pPr>
        <w:pStyle w:val="6"/>
        <w:spacing w:before="3"/>
        <w:rPr>
          <w:rFonts w:ascii="Arial"/>
          <w:sz w:val="12"/>
        </w:rPr>
      </w:pPr>
      <w:r>
        <w:drawing>
          <wp:anchor distT="0" distB="0" distL="0" distR="0" simplePos="0" relativeHeight="251660288" behindDoc="0" locked="0" layoutInCell="1" allowOverlap="1">
            <wp:simplePos x="0" y="0"/>
            <wp:positionH relativeFrom="page">
              <wp:posOffset>1369060</wp:posOffset>
            </wp:positionH>
            <wp:positionV relativeFrom="paragraph">
              <wp:posOffset>104775</wp:posOffset>
            </wp:positionV>
            <wp:extent cx="4834890" cy="984885"/>
            <wp:effectExtent l="0" t="0" r="0" b="0"/>
            <wp:wrapTopAndBottom/>
            <wp:docPr id="207" name="image10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05.jpeg"/>
                    <pic:cNvPicPr>
                      <a:picLocks noChangeAspect="1"/>
                    </pic:cNvPicPr>
                  </pic:nvPicPr>
                  <pic:blipFill>
                    <a:blip r:embed="rId111" cstate="print"/>
                    <a:stretch>
                      <a:fillRect/>
                    </a:stretch>
                  </pic:blipFill>
                  <pic:spPr>
                    <a:xfrm>
                      <a:off x="0" y="0"/>
                      <a:ext cx="4834751" cy="984884"/>
                    </a:xfrm>
                    <a:prstGeom prst="rect">
                      <a:avLst/>
                    </a:prstGeom>
                  </pic:spPr>
                </pic:pic>
              </a:graphicData>
            </a:graphic>
          </wp:anchor>
        </w:drawing>
      </w:r>
    </w:p>
    <w:p>
      <w:pPr>
        <w:pStyle w:val="6"/>
        <w:spacing w:before="229"/>
        <w:ind w:left="696"/>
        <w:rPr>
          <w:rFonts w:ascii="Arial" w:hAnsi="Arial" w:eastAsia="Arial"/>
        </w:rPr>
      </w:pPr>
      <w:r>
        <w:rPr>
          <w:color w:val="333333"/>
          <w:spacing w:val="4"/>
        </w:rPr>
        <w:t>① 直</w:t>
      </w:r>
      <w:r>
        <w:rPr>
          <w:color w:val="333333"/>
        </w:rPr>
        <w:t>接转发</w:t>
      </w:r>
      <w:r>
        <w:rPr>
          <w:rFonts w:ascii="Arial" w:hAnsi="Arial" w:eastAsia="Arial"/>
          <w:color w:val="333333"/>
          <w:spacing w:val="8"/>
        </w:rPr>
        <w:t xml:space="preserve">: </w:t>
      </w:r>
      <w:r>
        <w:rPr>
          <w:color w:val="333333"/>
        </w:rPr>
        <w:t>到达目的网络</w:t>
      </w:r>
      <w:r>
        <w:rPr>
          <w:rFonts w:ascii="Arial" w:hAnsi="Arial" w:eastAsia="Arial"/>
          <w:color w:val="333333"/>
          <w:spacing w:val="-10"/>
        </w:rPr>
        <w:t>.</w:t>
      </w:r>
    </w:p>
    <w:p>
      <w:pPr>
        <w:pStyle w:val="6"/>
        <w:spacing w:before="115"/>
        <w:ind w:left="696"/>
        <w:rPr>
          <w:rFonts w:ascii="Arial" w:hAnsi="Arial" w:eastAsia="Arial"/>
        </w:rPr>
      </w:pPr>
      <w:r>
        <w:rPr>
          <w:color w:val="333333"/>
          <w:spacing w:val="5"/>
        </w:rPr>
        <w:t>② 间</w:t>
      </w:r>
      <w:r>
        <w:rPr>
          <w:color w:val="333333"/>
        </w:rPr>
        <w:t>接转发</w:t>
      </w:r>
      <w:r>
        <w:rPr>
          <w:rFonts w:ascii="Arial" w:hAnsi="Arial" w:eastAsia="Arial"/>
          <w:color w:val="333333"/>
          <w:spacing w:val="9"/>
        </w:rPr>
        <w:t xml:space="preserve">: </w:t>
      </w:r>
      <w:r>
        <w:rPr>
          <w:color w:val="333333"/>
        </w:rPr>
        <w:t>查找路由表转发</w:t>
      </w:r>
      <w:r>
        <w:rPr>
          <w:rFonts w:ascii="Arial" w:hAnsi="Arial" w:eastAsia="Arial"/>
          <w:color w:val="333333"/>
          <w:spacing w:val="-10"/>
        </w:rPr>
        <w:t>.</w:t>
      </w:r>
    </w:p>
    <w:p>
      <w:pPr>
        <w:spacing w:after="0"/>
        <w:rPr>
          <w:rFonts w:ascii="Arial" w:hAns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11"/>
        <w:numPr>
          <w:ilvl w:val="2"/>
          <w:numId w:val="1"/>
        </w:numPr>
        <w:tabs>
          <w:tab w:val="left" w:pos="772"/>
        </w:tabs>
        <w:spacing w:before="58" w:after="0" w:line="240" w:lineRule="auto"/>
        <w:ind w:left="771" w:right="0" w:hanging="279"/>
        <w:jc w:val="left"/>
        <w:rPr>
          <w:rFonts w:ascii="Arial" w:eastAsia="Arial"/>
          <w:sz w:val="19"/>
        </w:rPr>
      </w:pPr>
      <w:r>
        <w:rPr>
          <w:color w:val="333333"/>
          <w:sz w:val="19"/>
        </w:rPr>
        <w:t>特殊路由</w:t>
      </w:r>
      <w:r>
        <w:rPr>
          <w:rFonts w:ascii="Arial" w:eastAsia="Arial"/>
          <w:color w:val="333333"/>
          <w:spacing w:val="-10"/>
          <w:sz w:val="19"/>
        </w:rPr>
        <w:t>:</w:t>
      </w:r>
    </w:p>
    <w:p>
      <w:pPr>
        <w:pStyle w:val="6"/>
        <w:spacing w:before="150" w:line="206" w:lineRule="auto"/>
        <w:ind w:left="103" w:right="166" w:firstLine="592"/>
        <w:rPr>
          <w:rFonts w:ascii="Arial" w:hAnsi="Arial" w:eastAsia="Arial"/>
        </w:rPr>
      </w:pPr>
      <w:r>
        <w:rPr>
          <w:color w:val="333333"/>
          <w:spacing w:val="11"/>
        </w:rPr>
        <w:t>① 默</w:t>
      </w:r>
      <w:r>
        <w:rPr>
          <w:color w:val="333333"/>
        </w:rPr>
        <w:t>认路由</w:t>
      </w:r>
      <w:r>
        <w:rPr>
          <w:rFonts w:ascii="Arial" w:hAnsi="Arial" w:eastAsia="Arial"/>
          <w:color w:val="333333"/>
          <w:spacing w:val="18"/>
        </w:rPr>
        <w:t xml:space="preserve">: </w:t>
      </w:r>
      <w:r>
        <w:rPr>
          <w:color w:val="333333"/>
        </w:rPr>
        <w:t>路由选择过程中</w:t>
      </w:r>
      <w:r>
        <w:rPr>
          <w:rFonts w:ascii="Arial" w:hAnsi="Arial" w:eastAsia="Arial"/>
          <w:color w:val="333333"/>
          <w:spacing w:val="18"/>
        </w:rPr>
        <w:t xml:space="preserve">, </w:t>
      </w:r>
      <w:r>
        <w:rPr>
          <w:color w:val="333333"/>
        </w:rPr>
        <w:t>若路由表无明确指明到达目的网络的路由信息</w:t>
      </w:r>
      <w:r>
        <w:rPr>
          <w:rFonts w:ascii="Arial" w:hAnsi="Arial" w:eastAsia="Arial"/>
          <w:color w:val="333333"/>
          <w:spacing w:val="18"/>
        </w:rPr>
        <w:t xml:space="preserve">, </w:t>
      </w:r>
      <w:r>
        <w:rPr>
          <w:color w:val="333333"/>
        </w:rPr>
        <w:t>则将该分组转发到默认路由指定的路</w:t>
      </w:r>
      <w:r>
        <w:rPr>
          <w:color w:val="333333"/>
          <w:spacing w:val="-2"/>
        </w:rPr>
        <w:t>由器地址</w:t>
      </w:r>
      <w:r>
        <w:rPr>
          <w:rFonts w:ascii="Arial" w:hAnsi="Arial" w:eastAsia="Arial"/>
          <w:color w:val="333333"/>
          <w:spacing w:val="-2"/>
        </w:rPr>
        <w:t>.</w:t>
      </w:r>
    </w:p>
    <w:p>
      <w:pPr>
        <w:pStyle w:val="6"/>
        <w:spacing w:before="113"/>
        <w:ind w:left="696"/>
        <w:rPr>
          <w:rFonts w:ascii="Arial" w:hAnsi="Arial" w:eastAsia="Arial"/>
        </w:rPr>
      </w:pPr>
      <w:r>
        <w:rPr>
          <w:color w:val="333333"/>
          <w:spacing w:val="12"/>
        </w:rPr>
        <w:t>② 特</w:t>
      </w:r>
      <w:r>
        <w:rPr>
          <w:color w:val="333333"/>
        </w:rPr>
        <w:t>定主机路由</w:t>
      </w:r>
      <w:r>
        <w:rPr>
          <w:rFonts w:ascii="Arial" w:hAnsi="Arial" w:eastAsia="Arial"/>
          <w:color w:val="333333"/>
          <w:spacing w:val="19"/>
        </w:rPr>
        <w:t xml:space="preserve">: </w:t>
      </w:r>
      <w:r>
        <w:rPr>
          <w:color w:val="333333"/>
        </w:rPr>
        <w:t>路由表基于网络地址</w:t>
      </w:r>
      <w:r>
        <w:rPr>
          <w:rFonts w:ascii="Arial" w:hAnsi="Arial" w:eastAsia="Arial"/>
          <w:color w:val="333333"/>
          <w:spacing w:val="19"/>
        </w:rPr>
        <w:t xml:space="preserve">, </w:t>
      </w:r>
      <w:r>
        <w:rPr>
          <w:color w:val="333333"/>
        </w:rPr>
        <w:t>但允许为一个特定的主机地址建立路由表项</w:t>
      </w:r>
      <w:r>
        <w:rPr>
          <w:rFonts w:ascii="Arial" w:hAnsi="Arial" w:eastAsia="Arial"/>
          <w:color w:val="333333"/>
          <w:spacing w:val="-10"/>
        </w:rPr>
        <w:t>.</w:t>
      </w:r>
    </w:p>
    <w:p>
      <w:pPr>
        <w:pStyle w:val="6"/>
        <w:spacing w:before="0"/>
        <w:rPr>
          <w:rFonts w:ascii="Arial"/>
          <w:sz w:val="26"/>
        </w:rPr>
      </w:pPr>
    </w:p>
    <w:p>
      <w:pPr>
        <w:pStyle w:val="6"/>
        <w:spacing w:before="2"/>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路由选择算法</w:t>
      </w:r>
      <w:r>
        <w:rPr>
          <w:rFonts w:ascii="Arial" w:eastAsia="Arial"/>
          <w:color w:val="333333"/>
          <w:spacing w:val="-10"/>
          <w:sz w:val="19"/>
        </w:rPr>
        <w:t>]</w:t>
      </w:r>
    </w:p>
    <w:p>
      <w:pPr>
        <w:pStyle w:val="11"/>
        <w:numPr>
          <w:ilvl w:val="0"/>
          <w:numId w:val="13"/>
        </w:numPr>
        <w:tabs>
          <w:tab w:val="left" w:pos="772"/>
        </w:tabs>
        <w:spacing w:before="100" w:after="0" w:line="240" w:lineRule="auto"/>
        <w:ind w:left="771" w:right="0" w:hanging="279"/>
        <w:jc w:val="left"/>
        <w:rPr>
          <w:rFonts w:ascii="Arial" w:eastAsia="Arial"/>
          <w:sz w:val="19"/>
        </w:rPr>
      </w:pPr>
      <w:r>
        <w:rPr>
          <w:color w:val="333333"/>
          <w:sz w:val="19"/>
        </w:rPr>
        <w:t>采用表驱动的路由选择算法</w:t>
      </w:r>
      <w:r>
        <w:rPr>
          <w:rFonts w:ascii="Arial" w:eastAsia="Arial"/>
          <w:color w:val="333333"/>
          <w:spacing w:val="35"/>
          <w:sz w:val="19"/>
        </w:rPr>
        <w:t xml:space="preserve">, </w:t>
      </w:r>
      <w:r>
        <w:rPr>
          <w:color w:val="333333"/>
          <w:sz w:val="19"/>
        </w:rPr>
        <w:t>查表决定下一条路由</w:t>
      </w:r>
      <w:r>
        <w:rPr>
          <w:rFonts w:ascii="Arial" w:eastAsia="Arial"/>
          <w:color w:val="333333"/>
          <w:spacing w:val="-10"/>
          <w:sz w:val="19"/>
        </w:rPr>
        <w:t>.</w:t>
      </w:r>
    </w:p>
    <w:p>
      <w:pPr>
        <w:pStyle w:val="11"/>
        <w:numPr>
          <w:ilvl w:val="0"/>
          <w:numId w:val="13"/>
        </w:numPr>
        <w:tabs>
          <w:tab w:val="left" w:pos="772"/>
        </w:tabs>
        <w:spacing w:before="115" w:after="0" w:line="240" w:lineRule="auto"/>
        <w:ind w:left="771" w:right="0" w:hanging="279"/>
        <w:jc w:val="left"/>
        <w:rPr>
          <w:rFonts w:ascii="Arial" w:eastAsia="Arial"/>
          <w:sz w:val="19"/>
        </w:rPr>
      </w:pPr>
      <w:r>
        <w:rPr>
          <w:color w:val="333333"/>
          <w:sz w:val="19"/>
        </w:rPr>
        <w:t>评价路由算法的依据</w:t>
      </w:r>
      <w:r>
        <w:rPr>
          <w:rFonts w:ascii="Arial" w:eastAsia="Arial"/>
          <w:color w:val="333333"/>
          <w:spacing w:val="-10"/>
          <w:sz w:val="19"/>
        </w:rPr>
        <w:t>:</w:t>
      </w:r>
    </w:p>
    <w:p>
      <w:pPr>
        <w:pStyle w:val="6"/>
        <w:ind w:left="696"/>
        <w:rPr>
          <w:rFonts w:ascii="Arial" w:hAnsi="Arial" w:eastAsia="Arial"/>
        </w:rPr>
      </w:pPr>
      <w:r>
        <w:rPr>
          <w:color w:val="333333"/>
          <w:spacing w:val="12"/>
        </w:rPr>
        <w:t>① 算</w:t>
      </w:r>
      <w:r>
        <w:rPr>
          <w:color w:val="333333"/>
        </w:rPr>
        <w:t>法需正确、稳定、公平</w:t>
      </w:r>
      <w:r>
        <w:rPr>
          <w:rFonts w:ascii="Arial" w:hAnsi="Arial" w:eastAsia="Arial"/>
          <w:color w:val="333333"/>
          <w:spacing w:val="-10"/>
        </w:rPr>
        <w:t>.</w:t>
      </w:r>
    </w:p>
    <w:p>
      <w:pPr>
        <w:pStyle w:val="6"/>
        <w:spacing w:before="115"/>
        <w:ind w:left="696"/>
        <w:rPr>
          <w:rFonts w:ascii="Arial" w:hAnsi="Arial" w:eastAsia="Arial"/>
        </w:rPr>
      </w:pPr>
      <w:r>
        <w:rPr>
          <w:color w:val="333333"/>
          <w:spacing w:val="6"/>
        </w:rPr>
        <w:t>② 算</w:t>
      </w:r>
      <w:r>
        <w:rPr>
          <w:color w:val="333333"/>
        </w:rPr>
        <w:t>法尽量简单</w:t>
      </w:r>
      <w:r>
        <w:rPr>
          <w:rFonts w:ascii="Arial" w:hAnsi="Arial" w:eastAsia="Arial"/>
          <w:color w:val="333333"/>
          <w:spacing w:val="-10"/>
        </w:rPr>
        <w:t>.</w:t>
      </w:r>
    </w:p>
    <w:p>
      <w:pPr>
        <w:pStyle w:val="6"/>
        <w:ind w:left="696"/>
        <w:rPr>
          <w:rFonts w:ascii="Arial" w:hAnsi="Arial" w:eastAsia="Arial"/>
        </w:rPr>
      </w:pPr>
      <w:r>
        <w:rPr>
          <w:color w:val="333333"/>
          <w:spacing w:val="19"/>
        </w:rPr>
        <w:t>③ 算</w:t>
      </w:r>
      <w:r>
        <w:rPr>
          <w:color w:val="333333"/>
        </w:rPr>
        <w:t>法能适应网络拓扑和通信量的变化</w:t>
      </w:r>
      <w:r>
        <w:rPr>
          <w:rFonts w:ascii="Arial" w:hAnsi="Arial" w:eastAsia="Arial"/>
          <w:color w:val="333333"/>
          <w:spacing w:val="-10"/>
        </w:rPr>
        <w:t>.</w:t>
      </w:r>
    </w:p>
    <w:p>
      <w:pPr>
        <w:pStyle w:val="6"/>
        <w:ind w:left="696"/>
        <w:rPr>
          <w:rFonts w:ascii="Arial" w:hAnsi="Arial" w:eastAsia="Arial"/>
        </w:rPr>
      </w:pPr>
      <w:r>
        <w:rPr>
          <w:color w:val="333333"/>
          <w:spacing w:val="5"/>
        </w:rPr>
        <w:t>④ 算</w:t>
      </w:r>
      <w:r>
        <w:rPr>
          <w:color w:val="333333"/>
        </w:rPr>
        <w:t>法需最佳</w:t>
      </w:r>
      <w:r>
        <w:rPr>
          <w:rFonts w:ascii="Arial" w:hAnsi="Arial" w:eastAsia="Arial"/>
          <w:color w:val="333333"/>
          <w:spacing w:val="-10"/>
        </w:rPr>
        <w:t>.</w:t>
      </w:r>
    </w:p>
    <w:p>
      <w:pPr>
        <w:pStyle w:val="11"/>
        <w:numPr>
          <w:ilvl w:val="0"/>
          <w:numId w:val="13"/>
        </w:numPr>
        <w:tabs>
          <w:tab w:val="left" w:pos="772"/>
        </w:tabs>
        <w:spacing w:before="115" w:after="0" w:line="240" w:lineRule="auto"/>
        <w:ind w:left="771" w:right="0" w:hanging="279"/>
        <w:jc w:val="left"/>
        <w:rPr>
          <w:rFonts w:ascii="Arial" w:eastAsia="Arial"/>
          <w:sz w:val="19"/>
        </w:rPr>
      </w:pPr>
      <w:r>
        <w:rPr>
          <w:color w:val="333333"/>
          <w:sz w:val="19"/>
        </w:rPr>
        <w:t>分类</w:t>
      </w:r>
      <w:r>
        <w:rPr>
          <w:rFonts w:ascii="Arial" w:eastAsia="Arial"/>
          <w:color w:val="333333"/>
          <w:spacing w:val="-10"/>
          <w:sz w:val="19"/>
        </w:rPr>
        <w:t>:</w:t>
      </w:r>
    </w:p>
    <w:p>
      <w:pPr>
        <w:pStyle w:val="6"/>
        <w:ind w:left="696"/>
        <w:rPr>
          <w:rFonts w:ascii="Arial" w:hAnsi="Arial" w:eastAsia="Arial"/>
        </w:rPr>
      </w:pPr>
      <w:r>
        <w:rPr>
          <w:color w:val="333333"/>
          <w:spacing w:val="4"/>
        </w:rPr>
        <w:t>① 静</w:t>
      </w:r>
      <w:r>
        <w:rPr>
          <w:color w:val="333333"/>
        </w:rPr>
        <w:t>态路由选择</w:t>
      </w:r>
      <w:r>
        <w:rPr>
          <w:rFonts w:ascii="Arial" w:hAnsi="Arial" w:eastAsia="Arial"/>
          <w:color w:val="333333"/>
          <w:spacing w:val="8"/>
        </w:rPr>
        <w:t xml:space="preserve">: </w:t>
      </w:r>
      <w:r>
        <w:rPr>
          <w:color w:val="333333"/>
        </w:rPr>
        <w:t>非自适应</w:t>
      </w:r>
      <w:r>
        <w:rPr>
          <w:rFonts w:ascii="Arial" w:hAnsi="Arial" w:eastAsia="Arial"/>
          <w:color w:val="333333"/>
          <w:spacing w:val="-10"/>
        </w:rPr>
        <w:t>.</w:t>
      </w:r>
    </w:p>
    <w:p>
      <w:pPr>
        <w:pStyle w:val="6"/>
        <w:ind w:left="696"/>
        <w:rPr>
          <w:rFonts w:ascii="Arial" w:hAnsi="Arial" w:eastAsia="Arial"/>
        </w:rPr>
      </w:pPr>
      <w:r>
        <w:rPr>
          <w:color w:val="333333"/>
          <w:spacing w:val="4"/>
        </w:rPr>
        <w:t>② 动</w:t>
      </w:r>
      <w:r>
        <w:rPr>
          <w:color w:val="333333"/>
        </w:rPr>
        <w:t>态路由选择</w:t>
      </w:r>
      <w:r>
        <w:rPr>
          <w:rFonts w:ascii="Arial" w:hAnsi="Arial" w:eastAsia="Arial"/>
          <w:color w:val="333333"/>
          <w:spacing w:val="8"/>
        </w:rPr>
        <w:t xml:space="preserve">: </w:t>
      </w:r>
      <w:r>
        <w:rPr>
          <w:color w:val="333333"/>
        </w:rPr>
        <w:t>自适应</w:t>
      </w:r>
      <w:r>
        <w:rPr>
          <w:rFonts w:ascii="Arial" w:hAnsi="Arial" w:eastAsia="Arial"/>
          <w:color w:val="333333"/>
          <w:spacing w:val="8"/>
        </w:rPr>
        <w:t xml:space="preserve">, </w:t>
      </w:r>
      <w:r>
        <w:rPr>
          <w:color w:val="333333"/>
        </w:rPr>
        <w:t>自动更新路由表</w:t>
      </w:r>
      <w:r>
        <w:rPr>
          <w:rFonts w:ascii="Arial" w:hAnsi="Arial" w:eastAsia="Arial"/>
          <w:color w:val="333333"/>
          <w:spacing w:val="-10"/>
        </w:rPr>
        <w:t>.</w:t>
      </w:r>
    </w:p>
    <w:p>
      <w:pPr>
        <w:pStyle w:val="6"/>
        <w:spacing w:before="0"/>
        <w:rPr>
          <w:rFonts w:ascii="Arial"/>
          <w:sz w:val="26"/>
        </w:rPr>
      </w:pPr>
    </w:p>
    <w:p>
      <w:pPr>
        <w:pStyle w:val="6"/>
        <w:spacing w:before="1"/>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路由表</w:t>
      </w:r>
      <w:r>
        <w:rPr>
          <w:rFonts w:ascii="Arial" w:eastAsia="Arial"/>
          <w:color w:val="333333"/>
          <w:spacing w:val="-10"/>
          <w:sz w:val="19"/>
        </w:rPr>
        <w:t>]</w:t>
      </w:r>
    </w:p>
    <w:p>
      <w:pPr>
        <w:pStyle w:val="11"/>
        <w:numPr>
          <w:ilvl w:val="0"/>
          <w:numId w:val="14"/>
        </w:numPr>
        <w:tabs>
          <w:tab w:val="left" w:pos="772"/>
        </w:tabs>
        <w:spacing w:before="115" w:after="0" w:line="240" w:lineRule="auto"/>
        <w:ind w:left="771" w:right="0" w:hanging="279"/>
        <w:jc w:val="left"/>
        <w:rPr>
          <w:rFonts w:ascii="Arial" w:eastAsia="Arial"/>
          <w:sz w:val="19"/>
        </w:rPr>
      </w:pPr>
      <w:r>
        <w:rPr>
          <w:color w:val="333333"/>
          <w:sz w:val="19"/>
        </w:rPr>
        <w:t>由路由选择算法创建和维护</w:t>
      </w:r>
      <w:r>
        <w:rPr>
          <w:rFonts w:ascii="Arial" w:eastAsia="Arial"/>
          <w:color w:val="333333"/>
          <w:spacing w:val="-10"/>
          <w:sz w:val="19"/>
        </w:rPr>
        <w:t>.</w:t>
      </w:r>
    </w:p>
    <w:p>
      <w:pPr>
        <w:pStyle w:val="11"/>
        <w:numPr>
          <w:ilvl w:val="0"/>
          <w:numId w:val="14"/>
        </w:numPr>
        <w:tabs>
          <w:tab w:val="left" w:pos="772"/>
          <w:tab w:val="left" w:pos="2935"/>
          <w:tab w:val="left" w:pos="4628"/>
          <w:tab w:val="left" w:pos="5525"/>
        </w:tabs>
        <w:spacing w:before="100" w:after="0" w:line="240" w:lineRule="auto"/>
        <w:ind w:left="771" w:right="0" w:hanging="279"/>
        <w:jc w:val="left"/>
        <w:rPr>
          <w:rFonts w:ascii="Arial" w:eastAsia="Arial"/>
          <w:sz w:val="19"/>
        </w:rPr>
      </w:pPr>
      <w:r>
        <w:drawing>
          <wp:anchor distT="0" distB="0" distL="0" distR="0" simplePos="0" relativeHeight="251715584" behindDoc="1" locked="0" layoutInCell="1" allowOverlap="1">
            <wp:simplePos x="0" y="0"/>
            <wp:positionH relativeFrom="page">
              <wp:posOffset>2119630</wp:posOffset>
            </wp:positionH>
            <wp:positionV relativeFrom="paragraph">
              <wp:posOffset>117475</wp:posOffset>
            </wp:positionV>
            <wp:extent cx="128905" cy="104775"/>
            <wp:effectExtent l="0" t="0" r="0" b="0"/>
            <wp:wrapNone/>
            <wp:docPr id="209"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106.png"/>
                    <pic:cNvPicPr>
                      <a:picLocks noChangeAspect="1"/>
                    </pic:cNvPicPr>
                  </pic:nvPicPr>
                  <pic:blipFill>
                    <a:blip r:embed="rId112" cstate="print"/>
                    <a:stretch>
                      <a:fillRect/>
                    </a:stretch>
                  </pic:blipFill>
                  <pic:spPr>
                    <a:xfrm>
                      <a:off x="0" y="0"/>
                      <a:ext cx="128633" cy="104819"/>
                    </a:xfrm>
                    <a:prstGeom prst="rect">
                      <a:avLst/>
                    </a:prstGeom>
                  </pic:spPr>
                </pic:pic>
              </a:graphicData>
            </a:graphic>
          </wp:anchor>
        </w:drawing>
      </w:r>
      <w:r>
        <w:drawing>
          <wp:anchor distT="0" distB="0" distL="0" distR="0" simplePos="0" relativeHeight="251715584" behindDoc="1" locked="0" layoutInCell="1" allowOverlap="1">
            <wp:simplePos x="0" y="0"/>
            <wp:positionH relativeFrom="page">
              <wp:posOffset>3215640</wp:posOffset>
            </wp:positionH>
            <wp:positionV relativeFrom="paragraph">
              <wp:posOffset>117475</wp:posOffset>
            </wp:positionV>
            <wp:extent cx="108585" cy="104775"/>
            <wp:effectExtent l="0" t="0" r="0" b="0"/>
            <wp:wrapNone/>
            <wp:docPr id="211"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107.png"/>
                    <pic:cNvPicPr>
                      <a:picLocks noChangeAspect="1"/>
                    </pic:cNvPicPr>
                  </pic:nvPicPr>
                  <pic:blipFill>
                    <a:blip r:embed="rId113" cstate="print"/>
                    <a:stretch>
                      <a:fillRect/>
                    </a:stretch>
                  </pic:blipFill>
                  <pic:spPr>
                    <a:xfrm>
                      <a:off x="0" y="0"/>
                      <a:ext cx="108702" cy="104765"/>
                    </a:xfrm>
                    <a:prstGeom prst="rect">
                      <a:avLst/>
                    </a:prstGeom>
                  </pic:spPr>
                </pic:pic>
              </a:graphicData>
            </a:graphic>
          </wp:anchor>
        </w:drawing>
      </w:r>
      <w:r>
        <w:drawing>
          <wp:anchor distT="0" distB="0" distL="0" distR="0" simplePos="0" relativeHeight="251716608" behindDoc="1" locked="0" layoutInCell="1" allowOverlap="1">
            <wp:simplePos x="0" y="0"/>
            <wp:positionH relativeFrom="page">
              <wp:posOffset>3768090</wp:posOffset>
            </wp:positionH>
            <wp:positionV relativeFrom="paragraph">
              <wp:posOffset>117475</wp:posOffset>
            </wp:positionV>
            <wp:extent cx="128905" cy="104775"/>
            <wp:effectExtent l="0" t="0" r="0" b="0"/>
            <wp:wrapNone/>
            <wp:docPr id="213"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106.png"/>
                    <pic:cNvPicPr>
                      <a:picLocks noChangeAspect="1"/>
                    </pic:cNvPicPr>
                  </pic:nvPicPr>
                  <pic:blipFill>
                    <a:blip r:embed="rId112" cstate="print"/>
                    <a:stretch>
                      <a:fillRect/>
                    </a:stretch>
                  </pic:blipFill>
                  <pic:spPr>
                    <a:xfrm>
                      <a:off x="0" y="0"/>
                      <a:ext cx="128633" cy="104819"/>
                    </a:xfrm>
                    <a:prstGeom prst="rect">
                      <a:avLst/>
                    </a:prstGeom>
                  </pic:spPr>
                </pic:pic>
              </a:graphicData>
            </a:graphic>
          </wp:anchor>
        </w:drawing>
      </w:r>
      <w:r>
        <w:rPr>
          <w:color w:val="333333"/>
          <w:sz w:val="19"/>
        </w:rPr>
        <w:t>二元组</w:t>
      </w:r>
      <w:r>
        <w:rPr>
          <w:color w:val="333333"/>
          <w:spacing w:val="24"/>
          <w:sz w:val="19"/>
        </w:rPr>
        <w:t xml:space="preserve"> </w:t>
      </w:r>
      <w:r>
        <w:rPr>
          <w:color w:val="333333"/>
          <w:position w:val="-5"/>
          <w:sz w:val="19"/>
        </w:rPr>
        <w:drawing>
          <wp:inline distT="0" distB="0" distL="0" distR="0">
            <wp:extent cx="400050" cy="152400"/>
            <wp:effectExtent l="0" t="0" r="0" b="0"/>
            <wp:docPr id="21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image108.png"/>
                    <pic:cNvPicPr>
                      <a:picLocks noChangeAspect="1"/>
                    </pic:cNvPicPr>
                  </pic:nvPicPr>
                  <pic:blipFill>
                    <a:blip r:embed="rId114" cstate="print"/>
                    <a:stretch>
                      <a:fillRect/>
                    </a:stretch>
                  </pic:blipFill>
                  <pic:spPr>
                    <a:xfrm>
                      <a:off x="0" y="0"/>
                      <a:ext cx="400534" cy="152464"/>
                    </a:xfrm>
                    <a:prstGeom prst="rect">
                      <a:avLst/>
                    </a:prstGeom>
                  </pic:spPr>
                </pic:pic>
              </a:graphicData>
            </a:graphic>
          </wp:inline>
        </w:drawing>
      </w:r>
      <w:r>
        <w:rPr>
          <w:rFonts w:ascii="Times New Roman" w:eastAsia="Times New Roman"/>
          <w:color w:val="333333"/>
          <w:spacing w:val="7"/>
          <w:sz w:val="19"/>
        </w:rPr>
        <w:t xml:space="preserve"> </w:t>
      </w:r>
      <w:r>
        <w:rPr>
          <w:rFonts w:ascii="Arial" w:eastAsia="Arial"/>
          <w:color w:val="333333"/>
          <w:sz w:val="19"/>
        </w:rPr>
        <w:t>,</w:t>
      </w:r>
      <w:r>
        <w:rPr>
          <w:rFonts w:ascii="Arial" w:eastAsia="Arial"/>
          <w:color w:val="333333"/>
          <w:spacing w:val="-1"/>
          <w:sz w:val="19"/>
        </w:rPr>
        <w:t xml:space="preserve"> </w:t>
      </w:r>
      <w:r>
        <w:rPr>
          <w:color w:val="333333"/>
          <w:sz w:val="19"/>
        </w:rPr>
        <w:t>其</w:t>
      </w:r>
      <w:r>
        <w:rPr>
          <w:color w:val="333333"/>
          <w:spacing w:val="-10"/>
          <w:sz w:val="19"/>
        </w:rPr>
        <w:t>中</w:t>
      </w:r>
      <w:r>
        <w:rPr>
          <w:color w:val="333333"/>
          <w:sz w:val="19"/>
        </w:rPr>
        <w:tab/>
      </w:r>
      <w:r>
        <w:rPr>
          <w:color w:val="333333"/>
          <w:sz w:val="19"/>
        </w:rPr>
        <w:t>为目标网络地址</w:t>
      </w:r>
      <w:r>
        <w:rPr>
          <w:rFonts w:ascii="Arial" w:eastAsia="Arial"/>
          <w:color w:val="333333"/>
          <w:spacing w:val="-10"/>
          <w:sz w:val="19"/>
        </w:rPr>
        <w:t>,</w:t>
      </w:r>
      <w:r>
        <w:rPr>
          <w:rFonts w:ascii="Arial" w:eastAsia="Arial"/>
          <w:color w:val="333333"/>
          <w:sz w:val="19"/>
        </w:rPr>
        <w:tab/>
      </w:r>
      <w:r>
        <w:rPr>
          <w:color w:val="333333"/>
          <w:sz w:val="19"/>
        </w:rPr>
        <w:t>为网</w:t>
      </w:r>
      <w:r>
        <w:rPr>
          <w:color w:val="333333"/>
          <w:spacing w:val="-10"/>
          <w:sz w:val="19"/>
        </w:rPr>
        <w:t>络</w:t>
      </w:r>
      <w:r>
        <w:rPr>
          <w:color w:val="333333"/>
          <w:sz w:val="19"/>
        </w:rPr>
        <w:tab/>
      </w:r>
      <w:r>
        <w:rPr>
          <w:color w:val="333333"/>
          <w:sz w:val="19"/>
        </w:rPr>
        <w:t>的下一跳路由地址</w:t>
      </w:r>
      <w:r>
        <w:rPr>
          <w:rFonts w:ascii="Arial" w:eastAsia="Arial"/>
          <w:color w:val="333333"/>
          <w:spacing w:val="-10"/>
          <w:sz w:val="19"/>
        </w:rPr>
        <w:t>.</w:t>
      </w:r>
    </w:p>
    <w:p>
      <w:pPr>
        <w:pStyle w:val="11"/>
        <w:numPr>
          <w:ilvl w:val="0"/>
          <w:numId w:val="14"/>
        </w:numPr>
        <w:tabs>
          <w:tab w:val="left" w:pos="772"/>
          <w:tab w:val="left" w:pos="4692"/>
        </w:tabs>
        <w:spacing w:before="100" w:after="0" w:line="240" w:lineRule="auto"/>
        <w:ind w:left="771" w:right="0" w:hanging="279"/>
        <w:jc w:val="left"/>
        <w:rPr>
          <w:rFonts w:ascii="Arial" w:eastAsia="Arial"/>
          <w:sz w:val="19"/>
        </w:rPr>
      </w:pPr>
      <w:r>
        <w:drawing>
          <wp:anchor distT="0" distB="0" distL="0" distR="0" simplePos="0" relativeHeight="251716608" behindDoc="1" locked="0" layoutInCell="1" allowOverlap="1">
            <wp:simplePos x="0" y="0"/>
            <wp:positionH relativeFrom="page">
              <wp:posOffset>3216275</wp:posOffset>
            </wp:positionH>
            <wp:positionV relativeFrom="paragraph">
              <wp:posOffset>127000</wp:posOffset>
            </wp:positionV>
            <wp:extent cx="147320" cy="95250"/>
            <wp:effectExtent l="0" t="0" r="0" b="0"/>
            <wp:wrapNone/>
            <wp:docPr id="217"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image109.png"/>
                    <pic:cNvPicPr>
                      <a:picLocks noChangeAspect="1"/>
                    </pic:cNvPicPr>
                  </pic:nvPicPr>
                  <pic:blipFill>
                    <a:blip r:embed="rId115" cstate="print"/>
                    <a:stretch>
                      <a:fillRect/>
                    </a:stretch>
                  </pic:blipFill>
                  <pic:spPr>
                    <a:xfrm>
                      <a:off x="0" y="0"/>
                      <a:ext cx="147183" cy="95429"/>
                    </a:xfrm>
                    <a:prstGeom prst="rect">
                      <a:avLst/>
                    </a:prstGeom>
                  </pic:spPr>
                </pic:pic>
              </a:graphicData>
            </a:graphic>
          </wp:anchor>
        </w:drawing>
      </w:r>
      <w:r>
        <w:rPr>
          <w:color w:val="333333"/>
          <w:sz w:val="19"/>
        </w:rPr>
        <w:t>子网路由选择的三元组</w:t>
      </w:r>
      <w:r>
        <w:rPr>
          <w:color w:val="333333"/>
          <w:spacing w:val="35"/>
          <w:sz w:val="19"/>
        </w:rPr>
        <w:t xml:space="preserve"> </w:t>
      </w:r>
      <w:r>
        <w:rPr>
          <w:color w:val="333333"/>
          <w:position w:val="-5"/>
          <w:sz w:val="19"/>
        </w:rPr>
        <w:drawing>
          <wp:inline distT="0" distB="0" distL="0" distR="0">
            <wp:extent cx="619125" cy="142875"/>
            <wp:effectExtent l="0" t="0" r="0" b="0"/>
            <wp:docPr id="219"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image110.png"/>
                    <pic:cNvPicPr>
                      <a:picLocks noChangeAspect="1"/>
                    </pic:cNvPicPr>
                  </pic:nvPicPr>
                  <pic:blipFill>
                    <a:blip r:embed="rId116" cstate="print"/>
                    <a:stretch>
                      <a:fillRect/>
                    </a:stretch>
                  </pic:blipFill>
                  <pic:spPr>
                    <a:xfrm>
                      <a:off x="0" y="0"/>
                      <a:ext cx="619756" cy="142935"/>
                    </a:xfrm>
                    <a:prstGeom prst="rect">
                      <a:avLst/>
                    </a:prstGeom>
                  </pic:spPr>
                </pic:pic>
              </a:graphicData>
            </a:graphic>
          </wp:inline>
        </w:drawing>
      </w:r>
      <w:r>
        <w:rPr>
          <w:rFonts w:ascii="Times New Roman" w:eastAsia="Times New Roman"/>
          <w:color w:val="333333"/>
          <w:spacing w:val="23"/>
          <w:sz w:val="19"/>
        </w:rPr>
        <w:t xml:space="preserve"> </w:t>
      </w:r>
      <w:r>
        <w:rPr>
          <w:rFonts w:ascii="Arial" w:eastAsia="Arial"/>
          <w:color w:val="333333"/>
          <w:sz w:val="19"/>
        </w:rPr>
        <w:t>,</w:t>
      </w:r>
      <w:r>
        <w:rPr>
          <w:rFonts w:ascii="Arial" w:eastAsia="Arial"/>
          <w:color w:val="333333"/>
          <w:spacing w:val="7"/>
          <w:sz w:val="19"/>
        </w:rPr>
        <w:t xml:space="preserve"> </w:t>
      </w:r>
      <w:r>
        <w:rPr>
          <w:color w:val="333333"/>
          <w:sz w:val="19"/>
        </w:rPr>
        <w:t>其</w:t>
      </w:r>
      <w:r>
        <w:rPr>
          <w:color w:val="333333"/>
          <w:spacing w:val="-10"/>
          <w:sz w:val="19"/>
        </w:rPr>
        <w:t>中</w:t>
      </w:r>
      <w:r>
        <w:rPr>
          <w:color w:val="333333"/>
          <w:sz w:val="19"/>
        </w:rPr>
        <w:tab/>
      </w:r>
      <w:r>
        <w:rPr>
          <w:color w:val="333333"/>
          <w:sz w:val="19"/>
        </w:rPr>
        <w:t>为目标网络的子网掩码</w:t>
      </w:r>
      <w:r>
        <w:rPr>
          <w:rFonts w:ascii="Arial" w:eastAsia="Arial"/>
          <w:color w:val="333333"/>
          <w:spacing w:val="-10"/>
          <w:sz w:val="19"/>
        </w:rPr>
        <w:t>.</w:t>
      </w:r>
    </w:p>
    <w:p>
      <w:pPr>
        <w:pStyle w:val="6"/>
        <w:spacing w:before="115"/>
        <w:ind w:left="696"/>
        <w:rPr>
          <w:rFonts w:ascii="Arial" w:eastAsia="Arial"/>
        </w:rPr>
      </w:pPr>
      <w:r>
        <w:rPr>
          <w:color w:val="333333"/>
        </w:rPr>
        <w:t>进行子网的路由选择时</w:t>
      </w:r>
      <w:r>
        <w:rPr>
          <w:rFonts w:ascii="Arial" w:eastAsia="Arial"/>
          <w:color w:val="333333"/>
          <w:spacing w:val="24"/>
        </w:rPr>
        <w:t xml:space="preserve">, </w:t>
      </w:r>
      <w:r>
        <w:rPr>
          <w:color w:val="333333"/>
        </w:rPr>
        <w:t>取出接收的分组中的目的地址</w:t>
      </w:r>
      <w:r>
        <w:rPr>
          <w:rFonts w:ascii="Arial" w:eastAsia="Arial"/>
          <w:color w:val="333333"/>
          <w:spacing w:val="25"/>
        </w:rPr>
        <w:t xml:space="preserve">, </w:t>
      </w:r>
      <w:r>
        <w:rPr>
          <w:color w:val="333333"/>
        </w:rPr>
        <w:t>与路由表中的子网掩码按位与</w:t>
      </w:r>
      <w:r>
        <w:rPr>
          <w:rFonts w:ascii="Arial" w:eastAsia="Arial"/>
          <w:color w:val="333333"/>
          <w:spacing w:val="25"/>
        </w:rPr>
        <w:t xml:space="preserve">, </w:t>
      </w:r>
      <w:r>
        <w:rPr>
          <w:color w:val="333333"/>
        </w:rPr>
        <w:t>将结果与目的网络比较</w:t>
      </w:r>
      <w:r>
        <w:rPr>
          <w:rFonts w:ascii="Arial" w:eastAsia="Arial"/>
          <w:color w:val="333333"/>
          <w:spacing w:val="-10"/>
        </w:rPr>
        <w:t>.</w:t>
      </w:r>
    </w:p>
    <w:p>
      <w:pPr>
        <w:spacing w:after="0"/>
        <w:rPr>
          <w:rFonts w:ascii="Arial" w:eastAsia="Arial"/>
        </w:rPr>
        <w:sectPr>
          <w:pgSz w:w="11900" w:h="16840"/>
          <w:pgMar w:top="460" w:right="660" w:bottom="340" w:left="660" w:header="188" w:footer="151" w:gutter="0"/>
          <w:cols w:space="720" w:num="1"/>
        </w:sectPr>
      </w:pPr>
    </w:p>
    <w:p>
      <w:pPr>
        <w:pStyle w:val="6"/>
        <w:spacing w:before="4"/>
        <w:rPr>
          <w:rFonts w:ascii="Arial"/>
          <w:sz w:val="13"/>
        </w:rPr>
      </w:pPr>
    </w:p>
    <w:p>
      <w:pPr>
        <w:spacing w:before="58"/>
        <w:ind w:left="493" w:right="0" w:firstLine="0"/>
        <w:jc w:val="left"/>
        <w:rPr>
          <w:rFonts w:ascii="Arial" w:eastAsia="Arial"/>
          <w:sz w:val="19"/>
        </w:rPr>
      </w:pPr>
      <w:r>
        <w:rPr>
          <w:rFonts w:ascii="Arial" w:eastAsia="Arial"/>
          <w:color w:val="333333"/>
          <w:sz w:val="19"/>
        </w:rPr>
        <w:t>[</w:t>
      </w:r>
      <w:r>
        <w:rPr>
          <w:b/>
          <w:color w:val="333333"/>
          <w:sz w:val="19"/>
        </w:rPr>
        <w:t>例</w:t>
      </w:r>
      <w:r>
        <w:rPr>
          <w:rFonts w:ascii="Arial" w:eastAsia="Arial"/>
          <w:color w:val="333333"/>
          <w:sz w:val="19"/>
        </w:rPr>
        <w:t>]</w:t>
      </w:r>
      <w:r>
        <w:rPr>
          <w:rFonts w:ascii="Arial" w:eastAsia="Arial"/>
          <w:color w:val="333333"/>
          <w:spacing w:val="64"/>
          <w:w w:val="150"/>
          <w:sz w:val="19"/>
        </w:rPr>
        <w:t xml:space="preserve"> </w:t>
      </w:r>
      <w:r>
        <w:rPr>
          <w:rFonts w:ascii="Arial" w:eastAsia="Arial"/>
          <w:color w:val="333333"/>
          <w:sz w:val="19"/>
        </w:rPr>
        <w:t>[</w:t>
      </w:r>
      <w:r>
        <w:rPr>
          <w:b/>
          <w:color w:val="333333"/>
          <w:sz w:val="19"/>
        </w:rPr>
        <w:t>标准路由选择算法</w:t>
      </w:r>
      <w:r>
        <w:rPr>
          <w:rFonts w:ascii="Arial" w:eastAsia="Arial"/>
          <w:color w:val="333333"/>
          <w:sz w:val="19"/>
        </w:rPr>
        <w:t>]</w:t>
      </w:r>
      <w:r>
        <w:rPr>
          <w:rFonts w:ascii="Arial" w:eastAsia="Arial"/>
          <w:color w:val="333333"/>
          <w:spacing w:val="64"/>
          <w:w w:val="150"/>
          <w:sz w:val="19"/>
        </w:rPr>
        <w:t xml:space="preserve"> </w:t>
      </w:r>
      <w:r>
        <w:rPr>
          <w:color w:val="333333"/>
          <w:sz w:val="19"/>
        </w:rPr>
        <w:t>写出下图所示的网络中路由器</w:t>
      </w:r>
      <w:r>
        <w:rPr>
          <w:color w:val="333333"/>
          <w:spacing w:val="31"/>
          <w:sz w:val="19"/>
        </w:rPr>
        <w:t xml:space="preserve"> </w:t>
      </w:r>
      <w:r>
        <w:rPr>
          <w:color w:val="333333"/>
          <w:position w:val="-4"/>
          <w:sz w:val="19"/>
        </w:rPr>
        <w:drawing>
          <wp:inline distT="0" distB="0" distL="0" distR="0">
            <wp:extent cx="162560" cy="123825"/>
            <wp:effectExtent l="0" t="0" r="0" b="0"/>
            <wp:docPr id="221"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image111.png"/>
                    <pic:cNvPicPr>
                      <a:picLocks noChangeAspect="1"/>
                    </pic:cNvPicPr>
                  </pic:nvPicPr>
                  <pic:blipFill>
                    <a:blip r:embed="rId117" cstate="print"/>
                    <a:stretch>
                      <a:fillRect/>
                    </a:stretch>
                  </pic:blipFill>
                  <pic:spPr>
                    <a:xfrm>
                      <a:off x="0" y="0"/>
                      <a:ext cx="163007" cy="123852"/>
                    </a:xfrm>
                    <a:prstGeom prst="rect">
                      <a:avLst/>
                    </a:prstGeom>
                  </pic:spPr>
                </pic:pic>
              </a:graphicData>
            </a:graphic>
          </wp:inline>
        </w:drawing>
      </w:r>
      <w:r>
        <w:rPr>
          <w:rFonts w:ascii="Times New Roman" w:eastAsia="Times New Roman"/>
          <w:color w:val="333333"/>
          <w:spacing w:val="41"/>
          <w:sz w:val="19"/>
        </w:rPr>
        <w:t xml:space="preserve"> </w:t>
      </w:r>
      <w:r>
        <w:rPr>
          <w:color w:val="333333"/>
          <w:sz w:val="19"/>
        </w:rPr>
        <w:t>的路由表</w:t>
      </w:r>
      <w:r>
        <w:rPr>
          <w:rFonts w:ascii="Arial" w:eastAsia="Arial"/>
          <w:color w:val="333333"/>
          <w:spacing w:val="-10"/>
          <w:sz w:val="19"/>
        </w:rPr>
        <w:t>:</w:t>
      </w:r>
    </w:p>
    <w:p>
      <w:pPr>
        <w:pStyle w:val="6"/>
        <w:spacing w:before="4"/>
        <w:rPr>
          <w:rFonts w:ascii="Arial"/>
          <w:sz w:val="17"/>
        </w:rPr>
      </w:pPr>
      <w:r>
        <w:drawing>
          <wp:anchor distT="0" distB="0" distL="0" distR="0" simplePos="0" relativeHeight="251660288" behindDoc="0" locked="0" layoutInCell="1" allowOverlap="1">
            <wp:simplePos x="0" y="0"/>
            <wp:positionH relativeFrom="page">
              <wp:posOffset>1382395</wp:posOffset>
            </wp:positionH>
            <wp:positionV relativeFrom="paragraph">
              <wp:posOffset>141605</wp:posOffset>
            </wp:positionV>
            <wp:extent cx="4796155" cy="617855"/>
            <wp:effectExtent l="0" t="0" r="0" b="0"/>
            <wp:wrapTopAndBottom/>
            <wp:docPr id="223" name="image1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image112.jpeg"/>
                    <pic:cNvPicPr>
                      <a:picLocks noChangeAspect="1"/>
                    </pic:cNvPicPr>
                  </pic:nvPicPr>
                  <pic:blipFill>
                    <a:blip r:embed="rId118" cstate="print"/>
                    <a:stretch>
                      <a:fillRect/>
                    </a:stretch>
                  </pic:blipFill>
                  <pic:spPr>
                    <a:xfrm>
                      <a:off x="0" y="0"/>
                      <a:ext cx="4796066" cy="618172"/>
                    </a:xfrm>
                    <a:prstGeom prst="rect">
                      <a:avLst/>
                    </a:prstGeom>
                  </pic:spPr>
                </pic:pic>
              </a:graphicData>
            </a:graphic>
          </wp:anchor>
        </w:drawing>
      </w:r>
    </w:p>
    <w:p>
      <w:pPr>
        <w:pStyle w:val="6"/>
        <w:spacing w:before="1"/>
        <w:rPr>
          <w:rFonts w:ascii="Arial"/>
          <w:sz w:val="22"/>
        </w:rPr>
      </w:pPr>
    </w:p>
    <w:p>
      <w:pPr>
        <w:spacing w:before="0"/>
        <w:ind w:left="493" w:right="0" w:firstLine="0"/>
        <w:jc w:val="left"/>
        <w:rPr>
          <w:rFonts w:ascii="Arial" w:eastAsia="Arial"/>
          <w:sz w:val="19"/>
        </w:rPr>
      </w:pPr>
      <w:r>
        <w:rPr>
          <w:rFonts w:ascii="Arial" w:eastAsia="Arial"/>
          <w:color w:val="333333"/>
          <w:w w:val="105"/>
          <w:sz w:val="19"/>
        </w:rPr>
        <w:t>[</w:t>
      </w:r>
      <w:r>
        <w:rPr>
          <w:b/>
          <w:color w:val="333333"/>
          <w:w w:val="105"/>
          <w:sz w:val="19"/>
        </w:rPr>
        <w:t>解</w:t>
      </w:r>
      <w:r>
        <w:rPr>
          <w:rFonts w:ascii="Arial" w:eastAsia="Arial"/>
          <w:color w:val="333333"/>
          <w:spacing w:val="-10"/>
          <w:w w:val="105"/>
          <w:sz w:val="19"/>
        </w:rPr>
        <w:t>]</w:t>
      </w:r>
    </w:p>
    <w:p>
      <w:pPr>
        <w:pStyle w:val="6"/>
        <w:spacing w:before="8"/>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4802"/>
        <w:gridCol w:w="5552"/>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4802" w:type="dxa"/>
            <w:shd w:val="clear" w:color="auto" w:fill="F7F7F7"/>
          </w:tcPr>
          <w:p>
            <w:pPr>
              <w:pStyle w:val="12"/>
              <w:spacing w:before="62"/>
              <w:ind w:left="2001" w:right="1990"/>
              <w:jc w:val="center"/>
              <w:rPr>
                <w:b/>
                <w:sz w:val="19"/>
              </w:rPr>
            </w:pPr>
            <w:r>
              <w:rPr>
                <w:b/>
                <w:color w:val="333333"/>
                <w:sz w:val="19"/>
              </w:rPr>
              <w:t>目的网</w:t>
            </w:r>
            <w:r>
              <w:rPr>
                <w:b/>
                <w:color w:val="333333"/>
                <w:spacing w:val="-10"/>
                <w:sz w:val="19"/>
              </w:rPr>
              <w:t>络</w:t>
            </w:r>
          </w:p>
        </w:tc>
        <w:tc>
          <w:tcPr>
            <w:tcW w:w="5552" w:type="dxa"/>
            <w:shd w:val="clear" w:color="auto" w:fill="F7F7F7"/>
          </w:tcPr>
          <w:p>
            <w:pPr>
              <w:pStyle w:val="12"/>
              <w:spacing w:before="62"/>
              <w:ind w:left="2282" w:right="2270"/>
              <w:jc w:val="center"/>
              <w:rPr>
                <w:b/>
                <w:sz w:val="19"/>
              </w:rPr>
            </w:pPr>
            <w:r>
              <w:rPr>
                <w:b/>
                <w:color w:val="333333"/>
                <w:sz w:val="19"/>
              </w:rPr>
              <w:t>下一跳路</w:t>
            </w:r>
            <w:r>
              <w:rPr>
                <w:b/>
                <w:color w:val="333333"/>
                <w:spacing w:val="-10"/>
                <w:sz w:val="19"/>
              </w:rPr>
              <w:t>由</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4802" w:type="dxa"/>
          </w:tcPr>
          <w:p>
            <w:pPr>
              <w:pStyle w:val="12"/>
              <w:spacing w:before="9"/>
              <w:rPr>
                <w:rFonts w:ascii="Arial"/>
                <w:sz w:val="12"/>
              </w:rPr>
            </w:pPr>
          </w:p>
          <w:p>
            <w:pPr>
              <w:pStyle w:val="12"/>
              <w:spacing w:line="165" w:lineRule="exact"/>
              <w:ind w:left="2012"/>
              <w:rPr>
                <w:rFonts w:ascii="Arial"/>
                <w:sz w:val="16"/>
              </w:rPr>
            </w:pPr>
            <w:r>
              <w:rPr>
                <w:rFonts w:ascii="Arial"/>
                <w:position w:val="-2"/>
                <w:sz w:val="16"/>
              </w:rPr>
              <w:drawing>
                <wp:inline distT="0" distB="0" distL="0" distR="0">
                  <wp:extent cx="490855" cy="104775"/>
                  <wp:effectExtent l="0" t="0" r="0" b="0"/>
                  <wp:docPr id="225"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image113.png"/>
                          <pic:cNvPicPr>
                            <a:picLocks noChangeAspect="1"/>
                          </pic:cNvPicPr>
                        </pic:nvPicPr>
                        <pic:blipFill>
                          <a:blip r:embed="rId119" cstate="print"/>
                          <a:stretch>
                            <a:fillRect/>
                          </a:stretch>
                        </pic:blipFill>
                        <pic:spPr>
                          <a:xfrm>
                            <a:off x="0" y="0"/>
                            <a:ext cx="491231" cy="104775"/>
                          </a:xfrm>
                          <a:prstGeom prst="rect">
                            <a:avLst/>
                          </a:prstGeom>
                        </pic:spPr>
                      </pic:pic>
                    </a:graphicData>
                  </a:graphic>
                </wp:inline>
              </w:drawing>
            </w:r>
          </w:p>
        </w:tc>
        <w:tc>
          <w:tcPr>
            <w:tcW w:w="5552" w:type="dxa"/>
          </w:tcPr>
          <w:p>
            <w:pPr>
              <w:pStyle w:val="12"/>
              <w:spacing w:before="62"/>
              <w:ind w:left="2282" w:right="2270"/>
              <w:jc w:val="center"/>
              <w:rPr>
                <w:sz w:val="19"/>
              </w:rPr>
            </w:pPr>
            <w:r>
              <w:rPr>
                <w:color w:val="333333"/>
                <w:sz w:val="19"/>
              </w:rPr>
              <w:t>直接转</w:t>
            </w:r>
            <w:r>
              <w:rPr>
                <w:color w:val="333333"/>
                <w:spacing w:val="-10"/>
                <w:sz w:val="19"/>
              </w:rPr>
              <w:t>发</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4802" w:type="dxa"/>
            <w:shd w:val="clear" w:color="auto" w:fill="F7F7F7"/>
          </w:tcPr>
          <w:p>
            <w:pPr>
              <w:pStyle w:val="12"/>
              <w:spacing w:before="9"/>
              <w:rPr>
                <w:rFonts w:ascii="Arial"/>
                <w:sz w:val="12"/>
              </w:rPr>
            </w:pPr>
          </w:p>
          <w:p>
            <w:pPr>
              <w:pStyle w:val="12"/>
              <w:spacing w:line="165" w:lineRule="exact"/>
              <w:ind w:left="2010"/>
              <w:rPr>
                <w:rFonts w:ascii="Arial"/>
                <w:sz w:val="16"/>
              </w:rPr>
            </w:pPr>
            <w:r>
              <w:rPr>
                <w:rFonts w:ascii="Arial"/>
                <w:position w:val="-2"/>
                <w:sz w:val="16"/>
              </w:rPr>
              <w:drawing>
                <wp:inline distT="0" distB="0" distL="0" distR="0">
                  <wp:extent cx="492125" cy="104775"/>
                  <wp:effectExtent l="0" t="0" r="0" b="0"/>
                  <wp:docPr id="227"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image114.png"/>
                          <pic:cNvPicPr>
                            <a:picLocks noChangeAspect="1"/>
                          </pic:cNvPicPr>
                        </pic:nvPicPr>
                        <pic:blipFill>
                          <a:blip r:embed="rId120" cstate="print"/>
                          <a:stretch>
                            <a:fillRect/>
                          </a:stretch>
                        </pic:blipFill>
                        <pic:spPr>
                          <a:xfrm>
                            <a:off x="0" y="0"/>
                            <a:ext cx="492442" cy="104775"/>
                          </a:xfrm>
                          <a:prstGeom prst="rect">
                            <a:avLst/>
                          </a:prstGeom>
                        </pic:spPr>
                      </pic:pic>
                    </a:graphicData>
                  </a:graphic>
                </wp:inline>
              </w:drawing>
            </w:r>
          </w:p>
        </w:tc>
        <w:tc>
          <w:tcPr>
            <w:tcW w:w="5552" w:type="dxa"/>
            <w:shd w:val="clear" w:color="auto" w:fill="F7F7F7"/>
          </w:tcPr>
          <w:p>
            <w:pPr>
              <w:pStyle w:val="12"/>
              <w:spacing w:before="62"/>
              <w:ind w:left="2282" w:right="2270"/>
              <w:jc w:val="center"/>
              <w:rPr>
                <w:sz w:val="19"/>
              </w:rPr>
            </w:pPr>
            <w:r>
              <w:rPr>
                <w:color w:val="333333"/>
                <w:sz w:val="19"/>
              </w:rPr>
              <w:t>直接转</w:t>
            </w:r>
            <w:r>
              <w:rPr>
                <w:color w:val="333333"/>
                <w:spacing w:val="-10"/>
                <w:sz w:val="19"/>
              </w:rPr>
              <w:t>发</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4802" w:type="dxa"/>
          </w:tcPr>
          <w:p>
            <w:pPr>
              <w:pStyle w:val="12"/>
              <w:spacing w:before="9"/>
              <w:rPr>
                <w:rFonts w:ascii="Arial"/>
                <w:sz w:val="12"/>
              </w:rPr>
            </w:pPr>
          </w:p>
          <w:p>
            <w:pPr>
              <w:pStyle w:val="12"/>
              <w:spacing w:line="165" w:lineRule="exact"/>
              <w:ind w:left="2020"/>
              <w:rPr>
                <w:rFonts w:ascii="Arial"/>
                <w:sz w:val="16"/>
              </w:rPr>
            </w:pPr>
            <w:r>
              <w:rPr>
                <w:rFonts w:ascii="Arial"/>
                <w:position w:val="-2"/>
                <w:sz w:val="16"/>
              </w:rPr>
              <w:drawing>
                <wp:inline distT="0" distB="0" distL="0" distR="0">
                  <wp:extent cx="485775" cy="104775"/>
                  <wp:effectExtent l="0" t="0" r="0" b="0"/>
                  <wp:docPr id="229" name="image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image115.png"/>
                          <pic:cNvPicPr>
                            <a:picLocks noChangeAspect="1"/>
                          </pic:cNvPicPr>
                        </pic:nvPicPr>
                        <pic:blipFill>
                          <a:blip r:embed="rId121" cstate="print"/>
                          <a:stretch>
                            <a:fillRect/>
                          </a:stretch>
                        </pic:blipFill>
                        <pic:spPr>
                          <a:xfrm>
                            <a:off x="0" y="0"/>
                            <a:ext cx="486233" cy="104775"/>
                          </a:xfrm>
                          <a:prstGeom prst="rect">
                            <a:avLst/>
                          </a:prstGeom>
                        </pic:spPr>
                      </pic:pic>
                    </a:graphicData>
                  </a:graphic>
                </wp:inline>
              </w:drawing>
            </w:r>
          </w:p>
        </w:tc>
        <w:tc>
          <w:tcPr>
            <w:tcW w:w="5552" w:type="dxa"/>
          </w:tcPr>
          <w:p>
            <w:pPr>
              <w:pStyle w:val="12"/>
              <w:spacing w:before="9"/>
              <w:rPr>
                <w:rFonts w:ascii="Arial"/>
                <w:sz w:val="12"/>
              </w:rPr>
            </w:pPr>
          </w:p>
          <w:p>
            <w:pPr>
              <w:pStyle w:val="12"/>
              <w:spacing w:line="165" w:lineRule="exact"/>
              <w:ind w:left="2387"/>
              <w:rPr>
                <w:rFonts w:ascii="Arial"/>
                <w:sz w:val="16"/>
              </w:rPr>
            </w:pPr>
            <w:r>
              <w:rPr>
                <w:rFonts w:ascii="Arial"/>
                <w:position w:val="-2"/>
                <w:sz w:val="16"/>
              </w:rPr>
              <w:drawing>
                <wp:inline distT="0" distB="0" distL="0" distR="0">
                  <wp:extent cx="485775" cy="104775"/>
                  <wp:effectExtent l="0" t="0" r="0" b="0"/>
                  <wp:docPr id="231" name="image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image116.png"/>
                          <pic:cNvPicPr>
                            <a:picLocks noChangeAspect="1"/>
                          </pic:cNvPicPr>
                        </pic:nvPicPr>
                        <pic:blipFill>
                          <a:blip r:embed="rId122" cstate="print"/>
                          <a:stretch>
                            <a:fillRect/>
                          </a:stretch>
                        </pic:blipFill>
                        <pic:spPr>
                          <a:xfrm>
                            <a:off x="0" y="0"/>
                            <a:ext cx="486233" cy="104775"/>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4802" w:type="dxa"/>
            <w:shd w:val="clear" w:color="auto" w:fill="F7F7F7"/>
          </w:tcPr>
          <w:p>
            <w:pPr>
              <w:pStyle w:val="12"/>
              <w:spacing w:before="9"/>
              <w:rPr>
                <w:rFonts w:ascii="Arial"/>
                <w:sz w:val="12"/>
              </w:rPr>
            </w:pPr>
          </w:p>
          <w:p>
            <w:pPr>
              <w:pStyle w:val="12"/>
              <w:spacing w:line="165" w:lineRule="exact"/>
              <w:ind w:left="2008"/>
              <w:rPr>
                <w:rFonts w:ascii="Arial"/>
                <w:sz w:val="16"/>
              </w:rPr>
            </w:pPr>
            <w:r>
              <w:rPr>
                <w:rFonts w:ascii="Arial"/>
                <w:position w:val="-2"/>
                <w:sz w:val="16"/>
              </w:rPr>
              <w:drawing>
                <wp:inline distT="0" distB="0" distL="0" distR="0">
                  <wp:extent cx="493395" cy="104775"/>
                  <wp:effectExtent l="0" t="0" r="0" b="0"/>
                  <wp:docPr id="233" name="image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image117.png"/>
                          <pic:cNvPicPr>
                            <a:picLocks noChangeAspect="1"/>
                          </pic:cNvPicPr>
                        </pic:nvPicPr>
                        <pic:blipFill>
                          <a:blip r:embed="rId123" cstate="print"/>
                          <a:stretch>
                            <a:fillRect/>
                          </a:stretch>
                        </pic:blipFill>
                        <pic:spPr>
                          <a:xfrm>
                            <a:off x="0" y="0"/>
                            <a:ext cx="493803" cy="104775"/>
                          </a:xfrm>
                          <a:prstGeom prst="rect">
                            <a:avLst/>
                          </a:prstGeom>
                        </pic:spPr>
                      </pic:pic>
                    </a:graphicData>
                  </a:graphic>
                </wp:inline>
              </w:drawing>
            </w:r>
          </w:p>
        </w:tc>
        <w:tc>
          <w:tcPr>
            <w:tcW w:w="5552" w:type="dxa"/>
            <w:shd w:val="clear" w:color="auto" w:fill="F7F7F7"/>
          </w:tcPr>
          <w:p>
            <w:pPr>
              <w:pStyle w:val="12"/>
              <w:spacing w:before="9"/>
              <w:rPr>
                <w:rFonts w:ascii="Arial"/>
                <w:sz w:val="12"/>
              </w:rPr>
            </w:pPr>
          </w:p>
          <w:p>
            <w:pPr>
              <w:pStyle w:val="12"/>
              <w:spacing w:line="165" w:lineRule="exact"/>
              <w:ind w:left="2386"/>
              <w:rPr>
                <w:rFonts w:ascii="Arial"/>
                <w:sz w:val="16"/>
              </w:rPr>
            </w:pPr>
            <w:r>
              <w:rPr>
                <w:rFonts w:ascii="Arial"/>
                <w:position w:val="-2"/>
                <w:sz w:val="16"/>
              </w:rPr>
              <w:drawing>
                <wp:inline distT="0" distB="0" distL="0" distR="0">
                  <wp:extent cx="491490" cy="104775"/>
                  <wp:effectExtent l="0" t="0" r="0" b="0"/>
                  <wp:docPr id="235" name="image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image118.png"/>
                          <pic:cNvPicPr>
                            <a:picLocks noChangeAspect="1"/>
                          </pic:cNvPicPr>
                        </pic:nvPicPr>
                        <pic:blipFill>
                          <a:blip r:embed="rId124" cstate="print"/>
                          <a:stretch>
                            <a:fillRect/>
                          </a:stretch>
                        </pic:blipFill>
                        <pic:spPr>
                          <a:xfrm>
                            <a:off x="0" y="0"/>
                            <a:ext cx="491987" cy="104775"/>
                          </a:xfrm>
                          <a:prstGeom prst="rect">
                            <a:avLst/>
                          </a:prstGeom>
                        </pic:spPr>
                      </pic:pic>
                    </a:graphicData>
                  </a:graphic>
                </wp:inline>
              </w:drawing>
            </w:r>
          </w:p>
        </w:tc>
      </w:tr>
    </w:tbl>
    <w:p>
      <w:pPr>
        <w:pStyle w:val="11"/>
        <w:numPr>
          <w:ilvl w:val="0"/>
          <w:numId w:val="15"/>
        </w:numPr>
        <w:tabs>
          <w:tab w:val="left" w:pos="772"/>
          <w:tab w:val="left" w:pos="2050"/>
          <w:tab w:val="left" w:pos="3133"/>
        </w:tabs>
        <w:spacing w:before="210" w:after="0" w:line="240" w:lineRule="auto"/>
        <w:ind w:left="771" w:right="0" w:hanging="279"/>
        <w:jc w:val="left"/>
        <w:rPr>
          <w:rFonts w:ascii="Arial" w:eastAsia="Arial"/>
          <w:sz w:val="19"/>
        </w:rPr>
      </w:pPr>
      <w:r>
        <w:drawing>
          <wp:anchor distT="0" distB="0" distL="0" distR="0" simplePos="0" relativeHeight="251717632" behindDoc="1" locked="0" layoutInCell="1" allowOverlap="1">
            <wp:simplePos x="0" y="0"/>
            <wp:positionH relativeFrom="page">
              <wp:posOffset>1198245</wp:posOffset>
            </wp:positionH>
            <wp:positionV relativeFrom="paragraph">
              <wp:posOffset>187325</wp:posOffset>
            </wp:positionV>
            <wp:extent cx="481965" cy="104775"/>
            <wp:effectExtent l="0" t="0" r="0" b="0"/>
            <wp:wrapNone/>
            <wp:docPr id="237" name="image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119.png"/>
                    <pic:cNvPicPr>
                      <a:picLocks noChangeAspect="1"/>
                    </pic:cNvPicPr>
                  </pic:nvPicPr>
                  <pic:blipFill>
                    <a:blip r:embed="rId125" cstate="print"/>
                    <a:stretch>
                      <a:fillRect/>
                    </a:stretch>
                  </pic:blipFill>
                  <pic:spPr>
                    <a:xfrm>
                      <a:off x="0" y="0"/>
                      <a:ext cx="482132" cy="104811"/>
                    </a:xfrm>
                    <a:prstGeom prst="rect">
                      <a:avLst/>
                    </a:prstGeom>
                  </pic:spPr>
                </pic:pic>
              </a:graphicData>
            </a:graphic>
          </wp:anchor>
        </w:drawing>
      </w:r>
      <w:r>
        <w:drawing>
          <wp:anchor distT="0" distB="0" distL="0" distR="0" simplePos="0" relativeHeight="251718656" behindDoc="1" locked="0" layoutInCell="1" allowOverlap="1">
            <wp:simplePos x="0" y="0"/>
            <wp:positionH relativeFrom="page">
              <wp:posOffset>1883410</wp:posOffset>
            </wp:positionH>
            <wp:positionV relativeFrom="paragraph">
              <wp:posOffset>187325</wp:posOffset>
            </wp:positionV>
            <wp:extent cx="483235" cy="104775"/>
            <wp:effectExtent l="0" t="0" r="0" b="0"/>
            <wp:wrapNone/>
            <wp:docPr id="239" name="image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image120.png"/>
                    <pic:cNvPicPr>
                      <a:picLocks noChangeAspect="1"/>
                    </pic:cNvPicPr>
                  </pic:nvPicPr>
                  <pic:blipFill>
                    <a:blip r:embed="rId126" cstate="print"/>
                    <a:stretch>
                      <a:fillRect/>
                    </a:stretch>
                  </pic:blipFill>
                  <pic:spPr>
                    <a:xfrm>
                      <a:off x="0" y="0"/>
                      <a:ext cx="483321" cy="104811"/>
                    </a:xfrm>
                    <a:prstGeom prst="rect">
                      <a:avLst/>
                    </a:prstGeom>
                  </pic:spPr>
                </pic:pic>
              </a:graphicData>
            </a:graphic>
          </wp:anchor>
        </w:drawing>
      </w:r>
      <w:r>
        <w:rPr>
          <w:color w:val="333333"/>
          <w:sz w:val="19"/>
        </w:rPr>
        <w:t>网</w:t>
      </w:r>
      <w:r>
        <w:rPr>
          <w:color w:val="333333"/>
          <w:spacing w:val="-10"/>
          <w:sz w:val="19"/>
        </w:rPr>
        <w:t>络</w:t>
      </w:r>
      <w:r>
        <w:rPr>
          <w:color w:val="333333"/>
          <w:sz w:val="19"/>
        </w:rPr>
        <w:tab/>
      </w:r>
      <w:r>
        <w:rPr>
          <w:color w:val="333333"/>
          <w:spacing w:val="-10"/>
          <w:sz w:val="19"/>
        </w:rPr>
        <w:t>和</w:t>
      </w:r>
      <w:r>
        <w:rPr>
          <w:color w:val="333333"/>
          <w:sz w:val="19"/>
        </w:rPr>
        <w:tab/>
      </w:r>
      <w:r>
        <w:rPr>
          <w:color w:val="333333"/>
          <w:sz w:val="19"/>
        </w:rPr>
        <w:t>直接与</w:t>
      </w:r>
      <w:r>
        <w:rPr>
          <w:color w:val="333333"/>
          <w:spacing w:val="17"/>
          <w:sz w:val="19"/>
        </w:rPr>
        <w:t xml:space="preserve"> </w:t>
      </w:r>
      <w:r>
        <w:rPr>
          <w:color w:val="333333"/>
          <w:position w:val="-2"/>
          <w:sz w:val="19"/>
        </w:rPr>
        <w:drawing>
          <wp:inline distT="0" distB="0" distL="0" distR="0">
            <wp:extent cx="162560" cy="123825"/>
            <wp:effectExtent l="0" t="0" r="0" b="0"/>
            <wp:docPr id="241" name="image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image121.png"/>
                    <pic:cNvPicPr>
                      <a:picLocks noChangeAspect="1"/>
                    </pic:cNvPicPr>
                  </pic:nvPicPr>
                  <pic:blipFill>
                    <a:blip r:embed="rId127" cstate="print"/>
                    <a:stretch>
                      <a:fillRect/>
                    </a:stretch>
                  </pic:blipFill>
                  <pic:spPr>
                    <a:xfrm>
                      <a:off x="0" y="0"/>
                      <a:ext cx="163007" cy="123864"/>
                    </a:xfrm>
                    <a:prstGeom prst="rect">
                      <a:avLst/>
                    </a:prstGeom>
                  </pic:spPr>
                </pic:pic>
              </a:graphicData>
            </a:graphic>
          </wp:inline>
        </w:drawing>
      </w:r>
      <w:r>
        <w:rPr>
          <w:rFonts w:ascii="Times New Roman" w:eastAsia="Times New Roman"/>
          <w:color w:val="333333"/>
          <w:spacing w:val="47"/>
          <w:sz w:val="19"/>
        </w:rPr>
        <w:t xml:space="preserve"> </w:t>
      </w:r>
      <w:r>
        <w:rPr>
          <w:color w:val="333333"/>
          <w:sz w:val="19"/>
        </w:rPr>
        <w:t>相连</w:t>
      </w:r>
      <w:r>
        <w:rPr>
          <w:rFonts w:ascii="Arial" w:eastAsia="Arial"/>
          <w:color w:val="333333"/>
          <w:sz w:val="19"/>
        </w:rPr>
        <w:t>,</w:t>
      </w:r>
      <w:r>
        <w:rPr>
          <w:rFonts w:ascii="Arial" w:eastAsia="Arial"/>
          <w:color w:val="333333"/>
          <w:spacing w:val="13"/>
          <w:sz w:val="19"/>
        </w:rPr>
        <w:t xml:space="preserve"> </w:t>
      </w:r>
      <w:r>
        <w:rPr>
          <w:color w:val="333333"/>
          <w:sz w:val="19"/>
        </w:rPr>
        <w:t>则</w:t>
      </w:r>
      <w:r>
        <w:rPr>
          <w:color w:val="333333"/>
          <w:spacing w:val="15"/>
          <w:sz w:val="19"/>
        </w:rPr>
        <w:t xml:space="preserve"> </w:t>
      </w:r>
      <w:r>
        <w:rPr>
          <w:color w:val="333333"/>
          <w:position w:val="-2"/>
          <w:sz w:val="19"/>
        </w:rPr>
        <w:drawing>
          <wp:inline distT="0" distB="0" distL="0" distR="0">
            <wp:extent cx="162560" cy="123825"/>
            <wp:effectExtent l="0" t="0" r="0" b="0"/>
            <wp:docPr id="243" name="image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image122.png"/>
                    <pic:cNvPicPr>
                      <a:picLocks noChangeAspect="1"/>
                    </pic:cNvPicPr>
                  </pic:nvPicPr>
                  <pic:blipFill>
                    <a:blip r:embed="rId128" cstate="print"/>
                    <a:stretch>
                      <a:fillRect/>
                    </a:stretch>
                  </pic:blipFill>
                  <pic:spPr>
                    <a:xfrm>
                      <a:off x="0" y="0"/>
                      <a:ext cx="163007" cy="123864"/>
                    </a:xfrm>
                    <a:prstGeom prst="rect">
                      <a:avLst/>
                    </a:prstGeom>
                  </pic:spPr>
                </pic:pic>
              </a:graphicData>
            </a:graphic>
          </wp:inline>
        </w:drawing>
      </w:r>
      <w:r>
        <w:rPr>
          <w:rFonts w:ascii="Times New Roman" w:eastAsia="Times New Roman"/>
          <w:color w:val="333333"/>
          <w:spacing w:val="52"/>
          <w:sz w:val="19"/>
        </w:rPr>
        <w:t xml:space="preserve"> </w:t>
      </w:r>
      <w:r>
        <w:rPr>
          <w:color w:val="333333"/>
          <w:sz w:val="19"/>
        </w:rPr>
        <w:t>收到属于这两个网络的</w:t>
      </w:r>
      <w:r>
        <w:rPr>
          <w:rFonts w:ascii="Arial" w:eastAsia="Arial"/>
          <w:color w:val="333333"/>
          <w:sz w:val="19"/>
        </w:rPr>
        <w:t>IP</w:t>
      </w:r>
      <w:r>
        <w:rPr>
          <w:color w:val="333333"/>
          <w:sz w:val="19"/>
        </w:rPr>
        <w:t>分组时直接转发给目的主机即可</w:t>
      </w:r>
      <w:r>
        <w:rPr>
          <w:rFonts w:ascii="Arial" w:eastAsia="Arial"/>
          <w:color w:val="333333"/>
          <w:spacing w:val="-10"/>
          <w:sz w:val="19"/>
        </w:rPr>
        <w:t>.</w:t>
      </w:r>
    </w:p>
    <w:p>
      <w:pPr>
        <w:pStyle w:val="6"/>
        <w:tabs>
          <w:tab w:val="left" w:pos="3163"/>
          <w:tab w:val="left" w:pos="5906"/>
        </w:tabs>
        <w:ind w:left="493"/>
        <w:rPr>
          <w:rFonts w:ascii="Arial" w:eastAsia="Arial"/>
        </w:rPr>
      </w:pPr>
      <w:r>
        <w:drawing>
          <wp:anchor distT="0" distB="0" distL="0" distR="0" simplePos="0" relativeHeight="251718656" behindDoc="1" locked="0" layoutInCell="1" allowOverlap="1">
            <wp:simplePos x="0" y="0"/>
            <wp:positionH relativeFrom="page">
              <wp:posOffset>1908175</wp:posOffset>
            </wp:positionH>
            <wp:positionV relativeFrom="paragraph">
              <wp:posOffset>117475</wp:posOffset>
            </wp:positionV>
            <wp:extent cx="477520" cy="104775"/>
            <wp:effectExtent l="0" t="0" r="0" b="0"/>
            <wp:wrapNone/>
            <wp:docPr id="245" name="image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image123.png"/>
                    <pic:cNvPicPr>
                      <a:picLocks noChangeAspect="1"/>
                    </pic:cNvPicPr>
                  </pic:nvPicPr>
                  <pic:blipFill>
                    <a:blip r:embed="rId129" cstate="print"/>
                    <a:stretch>
                      <a:fillRect/>
                    </a:stretch>
                  </pic:blipFill>
                  <pic:spPr>
                    <a:xfrm>
                      <a:off x="0" y="0"/>
                      <a:ext cx="477227" cy="104811"/>
                    </a:xfrm>
                    <a:prstGeom prst="rect">
                      <a:avLst/>
                    </a:prstGeom>
                  </pic:spPr>
                </pic:pic>
              </a:graphicData>
            </a:graphic>
          </wp:anchor>
        </w:drawing>
      </w:r>
      <w:r>
        <w:drawing>
          <wp:anchor distT="0" distB="0" distL="0" distR="0" simplePos="0" relativeHeight="251719680" behindDoc="1" locked="0" layoutInCell="1" allowOverlap="1">
            <wp:simplePos x="0" y="0"/>
            <wp:positionH relativeFrom="page">
              <wp:posOffset>3651885</wp:posOffset>
            </wp:positionH>
            <wp:positionV relativeFrom="paragraph">
              <wp:posOffset>117475</wp:posOffset>
            </wp:positionV>
            <wp:extent cx="472440" cy="104775"/>
            <wp:effectExtent l="0" t="0" r="0" b="0"/>
            <wp:wrapNone/>
            <wp:docPr id="247" name="image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124.png"/>
                    <pic:cNvPicPr>
                      <a:picLocks noChangeAspect="1"/>
                    </pic:cNvPicPr>
                  </pic:nvPicPr>
                  <pic:blipFill>
                    <a:blip r:embed="rId130" cstate="print"/>
                    <a:stretch>
                      <a:fillRect/>
                    </a:stretch>
                  </pic:blipFill>
                  <pic:spPr>
                    <a:xfrm>
                      <a:off x="0" y="0"/>
                      <a:ext cx="472323" cy="104811"/>
                    </a:xfrm>
                    <a:prstGeom prst="rect">
                      <a:avLst/>
                    </a:prstGeom>
                  </pic:spPr>
                </pic:pic>
              </a:graphicData>
            </a:graphic>
          </wp:anchor>
        </w:drawing>
      </w:r>
      <w:r>
        <w:rPr>
          <w:rFonts w:ascii="Arial" w:eastAsia="Arial"/>
          <w:color w:val="333333"/>
        </w:rPr>
        <w:t>(2)</w:t>
      </w:r>
      <w:r>
        <w:rPr>
          <w:rFonts w:ascii="Arial" w:eastAsia="Arial"/>
          <w:color w:val="333333"/>
          <w:spacing w:val="3"/>
        </w:rPr>
        <w:t xml:space="preserve"> </w:t>
      </w:r>
      <w:r>
        <w:rPr>
          <w:rFonts w:ascii="Arial" w:eastAsia="Arial"/>
          <w:color w:val="333333"/>
          <w:position w:val="-2"/>
        </w:rPr>
        <w:drawing>
          <wp:inline distT="0" distB="0" distL="0" distR="0">
            <wp:extent cx="162560" cy="123825"/>
            <wp:effectExtent l="0" t="0" r="0" b="0"/>
            <wp:docPr id="249" name="image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image125.png"/>
                    <pic:cNvPicPr>
                      <a:picLocks noChangeAspect="1"/>
                    </pic:cNvPicPr>
                  </pic:nvPicPr>
                  <pic:blipFill>
                    <a:blip r:embed="rId131" cstate="print"/>
                    <a:stretch>
                      <a:fillRect/>
                    </a:stretch>
                  </pic:blipFill>
                  <pic:spPr>
                    <a:xfrm>
                      <a:off x="0" y="0"/>
                      <a:ext cx="163006" cy="123864"/>
                    </a:xfrm>
                    <a:prstGeom prst="rect">
                      <a:avLst/>
                    </a:prstGeom>
                  </pic:spPr>
                </pic:pic>
              </a:graphicData>
            </a:graphic>
          </wp:inline>
        </w:drawing>
      </w:r>
      <w:r>
        <w:rPr>
          <w:rFonts w:ascii="Times New Roman" w:eastAsia="Times New Roman"/>
          <w:color w:val="333333"/>
          <w:spacing w:val="35"/>
        </w:rPr>
        <w:t xml:space="preserve"> </w:t>
      </w:r>
      <w:r>
        <w:rPr>
          <w:color w:val="333333"/>
        </w:rPr>
        <w:t>收到属于网</w:t>
      </w:r>
      <w:r>
        <w:rPr>
          <w:color w:val="333333"/>
          <w:spacing w:val="-10"/>
        </w:rPr>
        <w:t>络</w:t>
      </w:r>
      <w:r>
        <w:rPr>
          <w:color w:val="333333"/>
        </w:rPr>
        <w:tab/>
      </w:r>
      <w:r>
        <w:rPr>
          <w:color w:val="333333"/>
        </w:rPr>
        <w:t>的分组时</w:t>
      </w:r>
      <w:r>
        <w:rPr>
          <w:rFonts w:ascii="Arial" w:eastAsia="Arial"/>
          <w:color w:val="333333"/>
        </w:rPr>
        <w:t>,</w:t>
      </w:r>
      <w:r>
        <w:rPr>
          <w:rFonts w:ascii="Arial" w:eastAsia="Arial"/>
          <w:color w:val="333333"/>
          <w:spacing w:val="22"/>
        </w:rPr>
        <w:t xml:space="preserve"> </w:t>
      </w:r>
      <w:r>
        <w:rPr>
          <w:color w:val="333333"/>
        </w:rPr>
        <w:t>通过地址</w:t>
      </w:r>
      <w:r>
        <w:rPr>
          <w:color w:val="333333"/>
          <w:spacing w:val="-10"/>
        </w:rPr>
        <w:t>为</w:t>
      </w:r>
      <w:r>
        <w:rPr>
          <w:color w:val="333333"/>
        </w:rPr>
        <w:tab/>
      </w:r>
      <w:r>
        <w:rPr>
          <w:color w:val="333333"/>
        </w:rPr>
        <w:t>的接口转发给</w:t>
      </w:r>
      <w:r>
        <w:rPr>
          <w:color w:val="333333"/>
          <w:spacing w:val="12"/>
        </w:rPr>
        <w:t xml:space="preserve"> </w:t>
      </w:r>
      <w:r>
        <w:rPr>
          <w:color w:val="333333"/>
          <w:position w:val="-2"/>
        </w:rPr>
        <w:drawing>
          <wp:inline distT="0" distB="0" distL="0" distR="0">
            <wp:extent cx="160020" cy="123825"/>
            <wp:effectExtent l="0" t="0" r="0" b="0"/>
            <wp:docPr id="251" name="image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image126.png"/>
                    <pic:cNvPicPr>
                      <a:picLocks noChangeAspect="1"/>
                    </pic:cNvPicPr>
                  </pic:nvPicPr>
                  <pic:blipFill>
                    <a:blip r:embed="rId132" cstate="print"/>
                    <a:stretch>
                      <a:fillRect/>
                    </a:stretch>
                  </pic:blipFill>
                  <pic:spPr>
                    <a:xfrm>
                      <a:off x="0" y="0"/>
                      <a:ext cx="160651" cy="123864"/>
                    </a:xfrm>
                    <a:prstGeom prst="rect">
                      <a:avLst/>
                    </a:prstGeom>
                  </pic:spPr>
                </pic:pic>
              </a:graphicData>
            </a:graphic>
          </wp:inline>
        </w:drawing>
      </w:r>
      <w:r>
        <w:rPr>
          <w:rFonts w:ascii="Times New Roman" w:eastAsia="Times New Roman"/>
          <w:color w:val="333333"/>
          <w:spacing w:val="33"/>
        </w:rPr>
        <w:t xml:space="preserve"> </w:t>
      </w:r>
      <w:r>
        <w:rPr>
          <w:rFonts w:ascii="Arial" w:eastAsia="Arial"/>
          <w:color w:val="333333"/>
          <w:spacing w:val="-10"/>
        </w:rPr>
        <w:t>.</w:t>
      </w:r>
    </w:p>
    <w:p>
      <w:pPr>
        <w:pStyle w:val="6"/>
        <w:tabs>
          <w:tab w:val="left" w:pos="3163"/>
          <w:tab w:val="left" w:pos="5906"/>
        </w:tabs>
        <w:ind w:left="493"/>
        <w:rPr>
          <w:rFonts w:ascii="Arial" w:eastAsia="Arial"/>
        </w:rPr>
      </w:pPr>
      <w:r>
        <w:drawing>
          <wp:anchor distT="0" distB="0" distL="0" distR="0" simplePos="0" relativeHeight="251719680" behindDoc="1" locked="0" layoutInCell="1" allowOverlap="1">
            <wp:simplePos x="0" y="0"/>
            <wp:positionH relativeFrom="page">
              <wp:posOffset>1900555</wp:posOffset>
            </wp:positionH>
            <wp:positionV relativeFrom="paragraph">
              <wp:posOffset>127000</wp:posOffset>
            </wp:positionV>
            <wp:extent cx="484505" cy="104775"/>
            <wp:effectExtent l="0" t="0" r="0" b="0"/>
            <wp:wrapNone/>
            <wp:docPr id="253" name="image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27.png"/>
                    <pic:cNvPicPr>
                      <a:picLocks noChangeAspect="1"/>
                    </pic:cNvPicPr>
                  </pic:nvPicPr>
                  <pic:blipFill>
                    <a:blip r:embed="rId133" cstate="print"/>
                    <a:stretch>
                      <a:fillRect/>
                    </a:stretch>
                  </pic:blipFill>
                  <pic:spPr>
                    <a:xfrm>
                      <a:off x="0" y="0"/>
                      <a:ext cx="484690" cy="104819"/>
                    </a:xfrm>
                    <a:prstGeom prst="rect">
                      <a:avLst/>
                    </a:prstGeom>
                  </pic:spPr>
                </pic:pic>
              </a:graphicData>
            </a:graphic>
          </wp:anchor>
        </w:drawing>
      </w:r>
      <w:r>
        <w:drawing>
          <wp:anchor distT="0" distB="0" distL="0" distR="0" simplePos="0" relativeHeight="251720704" behindDoc="1" locked="0" layoutInCell="1" allowOverlap="1">
            <wp:simplePos x="0" y="0"/>
            <wp:positionH relativeFrom="page">
              <wp:posOffset>3646170</wp:posOffset>
            </wp:positionH>
            <wp:positionV relativeFrom="paragraph">
              <wp:posOffset>127000</wp:posOffset>
            </wp:positionV>
            <wp:extent cx="482600" cy="104775"/>
            <wp:effectExtent l="0" t="0" r="0" b="0"/>
            <wp:wrapNone/>
            <wp:docPr id="255" name="image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image128.png"/>
                    <pic:cNvPicPr>
                      <a:picLocks noChangeAspect="1"/>
                    </pic:cNvPicPr>
                  </pic:nvPicPr>
                  <pic:blipFill>
                    <a:blip r:embed="rId134" cstate="print"/>
                    <a:stretch>
                      <a:fillRect/>
                    </a:stretch>
                  </pic:blipFill>
                  <pic:spPr>
                    <a:xfrm>
                      <a:off x="0" y="0"/>
                      <a:ext cx="482875" cy="104811"/>
                    </a:xfrm>
                    <a:prstGeom prst="rect">
                      <a:avLst/>
                    </a:prstGeom>
                  </pic:spPr>
                </pic:pic>
              </a:graphicData>
            </a:graphic>
          </wp:anchor>
        </w:drawing>
      </w:r>
      <w:r>
        <w:rPr>
          <w:rFonts w:ascii="Arial" w:eastAsia="Arial"/>
          <w:color w:val="333333"/>
        </w:rPr>
        <w:t>(3)</w:t>
      </w:r>
      <w:r>
        <w:rPr>
          <w:rFonts w:ascii="Arial" w:eastAsia="Arial"/>
          <w:color w:val="333333"/>
          <w:spacing w:val="3"/>
        </w:rPr>
        <w:t xml:space="preserve"> </w:t>
      </w:r>
      <w:r>
        <w:rPr>
          <w:rFonts w:ascii="Arial" w:eastAsia="Arial"/>
          <w:color w:val="333333"/>
          <w:position w:val="-4"/>
        </w:rPr>
        <w:drawing>
          <wp:inline distT="0" distB="0" distL="0" distR="0">
            <wp:extent cx="162560" cy="123825"/>
            <wp:effectExtent l="0" t="0" r="0" b="0"/>
            <wp:docPr id="257" name="image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image129.png"/>
                    <pic:cNvPicPr>
                      <a:picLocks noChangeAspect="1"/>
                    </pic:cNvPicPr>
                  </pic:nvPicPr>
                  <pic:blipFill>
                    <a:blip r:embed="rId135" cstate="print"/>
                    <a:stretch>
                      <a:fillRect/>
                    </a:stretch>
                  </pic:blipFill>
                  <pic:spPr>
                    <a:xfrm>
                      <a:off x="0" y="0"/>
                      <a:ext cx="163006" cy="123852"/>
                    </a:xfrm>
                    <a:prstGeom prst="rect">
                      <a:avLst/>
                    </a:prstGeom>
                  </pic:spPr>
                </pic:pic>
              </a:graphicData>
            </a:graphic>
          </wp:inline>
        </w:drawing>
      </w:r>
      <w:r>
        <w:rPr>
          <w:rFonts w:ascii="Times New Roman" w:eastAsia="Times New Roman"/>
          <w:color w:val="333333"/>
          <w:spacing w:val="35"/>
        </w:rPr>
        <w:t xml:space="preserve"> </w:t>
      </w:r>
      <w:r>
        <w:rPr>
          <w:color w:val="333333"/>
        </w:rPr>
        <w:t>收到属于网</w:t>
      </w:r>
      <w:r>
        <w:rPr>
          <w:color w:val="333333"/>
          <w:spacing w:val="-10"/>
        </w:rPr>
        <w:t>络</w:t>
      </w:r>
      <w:r>
        <w:rPr>
          <w:color w:val="333333"/>
        </w:rPr>
        <w:tab/>
      </w:r>
      <w:r>
        <w:rPr>
          <w:color w:val="333333"/>
        </w:rPr>
        <w:t>的分组时</w:t>
      </w:r>
      <w:r>
        <w:rPr>
          <w:rFonts w:ascii="Arial" w:eastAsia="Arial"/>
          <w:color w:val="333333"/>
        </w:rPr>
        <w:t>,</w:t>
      </w:r>
      <w:r>
        <w:rPr>
          <w:rFonts w:ascii="Arial" w:eastAsia="Arial"/>
          <w:color w:val="333333"/>
          <w:spacing w:val="22"/>
        </w:rPr>
        <w:t xml:space="preserve"> </w:t>
      </w:r>
      <w:r>
        <w:rPr>
          <w:color w:val="333333"/>
        </w:rPr>
        <w:t>通过地址</w:t>
      </w:r>
      <w:r>
        <w:rPr>
          <w:color w:val="333333"/>
          <w:spacing w:val="-10"/>
        </w:rPr>
        <w:t>为</w:t>
      </w:r>
      <w:r>
        <w:rPr>
          <w:color w:val="333333"/>
        </w:rPr>
        <w:tab/>
      </w:r>
      <w:r>
        <w:rPr>
          <w:color w:val="333333"/>
        </w:rPr>
        <w:t>的接口转发给</w:t>
      </w:r>
      <w:r>
        <w:rPr>
          <w:color w:val="333333"/>
          <w:spacing w:val="14"/>
        </w:rPr>
        <w:t xml:space="preserve"> </w:t>
      </w:r>
      <w:r>
        <w:rPr>
          <w:color w:val="333333"/>
          <w:position w:val="-4"/>
        </w:rPr>
        <w:drawing>
          <wp:inline distT="0" distB="0" distL="0" distR="0">
            <wp:extent cx="163195" cy="123825"/>
            <wp:effectExtent l="0" t="0" r="0" b="0"/>
            <wp:docPr id="259"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image130.png"/>
                    <pic:cNvPicPr>
                      <a:picLocks noChangeAspect="1"/>
                    </pic:cNvPicPr>
                  </pic:nvPicPr>
                  <pic:blipFill>
                    <a:blip r:embed="rId136" cstate="print"/>
                    <a:stretch>
                      <a:fillRect/>
                    </a:stretch>
                  </pic:blipFill>
                  <pic:spPr>
                    <a:xfrm>
                      <a:off x="0" y="0"/>
                      <a:ext cx="163755" cy="123869"/>
                    </a:xfrm>
                    <a:prstGeom prst="rect">
                      <a:avLst/>
                    </a:prstGeom>
                  </pic:spPr>
                </pic:pic>
              </a:graphicData>
            </a:graphic>
          </wp:inline>
        </w:drawing>
      </w:r>
      <w:r>
        <w:rPr>
          <w:rFonts w:ascii="Times New Roman" w:eastAsia="Times New Roman"/>
          <w:color w:val="333333"/>
          <w:spacing w:val="26"/>
        </w:rPr>
        <w:t xml:space="preserve"> </w:t>
      </w:r>
      <w:r>
        <w:rPr>
          <w:rFonts w:ascii="Arial" w:eastAsia="Arial"/>
          <w:color w:val="333333"/>
          <w:spacing w:val="-10"/>
        </w:rPr>
        <w:t>.</w:t>
      </w:r>
    </w:p>
    <w:p>
      <w:pPr>
        <w:pStyle w:val="6"/>
        <w:spacing w:before="0"/>
        <w:rPr>
          <w:rFonts w:ascii="Arial"/>
          <w:sz w:val="20"/>
        </w:rPr>
      </w:pPr>
    </w:p>
    <w:p>
      <w:pPr>
        <w:pStyle w:val="6"/>
        <w:spacing w:before="1"/>
        <w:rPr>
          <w:rFonts w:ascii="Arial"/>
          <w:sz w:val="24"/>
        </w:rPr>
      </w:pPr>
    </w:p>
    <w:p>
      <w:pPr>
        <w:spacing w:before="58"/>
        <w:ind w:left="493" w:right="0" w:firstLine="0"/>
        <w:jc w:val="left"/>
        <w:rPr>
          <w:rFonts w:ascii="Arial" w:eastAsia="Arial"/>
          <w:sz w:val="19"/>
        </w:rPr>
      </w:pPr>
      <w:r>
        <w:rPr>
          <w:rFonts w:ascii="Arial" w:eastAsia="Arial"/>
          <w:color w:val="333333"/>
          <w:sz w:val="19"/>
        </w:rPr>
        <w:t>[</w:t>
      </w:r>
      <w:r>
        <w:rPr>
          <w:b/>
          <w:color w:val="333333"/>
          <w:sz w:val="19"/>
        </w:rPr>
        <w:t>例</w:t>
      </w:r>
      <w:r>
        <w:rPr>
          <w:rFonts w:ascii="Arial" w:eastAsia="Arial"/>
          <w:color w:val="333333"/>
          <w:sz w:val="19"/>
        </w:rPr>
        <w:t>]</w:t>
      </w:r>
      <w:r>
        <w:rPr>
          <w:rFonts w:ascii="Arial" w:eastAsia="Arial"/>
          <w:color w:val="333333"/>
          <w:spacing w:val="63"/>
          <w:w w:val="150"/>
          <w:sz w:val="19"/>
        </w:rPr>
        <w:t xml:space="preserve"> </w:t>
      </w:r>
      <w:r>
        <w:rPr>
          <w:rFonts w:ascii="Arial" w:eastAsia="Arial"/>
          <w:color w:val="333333"/>
          <w:sz w:val="19"/>
        </w:rPr>
        <w:t>[</w:t>
      </w:r>
      <w:r>
        <w:rPr>
          <w:b/>
          <w:color w:val="333333"/>
          <w:sz w:val="19"/>
        </w:rPr>
        <w:t>子网的路由选择</w:t>
      </w:r>
      <w:r>
        <w:rPr>
          <w:rFonts w:ascii="Arial" w:eastAsia="Arial"/>
          <w:color w:val="333333"/>
          <w:sz w:val="19"/>
        </w:rPr>
        <w:t>]</w:t>
      </w:r>
      <w:r>
        <w:rPr>
          <w:rFonts w:ascii="Arial" w:eastAsia="Arial"/>
          <w:color w:val="333333"/>
          <w:spacing w:val="63"/>
          <w:w w:val="150"/>
          <w:sz w:val="19"/>
        </w:rPr>
        <w:t xml:space="preserve"> </w:t>
      </w:r>
      <w:r>
        <w:rPr>
          <w:color w:val="333333"/>
          <w:sz w:val="19"/>
        </w:rPr>
        <w:t>写出下图所示的网络中路由器</w:t>
      </w:r>
      <w:r>
        <w:rPr>
          <w:color w:val="333333"/>
          <w:spacing w:val="30"/>
          <w:sz w:val="19"/>
        </w:rPr>
        <w:t xml:space="preserve"> </w:t>
      </w:r>
      <w:r>
        <w:rPr>
          <w:color w:val="333333"/>
          <w:position w:val="-2"/>
          <w:sz w:val="19"/>
        </w:rPr>
        <w:drawing>
          <wp:inline distT="0" distB="0" distL="0" distR="0">
            <wp:extent cx="162560" cy="123825"/>
            <wp:effectExtent l="0" t="0" r="0" b="0"/>
            <wp:docPr id="261" name="image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image131.png"/>
                    <pic:cNvPicPr>
                      <a:picLocks noChangeAspect="1"/>
                    </pic:cNvPicPr>
                  </pic:nvPicPr>
                  <pic:blipFill>
                    <a:blip r:embed="rId137" cstate="print"/>
                    <a:stretch>
                      <a:fillRect/>
                    </a:stretch>
                  </pic:blipFill>
                  <pic:spPr>
                    <a:xfrm>
                      <a:off x="0" y="0"/>
                      <a:ext cx="163007" cy="123852"/>
                    </a:xfrm>
                    <a:prstGeom prst="rect">
                      <a:avLst/>
                    </a:prstGeom>
                  </pic:spPr>
                </pic:pic>
              </a:graphicData>
            </a:graphic>
          </wp:inline>
        </w:drawing>
      </w:r>
      <w:r>
        <w:rPr>
          <w:rFonts w:ascii="Times New Roman" w:eastAsia="Times New Roman"/>
          <w:color w:val="333333"/>
          <w:spacing w:val="40"/>
          <w:sz w:val="19"/>
        </w:rPr>
        <w:t xml:space="preserve"> </w:t>
      </w:r>
      <w:r>
        <w:rPr>
          <w:color w:val="333333"/>
          <w:sz w:val="19"/>
        </w:rPr>
        <w:t>的路由表</w:t>
      </w:r>
      <w:r>
        <w:rPr>
          <w:rFonts w:ascii="Arial" w:eastAsia="Arial"/>
          <w:color w:val="333333"/>
          <w:spacing w:val="-10"/>
          <w:sz w:val="19"/>
        </w:rPr>
        <w:t>:</w:t>
      </w:r>
    </w:p>
    <w:p>
      <w:pPr>
        <w:pStyle w:val="6"/>
        <w:spacing w:before="6"/>
        <w:rPr>
          <w:rFonts w:ascii="Arial"/>
          <w:sz w:val="16"/>
        </w:rPr>
      </w:pPr>
      <w:r>
        <w:drawing>
          <wp:anchor distT="0" distB="0" distL="0" distR="0" simplePos="0" relativeHeight="251660288" behindDoc="0" locked="0" layoutInCell="1" allowOverlap="1">
            <wp:simplePos x="0" y="0"/>
            <wp:positionH relativeFrom="page">
              <wp:posOffset>1496695</wp:posOffset>
            </wp:positionH>
            <wp:positionV relativeFrom="paragraph">
              <wp:posOffset>135890</wp:posOffset>
            </wp:positionV>
            <wp:extent cx="4521200" cy="575945"/>
            <wp:effectExtent l="0" t="0" r="0" b="0"/>
            <wp:wrapTopAndBottom/>
            <wp:docPr id="263"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32.jpeg"/>
                    <pic:cNvPicPr>
                      <a:picLocks noChangeAspect="1"/>
                    </pic:cNvPicPr>
                  </pic:nvPicPr>
                  <pic:blipFill>
                    <a:blip r:embed="rId138" cstate="print"/>
                    <a:stretch>
                      <a:fillRect/>
                    </a:stretch>
                  </pic:blipFill>
                  <pic:spPr>
                    <a:xfrm>
                      <a:off x="0" y="0"/>
                      <a:ext cx="4520902" cy="576072"/>
                    </a:xfrm>
                    <a:prstGeom prst="rect">
                      <a:avLst/>
                    </a:prstGeom>
                  </pic:spPr>
                </pic:pic>
              </a:graphicData>
            </a:graphic>
          </wp:anchor>
        </w:drawing>
      </w:r>
    </w:p>
    <w:p>
      <w:pPr>
        <w:pStyle w:val="6"/>
        <w:spacing w:before="4"/>
        <w:rPr>
          <w:rFonts w:ascii="Arial"/>
          <w:sz w:val="23"/>
        </w:rPr>
      </w:pPr>
    </w:p>
    <w:p>
      <w:pPr>
        <w:spacing w:before="0"/>
        <w:ind w:left="493" w:right="0" w:firstLine="0"/>
        <w:jc w:val="left"/>
        <w:rPr>
          <w:rFonts w:ascii="Arial" w:eastAsia="Arial"/>
          <w:sz w:val="19"/>
        </w:rPr>
      </w:pPr>
      <w:r>
        <w:rPr>
          <w:rFonts w:ascii="Arial" w:eastAsia="Arial"/>
          <w:color w:val="333333"/>
          <w:w w:val="105"/>
          <w:sz w:val="19"/>
        </w:rPr>
        <w:t>[</w:t>
      </w:r>
      <w:r>
        <w:rPr>
          <w:b/>
          <w:color w:val="333333"/>
          <w:w w:val="105"/>
          <w:sz w:val="19"/>
        </w:rPr>
        <w:t>解</w:t>
      </w:r>
      <w:r>
        <w:rPr>
          <w:rFonts w:ascii="Arial" w:eastAsia="Arial"/>
          <w:color w:val="333333"/>
          <w:spacing w:val="-10"/>
          <w:w w:val="105"/>
          <w:sz w:val="19"/>
        </w:rPr>
        <w:t>]</w:t>
      </w:r>
    </w:p>
    <w:p>
      <w:pPr>
        <w:pStyle w:val="6"/>
        <w:spacing w:before="5" w:after="1"/>
        <w:rPr>
          <w:rFonts w:ascii="Arial"/>
          <w:sz w:val="17"/>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3902"/>
        <w:gridCol w:w="3002"/>
        <w:gridCol w:w="3452"/>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902" w:type="dxa"/>
            <w:shd w:val="clear" w:color="auto" w:fill="F7F7F7"/>
          </w:tcPr>
          <w:p>
            <w:pPr>
              <w:pStyle w:val="12"/>
              <w:spacing w:before="62"/>
              <w:ind w:left="1551" w:right="1540"/>
              <w:jc w:val="center"/>
              <w:rPr>
                <w:b/>
                <w:sz w:val="19"/>
              </w:rPr>
            </w:pPr>
            <w:r>
              <w:rPr>
                <w:b/>
                <w:color w:val="333333"/>
                <w:sz w:val="19"/>
              </w:rPr>
              <w:t>子网掩</w:t>
            </w:r>
            <w:r>
              <w:rPr>
                <w:b/>
                <w:color w:val="333333"/>
                <w:spacing w:val="-10"/>
                <w:sz w:val="19"/>
              </w:rPr>
              <w:t>码</w:t>
            </w:r>
          </w:p>
        </w:tc>
        <w:tc>
          <w:tcPr>
            <w:tcW w:w="3002" w:type="dxa"/>
            <w:shd w:val="clear" w:color="auto" w:fill="F7F7F7"/>
          </w:tcPr>
          <w:p>
            <w:pPr>
              <w:pStyle w:val="12"/>
              <w:spacing w:before="62"/>
              <w:ind w:left="1101" w:right="1091"/>
              <w:jc w:val="center"/>
              <w:rPr>
                <w:b/>
                <w:sz w:val="19"/>
              </w:rPr>
            </w:pPr>
            <w:r>
              <w:rPr>
                <w:b/>
                <w:color w:val="333333"/>
                <w:sz w:val="19"/>
              </w:rPr>
              <w:t>目的网</w:t>
            </w:r>
            <w:r>
              <w:rPr>
                <w:b/>
                <w:color w:val="333333"/>
                <w:spacing w:val="-10"/>
                <w:sz w:val="19"/>
              </w:rPr>
              <w:t>络</w:t>
            </w:r>
          </w:p>
        </w:tc>
        <w:tc>
          <w:tcPr>
            <w:tcW w:w="3452" w:type="dxa"/>
            <w:shd w:val="clear" w:color="auto" w:fill="F7F7F7"/>
          </w:tcPr>
          <w:p>
            <w:pPr>
              <w:pStyle w:val="12"/>
              <w:spacing w:before="62"/>
              <w:ind w:left="1230" w:right="1222"/>
              <w:jc w:val="center"/>
              <w:rPr>
                <w:b/>
                <w:sz w:val="19"/>
              </w:rPr>
            </w:pPr>
            <w:r>
              <w:rPr>
                <w:b/>
                <w:color w:val="333333"/>
                <w:sz w:val="19"/>
              </w:rPr>
              <w:t>下一跳路</w:t>
            </w:r>
            <w:r>
              <w:rPr>
                <w:b/>
                <w:color w:val="333333"/>
                <w:spacing w:val="-10"/>
                <w:sz w:val="19"/>
              </w:rPr>
              <w:t>由</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902" w:type="dxa"/>
          </w:tcPr>
          <w:p>
            <w:pPr>
              <w:pStyle w:val="12"/>
              <w:spacing w:before="1"/>
              <w:rPr>
                <w:rFonts w:ascii="Arial"/>
                <w:sz w:val="14"/>
              </w:rPr>
            </w:pPr>
          </w:p>
          <w:p>
            <w:pPr>
              <w:pStyle w:val="12"/>
              <w:spacing w:line="165" w:lineRule="exact"/>
              <w:ind w:left="1382"/>
              <w:rPr>
                <w:rFonts w:ascii="Arial"/>
                <w:sz w:val="16"/>
              </w:rPr>
            </w:pPr>
            <w:r>
              <w:rPr>
                <w:rFonts w:ascii="Arial"/>
                <w:position w:val="-2"/>
                <w:sz w:val="16"/>
              </w:rPr>
              <w:drawing>
                <wp:inline distT="0" distB="0" distL="0" distR="0">
                  <wp:extent cx="709930" cy="104775"/>
                  <wp:effectExtent l="0" t="0" r="0" b="0"/>
                  <wp:docPr id="265" name="image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image133.png"/>
                          <pic:cNvPicPr>
                            <a:picLocks noChangeAspect="1"/>
                          </pic:cNvPicPr>
                        </pic:nvPicPr>
                        <pic:blipFill>
                          <a:blip r:embed="rId139" cstate="print"/>
                          <a:stretch>
                            <a:fillRect/>
                          </a:stretch>
                        </pic:blipFill>
                        <pic:spPr>
                          <a:xfrm>
                            <a:off x="0" y="0"/>
                            <a:ext cx="710441" cy="104775"/>
                          </a:xfrm>
                          <a:prstGeom prst="rect">
                            <a:avLst/>
                          </a:prstGeom>
                        </pic:spPr>
                      </pic:pic>
                    </a:graphicData>
                  </a:graphic>
                </wp:inline>
              </w:drawing>
            </w:r>
          </w:p>
        </w:tc>
        <w:tc>
          <w:tcPr>
            <w:tcW w:w="3002" w:type="dxa"/>
          </w:tcPr>
          <w:p>
            <w:pPr>
              <w:pStyle w:val="12"/>
              <w:spacing w:before="1"/>
              <w:rPr>
                <w:rFonts w:ascii="Arial"/>
                <w:sz w:val="14"/>
              </w:rPr>
            </w:pPr>
          </w:p>
          <w:p>
            <w:pPr>
              <w:pStyle w:val="12"/>
              <w:spacing w:line="165" w:lineRule="exact"/>
              <w:ind w:left="1119"/>
              <w:rPr>
                <w:rFonts w:ascii="Arial"/>
                <w:sz w:val="16"/>
              </w:rPr>
            </w:pPr>
            <w:r>
              <w:rPr>
                <w:rFonts w:ascii="Arial"/>
                <w:position w:val="-2"/>
                <w:sz w:val="16"/>
              </w:rPr>
              <w:drawing>
                <wp:inline distT="0" distB="0" distL="0" distR="0">
                  <wp:extent cx="485775" cy="104775"/>
                  <wp:effectExtent l="0" t="0" r="0" b="0"/>
                  <wp:docPr id="267" name="image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image134.png"/>
                          <pic:cNvPicPr>
                            <a:picLocks noChangeAspect="1"/>
                          </pic:cNvPicPr>
                        </pic:nvPicPr>
                        <pic:blipFill>
                          <a:blip r:embed="rId140" cstate="print"/>
                          <a:stretch>
                            <a:fillRect/>
                          </a:stretch>
                        </pic:blipFill>
                        <pic:spPr>
                          <a:xfrm>
                            <a:off x="0" y="0"/>
                            <a:ext cx="486233" cy="104775"/>
                          </a:xfrm>
                          <a:prstGeom prst="rect">
                            <a:avLst/>
                          </a:prstGeom>
                        </pic:spPr>
                      </pic:pic>
                    </a:graphicData>
                  </a:graphic>
                </wp:inline>
              </w:drawing>
            </w:r>
          </w:p>
        </w:tc>
        <w:tc>
          <w:tcPr>
            <w:tcW w:w="3452" w:type="dxa"/>
          </w:tcPr>
          <w:p>
            <w:pPr>
              <w:pStyle w:val="12"/>
              <w:spacing w:before="62"/>
              <w:ind w:left="1230" w:right="1222"/>
              <w:jc w:val="center"/>
              <w:rPr>
                <w:sz w:val="19"/>
              </w:rPr>
            </w:pPr>
            <w:r>
              <w:rPr>
                <w:color w:val="333333"/>
                <w:sz w:val="19"/>
              </w:rPr>
              <w:t>直接转</w:t>
            </w:r>
            <w:r>
              <w:rPr>
                <w:color w:val="333333"/>
                <w:spacing w:val="-10"/>
                <w:sz w:val="19"/>
              </w:rPr>
              <w:t>发</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902" w:type="dxa"/>
            <w:shd w:val="clear" w:color="auto" w:fill="F7F7F7"/>
          </w:tcPr>
          <w:p>
            <w:pPr>
              <w:pStyle w:val="12"/>
              <w:spacing w:before="1"/>
              <w:rPr>
                <w:rFonts w:ascii="Arial"/>
                <w:sz w:val="14"/>
              </w:rPr>
            </w:pPr>
          </w:p>
          <w:p>
            <w:pPr>
              <w:pStyle w:val="12"/>
              <w:spacing w:line="165" w:lineRule="exact"/>
              <w:ind w:left="1382"/>
              <w:rPr>
                <w:rFonts w:ascii="Arial"/>
                <w:sz w:val="16"/>
              </w:rPr>
            </w:pPr>
            <w:r>
              <w:rPr>
                <w:rFonts w:ascii="Arial"/>
                <w:position w:val="-2"/>
                <w:sz w:val="16"/>
              </w:rPr>
              <w:drawing>
                <wp:inline distT="0" distB="0" distL="0" distR="0">
                  <wp:extent cx="709930" cy="104775"/>
                  <wp:effectExtent l="0" t="0" r="0" b="0"/>
                  <wp:docPr id="269"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image135.png"/>
                          <pic:cNvPicPr>
                            <a:picLocks noChangeAspect="1"/>
                          </pic:cNvPicPr>
                        </pic:nvPicPr>
                        <pic:blipFill>
                          <a:blip r:embed="rId141" cstate="print"/>
                          <a:stretch>
                            <a:fillRect/>
                          </a:stretch>
                        </pic:blipFill>
                        <pic:spPr>
                          <a:xfrm>
                            <a:off x="0" y="0"/>
                            <a:ext cx="710441" cy="104775"/>
                          </a:xfrm>
                          <a:prstGeom prst="rect">
                            <a:avLst/>
                          </a:prstGeom>
                        </pic:spPr>
                      </pic:pic>
                    </a:graphicData>
                  </a:graphic>
                </wp:inline>
              </w:drawing>
            </w:r>
          </w:p>
        </w:tc>
        <w:tc>
          <w:tcPr>
            <w:tcW w:w="3002" w:type="dxa"/>
            <w:shd w:val="clear" w:color="auto" w:fill="F7F7F7"/>
          </w:tcPr>
          <w:p>
            <w:pPr>
              <w:pStyle w:val="12"/>
              <w:spacing w:before="1"/>
              <w:rPr>
                <w:rFonts w:ascii="Arial"/>
                <w:sz w:val="14"/>
              </w:rPr>
            </w:pPr>
          </w:p>
          <w:p>
            <w:pPr>
              <w:pStyle w:val="12"/>
              <w:spacing w:line="165" w:lineRule="exact"/>
              <w:ind w:left="1119"/>
              <w:rPr>
                <w:rFonts w:ascii="Arial"/>
                <w:sz w:val="16"/>
              </w:rPr>
            </w:pPr>
            <w:r>
              <w:rPr>
                <w:rFonts w:ascii="Arial"/>
                <w:position w:val="-2"/>
                <w:sz w:val="16"/>
              </w:rPr>
              <w:drawing>
                <wp:inline distT="0" distB="0" distL="0" distR="0">
                  <wp:extent cx="485775" cy="104775"/>
                  <wp:effectExtent l="0" t="0" r="0" b="0"/>
                  <wp:docPr id="271"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image136.png"/>
                          <pic:cNvPicPr>
                            <a:picLocks noChangeAspect="1"/>
                          </pic:cNvPicPr>
                        </pic:nvPicPr>
                        <pic:blipFill>
                          <a:blip r:embed="rId142" cstate="print"/>
                          <a:stretch>
                            <a:fillRect/>
                          </a:stretch>
                        </pic:blipFill>
                        <pic:spPr>
                          <a:xfrm>
                            <a:off x="0" y="0"/>
                            <a:ext cx="486233" cy="104775"/>
                          </a:xfrm>
                          <a:prstGeom prst="rect">
                            <a:avLst/>
                          </a:prstGeom>
                        </pic:spPr>
                      </pic:pic>
                    </a:graphicData>
                  </a:graphic>
                </wp:inline>
              </w:drawing>
            </w:r>
          </w:p>
        </w:tc>
        <w:tc>
          <w:tcPr>
            <w:tcW w:w="3452" w:type="dxa"/>
            <w:shd w:val="clear" w:color="auto" w:fill="F7F7F7"/>
          </w:tcPr>
          <w:p>
            <w:pPr>
              <w:pStyle w:val="12"/>
              <w:spacing w:before="62"/>
              <w:ind w:left="1230" w:right="1222"/>
              <w:jc w:val="center"/>
              <w:rPr>
                <w:sz w:val="19"/>
              </w:rPr>
            </w:pPr>
            <w:r>
              <w:rPr>
                <w:color w:val="333333"/>
                <w:sz w:val="19"/>
              </w:rPr>
              <w:t>直接转</w:t>
            </w:r>
            <w:r>
              <w:rPr>
                <w:color w:val="333333"/>
                <w:spacing w:val="-10"/>
                <w:sz w:val="19"/>
              </w:rPr>
              <w:t>发</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902" w:type="dxa"/>
          </w:tcPr>
          <w:p>
            <w:pPr>
              <w:pStyle w:val="12"/>
              <w:spacing w:before="1"/>
              <w:rPr>
                <w:rFonts w:ascii="Arial"/>
                <w:sz w:val="14"/>
              </w:rPr>
            </w:pPr>
          </w:p>
          <w:p>
            <w:pPr>
              <w:pStyle w:val="12"/>
              <w:spacing w:line="165" w:lineRule="exact"/>
              <w:ind w:left="1382"/>
              <w:rPr>
                <w:rFonts w:ascii="Arial"/>
                <w:sz w:val="16"/>
              </w:rPr>
            </w:pPr>
            <w:r>
              <w:rPr>
                <w:rFonts w:ascii="Arial"/>
                <w:position w:val="-2"/>
                <w:sz w:val="16"/>
              </w:rPr>
              <w:drawing>
                <wp:inline distT="0" distB="0" distL="0" distR="0">
                  <wp:extent cx="709930" cy="104775"/>
                  <wp:effectExtent l="0" t="0" r="0" b="0"/>
                  <wp:docPr id="273"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image135.png"/>
                          <pic:cNvPicPr>
                            <a:picLocks noChangeAspect="1"/>
                          </pic:cNvPicPr>
                        </pic:nvPicPr>
                        <pic:blipFill>
                          <a:blip r:embed="rId141" cstate="print"/>
                          <a:stretch>
                            <a:fillRect/>
                          </a:stretch>
                        </pic:blipFill>
                        <pic:spPr>
                          <a:xfrm>
                            <a:off x="0" y="0"/>
                            <a:ext cx="710441" cy="104775"/>
                          </a:xfrm>
                          <a:prstGeom prst="rect">
                            <a:avLst/>
                          </a:prstGeom>
                        </pic:spPr>
                      </pic:pic>
                    </a:graphicData>
                  </a:graphic>
                </wp:inline>
              </w:drawing>
            </w:r>
          </w:p>
        </w:tc>
        <w:tc>
          <w:tcPr>
            <w:tcW w:w="3002" w:type="dxa"/>
          </w:tcPr>
          <w:p>
            <w:pPr>
              <w:pStyle w:val="12"/>
              <w:spacing w:before="1"/>
              <w:rPr>
                <w:rFonts w:ascii="Arial"/>
                <w:sz w:val="14"/>
              </w:rPr>
            </w:pPr>
          </w:p>
          <w:p>
            <w:pPr>
              <w:pStyle w:val="12"/>
              <w:spacing w:line="165" w:lineRule="exact"/>
              <w:ind w:left="1119"/>
              <w:rPr>
                <w:rFonts w:ascii="Arial"/>
                <w:sz w:val="16"/>
              </w:rPr>
            </w:pPr>
            <w:r>
              <w:rPr>
                <w:rFonts w:ascii="Arial"/>
                <w:position w:val="-2"/>
                <w:sz w:val="16"/>
              </w:rPr>
              <w:drawing>
                <wp:inline distT="0" distB="0" distL="0" distR="0">
                  <wp:extent cx="168910" cy="104775"/>
                  <wp:effectExtent l="0" t="0" r="0" b="0"/>
                  <wp:docPr id="275"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image137.png"/>
                          <pic:cNvPicPr>
                            <a:picLocks noChangeAspect="1"/>
                          </pic:cNvPicPr>
                        </pic:nvPicPr>
                        <pic:blipFill>
                          <a:blip r:embed="rId143" cstate="print"/>
                          <a:stretch>
                            <a:fillRect/>
                          </a:stretch>
                        </pic:blipFill>
                        <pic:spPr>
                          <a:xfrm>
                            <a:off x="0" y="0"/>
                            <a:ext cx="168992" cy="104775"/>
                          </a:xfrm>
                          <a:prstGeom prst="rect">
                            <a:avLst/>
                          </a:prstGeom>
                        </pic:spPr>
                      </pic:pic>
                    </a:graphicData>
                  </a:graphic>
                </wp:inline>
              </w:drawing>
            </w:r>
            <w:r>
              <w:rPr>
                <w:rFonts w:ascii="Times New Roman"/>
                <w:spacing w:val="-2"/>
                <w:position w:val="-2"/>
                <w:sz w:val="16"/>
              </w:rPr>
              <w:t xml:space="preserve"> </w:t>
            </w:r>
            <w:r>
              <w:rPr>
                <w:rFonts w:ascii="Arial"/>
                <w:spacing w:val="-2"/>
                <w:position w:val="-2"/>
                <w:sz w:val="16"/>
              </w:rPr>
              <w:pict>
                <v:group id="docshapegroup58" o:spid="_x0000_s1081" o:spt="203" style="height:8.3pt;width:23.1pt;" coordsize="462,166">
                  <o:lock v:ext="edit"/>
                  <v:shape id="docshape59" o:spid="_x0000_s1082" style="position:absolute;left:0;top:0;height:160;width:83;" fillcolor="#333333" filled="t" stroked="f" coordsize="83,160" path="m50,0l47,0,46,0,45,1,43,2,5,15,0,15,0,26,5,26,10,26,31,21,31,145,30,145,29,147,28,147,28,147,27,147,25,148,24,148,21,149,19,149,1,149,1,160,4,160,7,159,20,159,63,159,76,159,79,160,82,160,82,149,69,149,64,149,52,73,52,1,51,0,50,0xe">
                    <v:path arrowok="t"/>
                    <v:fill on="t" focussize="0,0"/>
                    <v:stroke on="f"/>
                    <v:imagedata o:title=""/>
                    <o:lock v:ext="edit"/>
                  </v:shape>
                  <v:shape id="docshape60" o:spid="_x0000_s1083" o:spt="75" type="#_x0000_t75" style="position:absolute;left:118;top:0;height:166;width:344;" filled="f" stroked="f" coordsize="21600,21600">
                    <v:path/>
                    <v:fill on="f" focussize="0,0"/>
                    <v:stroke on="f"/>
                    <v:imagedata r:id="rId144" o:title=""/>
                    <o:lock v:ext="edit" aspectratio="t"/>
                  </v:shape>
                  <w10:wrap type="none"/>
                  <w10:anchorlock/>
                </v:group>
              </w:pict>
            </w:r>
          </w:p>
        </w:tc>
        <w:tc>
          <w:tcPr>
            <w:tcW w:w="3452" w:type="dxa"/>
          </w:tcPr>
          <w:p>
            <w:pPr>
              <w:pStyle w:val="12"/>
              <w:spacing w:before="1"/>
              <w:rPr>
                <w:rFonts w:ascii="Arial"/>
                <w:sz w:val="14"/>
              </w:rPr>
            </w:pPr>
          </w:p>
          <w:p>
            <w:pPr>
              <w:pStyle w:val="12"/>
              <w:spacing w:line="165" w:lineRule="exact"/>
              <w:ind w:left="1344"/>
              <w:rPr>
                <w:rFonts w:ascii="Arial"/>
                <w:sz w:val="16"/>
              </w:rPr>
            </w:pPr>
            <w:r>
              <w:rPr>
                <w:rFonts w:ascii="Arial"/>
                <w:position w:val="-2"/>
                <w:sz w:val="16"/>
              </w:rPr>
              <w:drawing>
                <wp:inline distT="0" distB="0" distL="0" distR="0">
                  <wp:extent cx="480695" cy="104775"/>
                  <wp:effectExtent l="0" t="0" r="0" b="0"/>
                  <wp:docPr id="277"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image139.png"/>
                          <pic:cNvPicPr>
                            <a:picLocks noChangeAspect="1"/>
                          </pic:cNvPicPr>
                        </pic:nvPicPr>
                        <pic:blipFill>
                          <a:blip r:embed="rId145" cstate="print"/>
                          <a:stretch>
                            <a:fillRect/>
                          </a:stretch>
                        </pic:blipFill>
                        <pic:spPr>
                          <a:xfrm>
                            <a:off x="0" y="0"/>
                            <a:ext cx="481236" cy="104775"/>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902" w:type="dxa"/>
            <w:shd w:val="clear" w:color="auto" w:fill="F7F7F7"/>
          </w:tcPr>
          <w:p>
            <w:pPr>
              <w:pStyle w:val="12"/>
              <w:spacing w:before="1"/>
              <w:rPr>
                <w:rFonts w:ascii="Arial"/>
                <w:sz w:val="14"/>
              </w:rPr>
            </w:pPr>
          </w:p>
          <w:p>
            <w:pPr>
              <w:pStyle w:val="12"/>
              <w:spacing w:line="165" w:lineRule="exact"/>
              <w:ind w:left="1382"/>
              <w:rPr>
                <w:rFonts w:ascii="Arial"/>
                <w:sz w:val="16"/>
              </w:rPr>
            </w:pPr>
            <w:r>
              <w:rPr>
                <w:rFonts w:ascii="Arial"/>
                <w:position w:val="-2"/>
                <w:sz w:val="16"/>
              </w:rPr>
              <w:drawing>
                <wp:inline distT="0" distB="0" distL="0" distR="0">
                  <wp:extent cx="709930" cy="104775"/>
                  <wp:effectExtent l="0" t="0" r="0" b="0"/>
                  <wp:docPr id="279"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140.png"/>
                          <pic:cNvPicPr>
                            <a:picLocks noChangeAspect="1"/>
                          </pic:cNvPicPr>
                        </pic:nvPicPr>
                        <pic:blipFill>
                          <a:blip r:embed="rId139" cstate="print"/>
                          <a:stretch>
                            <a:fillRect/>
                          </a:stretch>
                        </pic:blipFill>
                        <pic:spPr>
                          <a:xfrm>
                            <a:off x="0" y="0"/>
                            <a:ext cx="710441" cy="104775"/>
                          </a:xfrm>
                          <a:prstGeom prst="rect">
                            <a:avLst/>
                          </a:prstGeom>
                        </pic:spPr>
                      </pic:pic>
                    </a:graphicData>
                  </a:graphic>
                </wp:inline>
              </w:drawing>
            </w:r>
          </w:p>
        </w:tc>
        <w:tc>
          <w:tcPr>
            <w:tcW w:w="3002" w:type="dxa"/>
            <w:shd w:val="clear" w:color="auto" w:fill="F7F7F7"/>
          </w:tcPr>
          <w:p>
            <w:pPr>
              <w:pStyle w:val="12"/>
              <w:spacing w:before="1"/>
              <w:rPr>
                <w:rFonts w:ascii="Arial"/>
                <w:sz w:val="14"/>
              </w:rPr>
            </w:pPr>
          </w:p>
          <w:p>
            <w:pPr>
              <w:pStyle w:val="12"/>
              <w:spacing w:line="165" w:lineRule="exact"/>
              <w:ind w:left="1120"/>
              <w:rPr>
                <w:rFonts w:ascii="Arial"/>
                <w:sz w:val="16"/>
              </w:rPr>
            </w:pPr>
            <w:r>
              <w:rPr>
                <w:rFonts w:ascii="Arial"/>
                <w:position w:val="-2"/>
                <w:sz w:val="16"/>
              </w:rPr>
              <w:drawing>
                <wp:inline distT="0" distB="0" distL="0" distR="0">
                  <wp:extent cx="485140" cy="104775"/>
                  <wp:effectExtent l="0" t="0" r="0" b="0"/>
                  <wp:docPr id="281" name="image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image141.png"/>
                          <pic:cNvPicPr>
                            <a:picLocks noChangeAspect="1"/>
                          </pic:cNvPicPr>
                        </pic:nvPicPr>
                        <pic:blipFill>
                          <a:blip r:embed="rId146" cstate="print"/>
                          <a:stretch>
                            <a:fillRect/>
                          </a:stretch>
                        </pic:blipFill>
                        <pic:spPr>
                          <a:xfrm>
                            <a:off x="0" y="0"/>
                            <a:ext cx="485488" cy="104775"/>
                          </a:xfrm>
                          <a:prstGeom prst="rect">
                            <a:avLst/>
                          </a:prstGeom>
                        </pic:spPr>
                      </pic:pic>
                    </a:graphicData>
                  </a:graphic>
                </wp:inline>
              </w:drawing>
            </w:r>
          </w:p>
        </w:tc>
        <w:tc>
          <w:tcPr>
            <w:tcW w:w="3452" w:type="dxa"/>
            <w:shd w:val="clear" w:color="auto" w:fill="F7F7F7"/>
          </w:tcPr>
          <w:p>
            <w:pPr>
              <w:pStyle w:val="12"/>
              <w:spacing w:before="1"/>
              <w:rPr>
                <w:rFonts w:ascii="Arial"/>
                <w:sz w:val="14"/>
              </w:rPr>
            </w:pPr>
          </w:p>
          <w:p>
            <w:pPr>
              <w:pStyle w:val="12"/>
              <w:spacing w:line="165" w:lineRule="exact"/>
              <w:ind w:left="1344"/>
              <w:rPr>
                <w:rFonts w:ascii="Arial"/>
                <w:sz w:val="16"/>
              </w:rPr>
            </w:pPr>
            <w:r>
              <w:rPr>
                <w:rFonts w:ascii="Arial"/>
                <w:position w:val="-2"/>
                <w:sz w:val="16"/>
              </w:rPr>
              <w:drawing>
                <wp:inline distT="0" distB="0" distL="0" distR="0">
                  <wp:extent cx="485775" cy="104775"/>
                  <wp:effectExtent l="0" t="0" r="0" b="0"/>
                  <wp:docPr id="283"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image142.png"/>
                          <pic:cNvPicPr>
                            <a:picLocks noChangeAspect="1"/>
                          </pic:cNvPicPr>
                        </pic:nvPicPr>
                        <pic:blipFill>
                          <a:blip r:embed="rId147" cstate="print"/>
                          <a:stretch>
                            <a:fillRect/>
                          </a:stretch>
                        </pic:blipFill>
                        <pic:spPr>
                          <a:xfrm>
                            <a:off x="0" y="0"/>
                            <a:ext cx="485779" cy="104775"/>
                          </a:xfrm>
                          <a:prstGeom prst="rect">
                            <a:avLst/>
                          </a:prstGeom>
                        </pic:spPr>
                      </pic:pic>
                    </a:graphicData>
                  </a:graphic>
                </wp:inline>
              </w:drawing>
            </w:r>
          </w:p>
        </w:tc>
      </w:tr>
    </w:tbl>
    <w:p>
      <w:pPr>
        <w:pStyle w:val="6"/>
        <w:spacing w:before="4"/>
        <w:rPr>
          <w:rFonts w:ascii="Arial"/>
          <w:sz w:val="21"/>
        </w:rPr>
      </w:pPr>
    </w:p>
    <w:p>
      <w:pPr>
        <w:pStyle w:val="6"/>
        <w:tabs>
          <w:tab w:val="left" w:pos="3476"/>
          <w:tab w:val="left" w:pos="3626"/>
          <w:tab w:val="left" w:pos="6964"/>
          <w:tab w:val="left" w:pos="9608"/>
        </w:tabs>
        <w:spacing w:before="0" w:line="206" w:lineRule="auto"/>
        <w:ind w:left="103" w:right="284" w:firstLine="390"/>
        <w:rPr>
          <w:rFonts w:ascii="Arial" w:eastAsia="Arial"/>
        </w:rPr>
      </w:pPr>
      <w:r>
        <w:drawing>
          <wp:anchor distT="0" distB="0" distL="0" distR="0" simplePos="0" relativeHeight="251720704" behindDoc="1" locked="0" layoutInCell="1" allowOverlap="1">
            <wp:simplePos x="0" y="0"/>
            <wp:positionH relativeFrom="page">
              <wp:posOffset>2032000</wp:posOffset>
            </wp:positionH>
            <wp:positionV relativeFrom="paragraph">
              <wp:posOffset>31750</wp:posOffset>
            </wp:positionV>
            <wp:extent cx="548640" cy="104775"/>
            <wp:effectExtent l="0" t="0" r="0" b="0"/>
            <wp:wrapNone/>
            <wp:docPr id="285"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image143.png"/>
                    <pic:cNvPicPr>
                      <a:picLocks noChangeAspect="1"/>
                    </pic:cNvPicPr>
                  </pic:nvPicPr>
                  <pic:blipFill>
                    <a:blip r:embed="rId148" cstate="print"/>
                    <a:stretch>
                      <a:fillRect/>
                    </a:stretch>
                  </pic:blipFill>
                  <pic:spPr>
                    <a:xfrm>
                      <a:off x="0" y="0"/>
                      <a:ext cx="548457" cy="104819"/>
                    </a:xfrm>
                    <a:prstGeom prst="rect">
                      <a:avLst/>
                    </a:prstGeom>
                  </pic:spPr>
                </pic:pic>
              </a:graphicData>
            </a:graphic>
          </wp:anchor>
        </w:drawing>
      </w:r>
      <w:r>
        <w:drawing>
          <wp:anchor distT="0" distB="0" distL="0" distR="0" simplePos="0" relativeHeight="251721728" behindDoc="1" locked="0" layoutInCell="1" allowOverlap="1">
            <wp:simplePos x="0" y="0"/>
            <wp:positionH relativeFrom="page">
              <wp:posOffset>4095115</wp:posOffset>
            </wp:positionH>
            <wp:positionV relativeFrom="paragraph">
              <wp:posOffset>31750</wp:posOffset>
            </wp:positionV>
            <wp:extent cx="710565" cy="104775"/>
            <wp:effectExtent l="0" t="0" r="0" b="0"/>
            <wp:wrapNone/>
            <wp:docPr id="287"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image144.png"/>
                    <pic:cNvPicPr>
                      <a:picLocks noChangeAspect="1"/>
                    </pic:cNvPicPr>
                  </pic:nvPicPr>
                  <pic:blipFill>
                    <a:blip r:embed="rId149" cstate="print"/>
                    <a:stretch>
                      <a:fillRect/>
                    </a:stretch>
                  </pic:blipFill>
                  <pic:spPr>
                    <a:xfrm>
                      <a:off x="0" y="0"/>
                      <a:ext cx="710720" cy="104816"/>
                    </a:xfrm>
                    <a:prstGeom prst="rect">
                      <a:avLst/>
                    </a:prstGeom>
                  </pic:spPr>
                </pic:pic>
              </a:graphicData>
            </a:graphic>
          </wp:anchor>
        </w:drawing>
      </w:r>
      <w:r>
        <w:drawing>
          <wp:anchor distT="0" distB="0" distL="0" distR="0" simplePos="0" relativeHeight="251721728" behindDoc="1" locked="0" layoutInCell="1" allowOverlap="1">
            <wp:simplePos x="0" y="0"/>
            <wp:positionH relativeFrom="page">
              <wp:posOffset>5996305</wp:posOffset>
            </wp:positionH>
            <wp:positionV relativeFrom="paragraph">
              <wp:posOffset>31750</wp:posOffset>
            </wp:positionV>
            <wp:extent cx="486410" cy="104775"/>
            <wp:effectExtent l="0" t="0" r="0" b="0"/>
            <wp:wrapNone/>
            <wp:docPr id="289"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45.png"/>
                    <pic:cNvPicPr>
                      <a:picLocks noChangeAspect="1"/>
                    </pic:cNvPicPr>
                  </pic:nvPicPr>
                  <pic:blipFill>
                    <a:blip r:embed="rId150" cstate="print"/>
                    <a:stretch>
                      <a:fillRect/>
                    </a:stretch>
                  </pic:blipFill>
                  <pic:spPr>
                    <a:xfrm>
                      <a:off x="0" y="0"/>
                      <a:ext cx="486405" cy="104811"/>
                    </a:xfrm>
                    <a:prstGeom prst="rect">
                      <a:avLst/>
                    </a:prstGeom>
                  </pic:spPr>
                </pic:pic>
              </a:graphicData>
            </a:graphic>
          </wp:anchor>
        </w:drawing>
      </w:r>
      <w:r>
        <w:drawing>
          <wp:anchor distT="0" distB="0" distL="0" distR="0" simplePos="0" relativeHeight="251722752" behindDoc="1" locked="0" layoutInCell="1" allowOverlap="1">
            <wp:simplePos x="0" y="0"/>
            <wp:positionH relativeFrom="page">
              <wp:posOffset>2203450</wp:posOffset>
            </wp:positionH>
            <wp:positionV relativeFrom="paragraph">
              <wp:posOffset>222250</wp:posOffset>
            </wp:positionV>
            <wp:extent cx="477520" cy="104775"/>
            <wp:effectExtent l="0" t="0" r="0" b="0"/>
            <wp:wrapNone/>
            <wp:docPr id="291"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image146.png"/>
                    <pic:cNvPicPr>
                      <a:picLocks noChangeAspect="1"/>
                    </pic:cNvPicPr>
                  </pic:nvPicPr>
                  <pic:blipFill>
                    <a:blip r:embed="rId151" cstate="print"/>
                    <a:stretch>
                      <a:fillRect/>
                    </a:stretch>
                  </pic:blipFill>
                  <pic:spPr>
                    <a:xfrm>
                      <a:off x="0" y="0"/>
                      <a:ext cx="477227" cy="104811"/>
                    </a:xfrm>
                    <a:prstGeom prst="rect">
                      <a:avLst/>
                    </a:prstGeom>
                  </pic:spPr>
                </pic:pic>
              </a:graphicData>
            </a:graphic>
          </wp:anchor>
        </w:drawing>
      </w:r>
      <w:r>
        <w:rPr>
          <w:rFonts w:ascii="Arial" w:eastAsia="Arial"/>
          <w:color w:val="333333"/>
        </w:rPr>
        <w:t xml:space="preserve">(1) </w:t>
      </w:r>
      <w:r>
        <w:rPr>
          <w:rFonts w:ascii="Arial" w:eastAsia="Arial"/>
          <w:color w:val="333333"/>
          <w:position w:val="-2"/>
        </w:rPr>
        <w:drawing>
          <wp:inline distT="0" distB="0" distL="0" distR="0">
            <wp:extent cx="162560" cy="123825"/>
            <wp:effectExtent l="0" t="0" r="0" b="0"/>
            <wp:docPr id="293"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image147.png"/>
                    <pic:cNvPicPr>
                      <a:picLocks noChangeAspect="1"/>
                    </pic:cNvPicPr>
                  </pic:nvPicPr>
                  <pic:blipFill>
                    <a:blip r:embed="rId152" cstate="print"/>
                    <a:stretch>
                      <a:fillRect/>
                    </a:stretch>
                  </pic:blipFill>
                  <pic:spPr>
                    <a:xfrm>
                      <a:off x="0" y="0"/>
                      <a:ext cx="163006" cy="123852"/>
                    </a:xfrm>
                    <a:prstGeom prst="rect">
                      <a:avLst/>
                    </a:prstGeom>
                  </pic:spPr>
                </pic:pic>
              </a:graphicData>
            </a:graphic>
          </wp:inline>
        </w:drawing>
      </w:r>
      <w:r>
        <w:rPr>
          <w:rFonts w:ascii="Times New Roman" w:eastAsia="Times New Roman"/>
          <w:color w:val="333333"/>
          <w:spacing w:val="27"/>
        </w:rPr>
        <w:t xml:space="preserve"> </w:t>
      </w:r>
      <w:r>
        <w:rPr>
          <w:color w:val="333333"/>
        </w:rPr>
        <w:t>收到目的网络为</w:t>
      </w:r>
      <w:r>
        <w:rPr>
          <w:color w:val="333333"/>
        </w:rPr>
        <w:tab/>
      </w:r>
      <w:r>
        <w:rPr>
          <w:color w:val="333333"/>
        </w:rPr>
        <w:t>的分组时</w:t>
      </w:r>
      <w:r>
        <w:rPr>
          <w:rFonts w:ascii="Arial" w:eastAsia="Arial"/>
          <w:color w:val="333333"/>
        </w:rPr>
        <w:t xml:space="preserve">, </w:t>
      </w:r>
      <w:r>
        <w:rPr>
          <w:color w:val="333333"/>
        </w:rPr>
        <w:t>将其与子网掩码</w:t>
      </w:r>
      <w:r>
        <w:rPr>
          <w:color w:val="333333"/>
        </w:rPr>
        <w:tab/>
      </w:r>
      <w:r>
        <w:rPr>
          <w:color w:val="333333"/>
          <w:spacing w:val="-2"/>
        </w:rPr>
        <w:t>按位与得到网络地址</w:t>
      </w:r>
      <w:r>
        <w:rPr>
          <w:color w:val="333333"/>
        </w:rPr>
        <w:tab/>
      </w:r>
      <w:r>
        <w:rPr>
          <w:rFonts w:ascii="Arial" w:eastAsia="Arial"/>
          <w:color w:val="333333"/>
        </w:rPr>
        <w:t>,</w:t>
      </w:r>
      <w:r>
        <w:rPr>
          <w:rFonts w:ascii="Arial" w:eastAsia="Arial"/>
          <w:color w:val="333333"/>
          <w:spacing w:val="-14"/>
        </w:rPr>
        <w:t xml:space="preserve"> </w:t>
      </w:r>
      <w:r>
        <w:rPr>
          <w:color w:val="333333"/>
        </w:rPr>
        <w:t>对应路由表的第一项</w:t>
      </w:r>
      <w:r>
        <w:rPr>
          <w:rFonts w:ascii="Arial" w:eastAsia="Arial"/>
          <w:color w:val="333333"/>
        </w:rPr>
        <w:t xml:space="preserve">, </w:t>
      </w:r>
      <w:r>
        <w:rPr>
          <w:color w:val="333333"/>
        </w:rPr>
        <w:t>直接转发给网络</w:t>
      </w:r>
      <w:r>
        <w:rPr>
          <w:color w:val="333333"/>
        </w:rPr>
        <w:tab/>
      </w:r>
      <w:r>
        <w:rPr>
          <w:color w:val="333333"/>
        </w:rPr>
        <w:tab/>
      </w:r>
      <w:r>
        <w:rPr>
          <w:rFonts w:ascii="Arial" w:eastAsia="Arial"/>
          <w:color w:val="333333"/>
          <w:spacing w:val="-10"/>
        </w:rPr>
        <w:t>.</w:t>
      </w:r>
    </w:p>
    <w:p>
      <w:pPr>
        <w:pStyle w:val="6"/>
        <w:tabs>
          <w:tab w:val="left" w:pos="3431"/>
          <w:tab w:val="left" w:pos="3712"/>
          <w:tab w:val="left" w:pos="7200"/>
          <w:tab w:val="left" w:pos="9844"/>
        </w:tabs>
        <w:spacing w:before="148" w:line="206" w:lineRule="auto"/>
        <w:ind w:left="103" w:right="243" w:firstLine="390"/>
        <w:rPr>
          <w:rFonts w:ascii="Arial" w:eastAsia="Arial"/>
        </w:rPr>
      </w:pPr>
      <w:r>
        <w:drawing>
          <wp:anchor distT="0" distB="0" distL="0" distR="0" simplePos="0" relativeHeight="251722752" behindDoc="1" locked="0" layoutInCell="1" allowOverlap="1">
            <wp:simplePos x="0" y="0"/>
            <wp:positionH relativeFrom="page">
              <wp:posOffset>2032635</wp:posOffset>
            </wp:positionH>
            <wp:positionV relativeFrom="paragraph">
              <wp:posOffset>135255</wp:posOffset>
            </wp:positionV>
            <wp:extent cx="704850" cy="104775"/>
            <wp:effectExtent l="0" t="0" r="0" b="0"/>
            <wp:wrapNone/>
            <wp:docPr id="295" name="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148.png"/>
                    <pic:cNvPicPr>
                      <a:picLocks noChangeAspect="1"/>
                    </pic:cNvPicPr>
                  </pic:nvPicPr>
                  <pic:blipFill>
                    <a:blip r:embed="rId153" cstate="print"/>
                    <a:stretch>
                      <a:fillRect/>
                    </a:stretch>
                  </pic:blipFill>
                  <pic:spPr>
                    <a:xfrm>
                      <a:off x="0" y="0"/>
                      <a:ext cx="704713" cy="104819"/>
                    </a:xfrm>
                    <a:prstGeom prst="rect">
                      <a:avLst/>
                    </a:prstGeom>
                  </pic:spPr>
                </pic:pic>
              </a:graphicData>
            </a:graphic>
          </wp:anchor>
        </w:drawing>
      </w:r>
      <w:r>
        <w:drawing>
          <wp:anchor distT="0" distB="0" distL="0" distR="0" simplePos="0" relativeHeight="251723776" behindDoc="1" locked="0" layoutInCell="1" allowOverlap="1">
            <wp:simplePos x="0" y="0"/>
            <wp:positionH relativeFrom="page">
              <wp:posOffset>4237990</wp:posOffset>
            </wp:positionH>
            <wp:positionV relativeFrom="paragraph">
              <wp:posOffset>135255</wp:posOffset>
            </wp:positionV>
            <wp:extent cx="710565" cy="104775"/>
            <wp:effectExtent l="0" t="0" r="0" b="0"/>
            <wp:wrapNone/>
            <wp:docPr id="297"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149.png"/>
                    <pic:cNvPicPr>
                      <a:picLocks noChangeAspect="1"/>
                    </pic:cNvPicPr>
                  </pic:nvPicPr>
                  <pic:blipFill>
                    <a:blip r:embed="rId154" cstate="print"/>
                    <a:stretch>
                      <a:fillRect/>
                    </a:stretch>
                  </pic:blipFill>
                  <pic:spPr>
                    <a:xfrm>
                      <a:off x="0" y="0"/>
                      <a:ext cx="710721" cy="104816"/>
                    </a:xfrm>
                    <a:prstGeom prst="rect">
                      <a:avLst/>
                    </a:prstGeom>
                  </pic:spPr>
                </pic:pic>
              </a:graphicData>
            </a:graphic>
          </wp:anchor>
        </w:drawing>
      </w:r>
      <w:r>
        <w:drawing>
          <wp:anchor distT="0" distB="0" distL="0" distR="0" simplePos="0" relativeHeight="251723776" behindDoc="1" locked="0" layoutInCell="1" allowOverlap="1">
            <wp:simplePos x="0" y="0"/>
            <wp:positionH relativeFrom="page">
              <wp:posOffset>6149340</wp:posOffset>
            </wp:positionH>
            <wp:positionV relativeFrom="paragraph">
              <wp:posOffset>135255</wp:posOffset>
            </wp:positionV>
            <wp:extent cx="485775" cy="104775"/>
            <wp:effectExtent l="0" t="0" r="0" b="0"/>
            <wp:wrapNone/>
            <wp:docPr id="299" name="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150.png"/>
                    <pic:cNvPicPr>
                      <a:picLocks noChangeAspect="1"/>
                    </pic:cNvPicPr>
                  </pic:nvPicPr>
                  <pic:blipFill>
                    <a:blip r:embed="rId155" cstate="print"/>
                    <a:stretch>
                      <a:fillRect/>
                    </a:stretch>
                  </pic:blipFill>
                  <pic:spPr>
                    <a:xfrm>
                      <a:off x="0" y="0"/>
                      <a:ext cx="485692" cy="104819"/>
                    </a:xfrm>
                    <a:prstGeom prst="rect">
                      <a:avLst/>
                    </a:prstGeom>
                  </pic:spPr>
                </pic:pic>
              </a:graphicData>
            </a:graphic>
          </wp:anchor>
        </w:drawing>
      </w:r>
      <w:r>
        <w:drawing>
          <wp:anchor distT="0" distB="0" distL="0" distR="0" simplePos="0" relativeHeight="251724800" behindDoc="1" locked="0" layoutInCell="1" allowOverlap="1">
            <wp:simplePos x="0" y="0"/>
            <wp:positionH relativeFrom="page">
              <wp:posOffset>2079625</wp:posOffset>
            </wp:positionH>
            <wp:positionV relativeFrom="paragraph">
              <wp:posOffset>325755</wp:posOffset>
            </wp:positionV>
            <wp:extent cx="476885" cy="104775"/>
            <wp:effectExtent l="0" t="0" r="0" b="0"/>
            <wp:wrapNone/>
            <wp:docPr id="301" name="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151.png"/>
                    <pic:cNvPicPr>
                      <a:picLocks noChangeAspect="1"/>
                    </pic:cNvPicPr>
                  </pic:nvPicPr>
                  <pic:blipFill>
                    <a:blip r:embed="rId156" cstate="print"/>
                    <a:stretch>
                      <a:fillRect/>
                    </a:stretch>
                  </pic:blipFill>
                  <pic:spPr>
                    <a:xfrm>
                      <a:off x="0" y="0"/>
                      <a:ext cx="476781" cy="104811"/>
                    </a:xfrm>
                    <a:prstGeom prst="rect">
                      <a:avLst/>
                    </a:prstGeom>
                  </pic:spPr>
                </pic:pic>
              </a:graphicData>
            </a:graphic>
          </wp:anchor>
        </w:drawing>
      </w:r>
      <w:r>
        <w:rPr>
          <w:rFonts w:ascii="Arial" w:eastAsia="Arial"/>
          <w:color w:val="333333"/>
        </w:rPr>
        <w:t xml:space="preserve">(2) </w:t>
      </w:r>
      <w:r>
        <w:rPr>
          <w:rFonts w:ascii="Arial" w:eastAsia="Arial"/>
          <w:color w:val="333333"/>
          <w:position w:val="-4"/>
        </w:rPr>
        <w:drawing>
          <wp:inline distT="0" distB="0" distL="0" distR="0">
            <wp:extent cx="162560" cy="123825"/>
            <wp:effectExtent l="0" t="0" r="0" b="0"/>
            <wp:docPr id="303"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image147.png"/>
                    <pic:cNvPicPr>
                      <a:picLocks noChangeAspect="1"/>
                    </pic:cNvPicPr>
                  </pic:nvPicPr>
                  <pic:blipFill>
                    <a:blip r:embed="rId152" cstate="print"/>
                    <a:stretch>
                      <a:fillRect/>
                    </a:stretch>
                  </pic:blipFill>
                  <pic:spPr>
                    <a:xfrm>
                      <a:off x="0" y="0"/>
                      <a:ext cx="163006" cy="123852"/>
                    </a:xfrm>
                    <a:prstGeom prst="rect">
                      <a:avLst/>
                    </a:prstGeom>
                  </pic:spPr>
                </pic:pic>
              </a:graphicData>
            </a:graphic>
          </wp:inline>
        </w:drawing>
      </w:r>
      <w:r>
        <w:rPr>
          <w:rFonts w:ascii="Times New Roman" w:eastAsia="Times New Roman"/>
          <w:color w:val="333333"/>
          <w:spacing w:val="27"/>
        </w:rPr>
        <w:t xml:space="preserve"> </w:t>
      </w:r>
      <w:r>
        <w:rPr>
          <w:color w:val="333333"/>
        </w:rPr>
        <w:t>收到目的网络为</w:t>
      </w:r>
      <w:r>
        <w:rPr>
          <w:color w:val="333333"/>
        </w:rPr>
        <w:tab/>
      </w:r>
      <w:r>
        <w:rPr>
          <w:color w:val="333333"/>
        </w:rPr>
        <w:tab/>
      </w:r>
      <w:r>
        <w:rPr>
          <w:color w:val="333333"/>
        </w:rPr>
        <w:t>的分组时</w:t>
      </w:r>
      <w:r>
        <w:rPr>
          <w:rFonts w:ascii="Arial" w:eastAsia="Arial"/>
          <w:color w:val="333333"/>
        </w:rPr>
        <w:t xml:space="preserve">, </w:t>
      </w:r>
      <w:r>
        <w:rPr>
          <w:color w:val="333333"/>
        </w:rPr>
        <w:t>将其与子网掩码</w:t>
      </w:r>
      <w:r>
        <w:rPr>
          <w:color w:val="333333"/>
        </w:rPr>
        <w:tab/>
      </w:r>
      <w:r>
        <w:rPr>
          <w:color w:val="333333"/>
          <w:spacing w:val="-2"/>
        </w:rPr>
        <w:t>按位与得到网络地址</w:t>
      </w:r>
      <w:r>
        <w:rPr>
          <w:color w:val="333333"/>
        </w:rPr>
        <w:tab/>
      </w:r>
      <w:r>
        <w:rPr>
          <w:rFonts w:ascii="Arial" w:eastAsia="Arial"/>
          <w:color w:val="333333"/>
        </w:rPr>
        <w:t>,</w:t>
      </w:r>
      <w:r>
        <w:rPr>
          <w:rFonts w:ascii="Arial" w:eastAsia="Arial"/>
          <w:color w:val="333333"/>
          <w:spacing w:val="-14"/>
        </w:rPr>
        <w:t xml:space="preserve"> </w:t>
      </w:r>
      <w:r>
        <w:rPr>
          <w:color w:val="333333"/>
        </w:rPr>
        <w:t>对应路由表的第四项</w:t>
      </w:r>
      <w:r>
        <w:rPr>
          <w:rFonts w:ascii="Arial" w:eastAsia="Arial"/>
          <w:color w:val="333333"/>
        </w:rPr>
        <w:t xml:space="preserve">, </w:t>
      </w:r>
      <w:r>
        <w:rPr>
          <w:color w:val="333333"/>
        </w:rPr>
        <w:t>通过地址为</w:t>
      </w:r>
      <w:r>
        <w:rPr>
          <w:color w:val="333333"/>
        </w:rPr>
        <w:tab/>
      </w:r>
      <w:r>
        <w:rPr>
          <w:color w:val="333333"/>
        </w:rPr>
        <w:t xml:space="preserve">的接口转发给 </w:t>
      </w:r>
      <w:r>
        <w:rPr>
          <w:color w:val="333333"/>
          <w:position w:val="-4"/>
        </w:rPr>
        <w:drawing>
          <wp:inline distT="0" distB="0" distL="0" distR="0">
            <wp:extent cx="163195" cy="123825"/>
            <wp:effectExtent l="0" t="0" r="0" b="0"/>
            <wp:docPr id="305" name="image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image130.png"/>
                    <pic:cNvPicPr>
                      <a:picLocks noChangeAspect="1"/>
                    </pic:cNvPicPr>
                  </pic:nvPicPr>
                  <pic:blipFill>
                    <a:blip r:embed="rId136" cstate="print"/>
                    <a:stretch>
                      <a:fillRect/>
                    </a:stretch>
                  </pic:blipFill>
                  <pic:spPr>
                    <a:xfrm>
                      <a:off x="0" y="0"/>
                      <a:ext cx="163755" cy="123869"/>
                    </a:xfrm>
                    <a:prstGeom prst="rect">
                      <a:avLst/>
                    </a:prstGeom>
                  </pic:spPr>
                </pic:pic>
              </a:graphicData>
            </a:graphic>
          </wp:inline>
        </w:drawing>
      </w:r>
      <w:r>
        <w:rPr>
          <w:rFonts w:ascii="Times New Roman" w:eastAsia="Times New Roman"/>
          <w:color w:val="333333"/>
        </w:rPr>
        <w:t xml:space="preserve"> </w:t>
      </w:r>
      <w:r>
        <w:rPr>
          <w:rFonts w:ascii="Arial" w:eastAsia="Arial"/>
          <w:color w:val="333333"/>
        </w:rPr>
        <w:t>.</w:t>
      </w:r>
    </w:p>
    <w:p>
      <w:pPr>
        <w:spacing w:after="0" w:line="206" w:lineRule="auto"/>
        <w:rPr>
          <w:rFonts w:ascii="Arial" w:eastAsia="Arial"/>
        </w:rPr>
        <w:sectPr>
          <w:pgSz w:w="11900" w:h="16840"/>
          <w:pgMar w:top="460" w:right="660" w:bottom="340" w:left="660" w:header="188" w:footer="151" w:gutter="0"/>
          <w:cols w:space="720" w:num="1"/>
        </w:sectPr>
      </w:pPr>
    </w:p>
    <w:p>
      <w:pPr>
        <w:pStyle w:val="6"/>
        <w:spacing w:before="4"/>
        <w:rPr>
          <w:rFonts w:ascii="Arial"/>
          <w:sz w:val="13"/>
        </w:rPr>
      </w:pPr>
    </w:p>
    <w:p>
      <w:pPr>
        <w:spacing w:before="58"/>
        <w:ind w:left="493" w:right="0" w:firstLine="0"/>
        <w:jc w:val="left"/>
        <w:rPr>
          <w:rFonts w:ascii="Arial" w:eastAsia="Arial"/>
          <w:sz w:val="19"/>
        </w:rPr>
      </w:pPr>
      <w:r>
        <w:rPr>
          <w:rFonts w:ascii="Arial" w:eastAsia="Arial"/>
          <w:color w:val="333333"/>
          <w:sz w:val="19"/>
        </w:rPr>
        <w:t>[</w:t>
      </w:r>
      <w:r>
        <w:rPr>
          <w:rFonts w:ascii="Arial" w:eastAsia="Arial"/>
          <w:b/>
          <w:color w:val="333333"/>
          <w:sz w:val="19"/>
        </w:rPr>
        <w:t>IP</w:t>
      </w:r>
      <w:r>
        <w:rPr>
          <w:b/>
          <w:color w:val="333333"/>
          <w:sz w:val="19"/>
        </w:rPr>
        <w:t>路由汇聚</w:t>
      </w:r>
      <w:r>
        <w:rPr>
          <w:rFonts w:ascii="Arial" w:eastAsia="Arial"/>
          <w:color w:val="333333"/>
          <w:spacing w:val="-10"/>
          <w:sz w:val="19"/>
        </w:rPr>
        <w:t>]</w:t>
      </w:r>
    </w:p>
    <w:p>
      <w:pPr>
        <w:pStyle w:val="11"/>
        <w:numPr>
          <w:ilvl w:val="0"/>
          <w:numId w:val="16"/>
        </w:numPr>
        <w:tabs>
          <w:tab w:val="left" w:pos="772"/>
        </w:tabs>
        <w:spacing w:before="115" w:after="0" w:line="240" w:lineRule="auto"/>
        <w:ind w:left="771" w:right="0" w:hanging="279"/>
        <w:jc w:val="left"/>
        <w:rPr>
          <w:rFonts w:ascii="Arial" w:eastAsia="Arial"/>
          <w:sz w:val="19"/>
        </w:rPr>
      </w:pPr>
      <w:r>
        <w:rPr>
          <w:color w:val="333333"/>
          <w:sz w:val="19"/>
        </w:rPr>
        <w:t>路由汇聚是减少路由表项数的重要手段</w:t>
      </w:r>
      <w:r>
        <w:rPr>
          <w:rFonts w:ascii="Arial" w:eastAsia="Arial"/>
          <w:color w:val="333333"/>
          <w:spacing w:val="20"/>
          <w:sz w:val="19"/>
        </w:rPr>
        <w:t xml:space="preserve">. </w:t>
      </w:r>
      <w:r>
        <w:rPr>
          <w:color w:val="333333"/>
          <w:sz w:val="19"/>
        </w:rPr>
        <w:t>路由表项数越少</w:t>
      </w:r>
      <w:r>
        <w:rPr>
          <w:rFonts w:ascii="Arial" w:eastAsia="Arial"/>
          <w:color w:val="333333"/>
          <w:spacing w:val="20"/>
          <w:sz w:val="19"/>
        </w:rPr>
        <w:t xml:space="preserve">, </w:t>
      </w:r>
      <w:r>
        <w:rPr>
          <w:color w:val="333333"/>
          <w:sz w:val="19"/>
        </w:rPr>
        <w:t>路由器查询时间越短</w:t>
      </w:r>
      <w:r>
        <w:rPr>
          <w:rFonts w:ascii="Arial" w:eastAsia="Arial"/>
          <w:color w:val="333333"/>
          <w:spacing w:val="19"/>
          <w:sz w:val="19"/>
        </w:rPr>
        <w:t xml:space="preserve">, </w:t>
      </w:r>
      <w:r>
        <w:rPr>
          <w:color w:val="333333"/>
          <w:sz w:val="19"/>
        </w:rPr>
        <w:t>延时越小</w:t>
      </w:r>
      <w:r>
        <w:rPr>
          <w:rFonts w:ascii="Arial" w:eastAsia="Arial"/>
          <w:color w:val="333333"/>
          <w:spacing w:val="-10"/>
          <w:sz w:val="19"/>
        </w:rPr>
        <w:t>.</w:t>
      </w:r>
    </w:p>
    <w:p>
      <w:pPr>
        <w:pStyle w:val="11"/>
        <w:numPr>
          <w:ilvl w:val="0"/>
          <w:numId w:val="16"/>
        </w:numPr>
        <w:tabs>
          <w:tab w:val="left" w:pos="772"/>
        </w:tabs>
        <w:spacing w:before="100" w:after="0" w:line="240" w:lineRule="auto"/>
        <w:ind w:left="771" w:right="0" w:hanging="279"/>
        <w:jc w:val="left"/>
        <w:rPr>
          <w:rFonts w:ascii="Arial" w:eastAsia="Arial"/>
          <w:sz w:val="19"/>
        </w:rPr>
      </w:pPr>
      <w:r>
        <w:rPr>
          <w:color w:val="333333"/>
          <w:sz w:val="19"/>
        </w:rPr>
        <w:t>基于</w:t>
      </w:r>
      <w:r>
        <w:rPr>
          <w:rFonts w:ascii="Arial" w:eastAsia="Arial"/>
          <w:color w:val="333333"/>
          <w:sz w:val="19"/>
        </w:rPr>
        <w:t>CIDR,</w:t>
      </w:r>
      <w:r>
        <w:rPr>
          <w:rFonts w:ascii="Arial" w:eastAsia="Arial"/>
          <w:color w:val="333333"/>
          <w:spacing w:val="13"/>
          <w:sz w:val="19"/>
        </w:rPr>
        <w:t xml:space="preserve"> </w:t>
      </w:r>
      <w:r>
        <w:rPr>
          <w:color w:val="333333"/>
          <w:sz w:val="19"/>
        </w:rPr>
        <w:t>网络前缀越长</w:t>
      </w:r>
      <w:r>
        <w:rPr>
          <w:rFonts w:ascii="Arial" w:eastAsia="Arial"/>
          <w:color w:val="333333"/>
          <w:spacing w:val="7"/>
          <w:sz w:val="19"/>
        </w:rPr>
        <w:t xml:space="preserve">, </w:t>
      </w:r>
      <w:r>
        <w:rPr>
          <w:color w:val="333333"/>
          <w:sz w:val="19"/>
        </w:rPr>
        <w:t>主机地址数越少</w:t>
      </w:r>
      <w:r>
        <w:rPr>
          <w:rFonts w:ascii="Arial" w:eastAsia="Arial"/>
          <w:color w:val="333333"/>
          <w:spacing w:val="6"/>
          <w:sz w:val="19"/>
        </w:rPr>
        <w:t xml:space="preserve">, </w:t>
      </w:r>
      <w:r>
        <w:rPr>
          <w:color w:val="333333"/>
          <w:sz w:val="19"/>
        </w:rPr>
        <w:t>寻址目的主机越容易</w:t>
      </w:r>
      <w:r>
        <w:rPr>
          <w:rFonts w:ascii="Arial" w:eastAsia="Arial"/>
          <w:color w:val="333333"/>
          <w:spacing w:val="-10"/>
          <w:sz w:val="19"/>
        </w:rPr>
        <w:t>.</w:t>
      </w:r>
    </w:p>
    <w:p>
      <w:pPr>
        <w:pStyle w:val="11"/>
        <w:numPr>
          <w:ilvl w:val="0"/>
          <w:numId w:val="16"/>
        </w:numPr>
        <w:tabs>
          <w:tab w:val="left" w:pos="772"/>
        </w:tabs>
        <w:spacing w:before="115" w:after="0" w:line="240" w:lineRule="auto"/>
        <w:ind w:left="771" w:right="0" w:hanging="279"/>
        <w:jc w:val="left"/>
        <w:rPr>
          <w:rFonts w:ascii="Arial" w:eastAsia="Arial"/>
          <w:sz w:val="19"/>
        </w:rPr>
      </w:pPr>
      <w:r>
        <w:rPr>
          <w:color w:val="333333"/>
          <w:sz w:val="19"/>
        </w:rPr>
        <w:t>路由表项的二元组</w:t>
      </w:r>
      <w:r>
        <w:rPr>
          <w:rFonts w:ascii="Arial" w:eastAsia="Arial"/>
          <w:color w:val="333333"/>
          <w:spacing w:val="7"/>
          <w:sz w:val="19"/>
        </w:rPr>
        <w:t>: (</w:t>
      </w:r>
      <w:r>
        <w:rPr>
          <w:color w:val="333333"/>
          <w:sz w:val="19"/>
        </w:rPr>
        <w:t>网络前缀</w:t>
      </w:r>
      <w:r>
        <w:rPr>
          <w:rFonts w:ascii="Arial" w:eastAsia="Arial"/>
          <w:color w:val="333333"/>
          <w:spacing w:val="11"/>
          <w:sz w:val="19"/>
        </w:rPr>
        <w:t xml:space="preserve">, </w:t>
      </w:r>
      <w:r>
        <w:rPr>
          <w:color w:val="333333"/>
          <w:sz w:val="19"/>
        </w:rPr>
        <w:t>下一跳地址</w:t>
      </w:r>
      <w:r>
        <w:rPr>
          <w:rFonts w:ascii="Arial" w:eastAsia="Arial"/>
          <w:color w:val="333333"/>
          <w:spacing w:val="-5"/>
          <w:sz w:val="19"/>
        </w:rPr>
        <w:t>).</w:t>
      </w:r>
    </w:p>
    <w:p>
      <w:pPr>
        <w:pStyle w:val="11"/>
        <w:numPr>
          <w:ilvl w:val="0"/>
          <w:numId w:val="16"/>
        </w:numPr>
        <w:tabs>
          <w:tab w:val="left" w:pos="772"/>
        </w:tabs>
        <w:spacing w:before="100" w:after="0" w:line="240" w:lineRule="auto"/>
        <w:ind w:left="771" w:right="0" w:hanging="279"/>
        <w:jc w:val="left"/>
        <w:rPr>
          <w:rFonts w:ascii="Arial" w:eastAsia="Arial"/>
          <w:sz w:val="19"/>
        </w:rPr>
      </w:pPr>
      <w:r>
        <w:rPr>
          <w:color w:val="333333"/>
          <w:sz w:val="19"/>
        </w:rPr>
        <w:t>最长前缀匹配</w:t>
      </w:r>
      <w:r>
        <w:rPr>
          <w:rFonts w:ascii="Arial" w:eastAsia="Arial"/>
          <w:color w:val="333333"/>
          <w:spacing w:val="32"/>
          <w:sz w:val="19"/>
        </w:rPr>
        <w:t xml:space="preserve">: </w:t>
      </w:r>
      <w:r>
        <w:rPr>
          <w:color w:val="333333"/>
          <w:sz w:val="19"/>
        </w:rPr>
        <w:t>选择有最长公共前缀的路由</w:t>
      </w:r>
      <w:r>
        <w:rPr>
          <w:rFonts w:ascii="Arial" w:eastAsia="Arial"/>
          <w:color w:val="333333"/>
          <w:spacing w:val="-10"/>
          <w:sz w:val="19"/>
        </w:rPr>
        <w:t>.</w:t>
      </w:r>
    </w:p>
    <w:p>
      <w:pPr>
        <w:pStyle w:val="6"/>
        <w:spacing w:before="0"/>
        <w:rPr>
          <w:rFonts w:ascii="Arial"/>
          <w:sz w:val="26"/>
        </w:rPr>
      </w:pPr>
    </w:p>
    <w:p>
      <w:pPr>
        <w:pStyle w:val="6"/>
        <w:spacing w:before="2"/>
        <w:rPr>
          <w:rFonts w:ascii="Arial"/>
          <w:sz w:val="23"/>
        </w:rPr>
      </w:pPr>
    </w:p>
    <w:p>
      <w:pPr>
        <w:pStyle w:val="6"/>
        <w:spacing w:before="0"/>
        <w:ind w:left="493"/>
        <w:rPr>
          <w:rFonts w:ascii="Arial" w:eastAsia="Arial"/>
        </w:rPr>
      </w:pPr>
      <w:r>
        <w:rPr>
          <w:rFonts w:ascii="Arial" w:eastAsia="Arial"/>
          <w:color w:val="333333"/>
        </w:rPr>
        <w:t>[</w:t>
      </w:r>
      <w:r>
        <w:rPr>
          <w:b/>
          <w:color w:val="333333"/>
        </w:rPr>
        <w:t>例</w:t>
      </w:r>
      <w:r>
        <w:rPr>
          <w:rFonts w:ascii="Arial" w:eastAsia="Arial"/>
          <w:color w:val="333333"/>
        </w:rPr>
        <w:t>]</w:t>
      </w:r>
      <w:r>
        <w:rPr>
          <w:rFonts w:ascii="Arial" w:eastAsia="Arial"/>
          <w:color w:val="333333"/>
          <w:spacing w:val="61"/>
          <w:w w:val="150"/>
        </w:rPr>
        <w:t xml:space="preserve"> </w:t>
      </w:r>
      <w:r>
        <w:rPr>
          <w:color w:val="333333"/>
        </w:rPr>
        <w:t>写出下图所示的网络中路由器</w:t>
      </w:r>
      <w:r>
        <w:rPr>
          <w:color w:val="333333"/>
          <w:spacing w:val="35"/>
        </w:rPr>
        <w:t xml:space="preserve"> </w:t>
      </w:r>
      <w:r>
        <w:rPr>
          <w:color w:val="333333"/>
          <w:position w:val="-5"/>
        </w:rPr>
        <w:drawing>
          <wp:inline distT="0" distB="0" distL="0" distR="0">
            <wp:extent cx="159385" cy="142240"/>
            <wp:effectExtent l="0" t="0" r="0" b="0"/>
            <wp:docPr id="307"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152.png"/>
                    <pic:cNvPicPr>
                      <a:picLocks noChangeAspect="1"/>
                    </pic:cNvPicPr>
                  </pic:nvPicPr>
                  <pic:blipFill>
                    <a:blip r:embed="rId157" cstate="print"/>
                    <a:stretch>
                      <a:fillRect/>
                    </a:stretch>
                  </pic:blipFill>
                  <pic:spPr>
                    <a:xfrm>
                      <a:off x="0" y="0"/>
                      <a:ext cx="159749" cy="142835"/>
                    </a:xfrm>
                    <a:prstGeom prst="rect">
                      <a:avLst/>
                    </a:prstGeom>
                  </pic:spPr>
                </pic:pic>
              </a:graphicData>
            </a:graphic>
          </wp:inline>
        </w:drawing>
      </w:r>
      <w:r>
        <w:rPr>
          <w:rFonts w:ascii="Times New Roman" w:eastAsia="Times New Roman"/>
          <w:color w:val="333333"/>
          <w:spacing w:val="29"/>
        </w:rPr>
        <w:t xml:space="preserve"> </w:t>
      </w:r>
      <w:r>
        <w:rPr>
          <w:color w:val="333333"/>
        </w:rPr>
        <w:t>的路由表</w:t>
      </w:r>
      <w:r>
        <w:rPr>
          <w:rFonts w:ascii="Arial" w:eastAsia="Arial"/>
          <w:color w:val="333333"/>
        </w:rPr>
        <w:t>,</w:t>
      </w:r>
      <w:r>
        <w:rPr>
          <w:rFonts w:ascii="Arial" w:eastAsia="Arial"/>
          <w:color w:val="333333"/>
          <w:spacing w:val="18"/>
        </w:rPr>
        <w:t xml:space="preserve"> </w:t>
      </w:r>
      <w:r>
        <w:rPr>
          <w:color w:val="333333"/>
        </w:rPr>
        <w:t>并进行路由汇聚</w:t>
      </w:r>
      <w:r>
        <w:rPr>
          <w:rFonts w:ascii="Arial" w:eastAsia="Arial"/>
          <w:color w:val="333333"/>
          <w:spacing w:val="-10"/>
        </w:rPr>
        <w:t>.</w:t>
      </w:r>
    </w:p>
    <w:p>
      <w:pPr>
        <w:pStyle w:val="6"/>
        <w:spacing w:before="7"/>
        <w:rPr>
          <w:rFonts w:ascii="Arial"/>
          <w:sz w:val="10"/>
        </w:rPr>
      </w:pPr>
      <w:r>
        <w:drawing>
          <wp:anchor distT="0" distB="0" distL="0" distR="0" simplePos="0" relativeHeight="251660288" behindDoc="0" locked="0" layoutInCell="1" allowOverlap="1">
            <wp:simplePos x="0" y="0"/>
            <wp:positionH relativeFrom="page">
              <wp:posOffset>854710</wp:posOffset>
            </wp:positionH>
            <wp:positionV relativeFrom="paragraph">
              <wp:posOffset>92710</wp:posOffset>
            </wp:positionV>
            <wp:extent cx="5837555" cy="1840230"/>
            <wp:effectExtent l="0" t="0" r="0" b="0"/>
            <wp:wrapTopAndBottom/>
            <wp:docPr id="309" name="image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153.jpeg"/>
                    <pic:cNvPicPr>
                      <a:picLocks noChangeAspect="1"/>
                    </pic:cNvPicPr>
                  </pic:nvPicPr>
                  <pic:blipFill>
                    <a:blip r:embed="rId158" cstate="print"/>
                    <a:stretch>
                      <a:fillRect/>
                    </a:stretch>
                  </pic:blipFill>
                  <pic:spPr>
                    <a:xfrm>
                      <a:off x="0" y="0"/>
                      <a:ext cx="5837860" cy="1840229"/>
                    </a:xfrm>
                    <a:prstGeom prst="rect">
                      <a:avLst/>
                    </a:prstGeom>
                  </pic:spPr>
                </pic:pic>
              </a:graphicData>
            </a:graphic>
          </wp:anchor>
        </w:drawing>
      </w:r>
    </w:p>
    <w:p>
      <w:pPr>
        <w:pStyle w:val="6"/>
        <w:spacing w:before="0"/>
        <w:rPr>
          <w:rFonts w:ascii="Arial"/>
          <w:sz w:val="26"/>
        </w:rPr>
      </w:pPr>
    </w:p>
    <w:p>
      <w:pPr>
        <w:pStyle w:val="6"/>
        <w:spacing w:before="2"/>
        <w:rPr>
          <w:rFonts w:ascii="Arial"/>
          <w:sz w:val="27"/>
        </w:rPr>
      </w:pPr>
    </w:p>
    <w:p>
      <w:pPr>
        <w:pStyle w:val="6"/>
        <w:spacing w:before="0"/>
        <w:ind w:left="493"/>
        <w:rPr>
          <w:rFonts w:ascii="Arial" w:eastAsia="Arial"/>
        </w:rPr>
      </w:pPr>
      <w:r>
        <w:rPr>
          <w:rFonts w:ascii="Arial" w:eastAsia="Arial"/>
          <w:color w:val="333333"/>
        </w:rPr>
        <w:t>[</w:t>
      </w:r>
      <w:r>
        <w:rPr>
          <w:b/>
          <w:color w:val="333333"/>
        </w:rPr>
        <w:t>解</w:t>
      </w:r>
      <w:r>
        <w:rPr>
          <w:rFonts w:ascii="Arial" w:eastAsia="Arial"/>
          <w:color w:val="333333"/>
        </w:rPr>
        <w:t>]</w:t>
      </w:r>
      <w:r>
        <w:rPr>
          <w:rFonts w:ascii="Arial" w:eastAsia="Arial"/>
          <w:color w:val="333333"/>
          <w:spacing w:val="63"/>
          <w:w w:val="150"/>
        </w:rPr>
        <w:t xml:space="preserve"> </w:t>
      </w:r>
      <w:r>
        <w:rPr>
          <w:color w:val="333333"/>
        </w:rPr>
        <w:t>若用静态路由表</w:t>
      </w:r>
      <w:r>
        <w:rPr>
          <w:rFonts w:ascii="Arial" w:eastAsia="Arial"/>
          <w:color w:val="333333"/>
          <w:spacing w:val="9"/>
        </w:rPr>
        <w:t xml:space="preserve">, </w:t>
      </w:r>
      <w:r>
        <w:rPr>
          <w:color w:val="333333"/>
        </w:rPr>
        <w:t>则表项较多</w:t>
      </w:r>
      <w:r>
        <w:rPr>
          <w:rFonts w:ascii="Arial" w:eastAsia="Arial"/>
          <w:color w:val="333333"/>
          <w:spacing w:val="9"/>
        </w:rPr>
        <w:t xml:space="preserve">, </w:t>
      </w:r>
      <w:r>
        <w:rPr>
          <w:color w:val="333333"/>
        </w:rPr>
        <w:t>故用动态路由表</w:t>
      </w:r>
      <w:r>
        <w:rPr>
          <w:rFonts w:ascii="Arial" w:eastAsia="Arial"/>
          <w:color w:val="333333"/>
          <w:spacing w:val="-10"/>
        </w:rPr>
        <w:t>.</w:t>
      </w:r>
    </w:p>
    <w:p>
      <w:pPr>
        <w:pStyle w:val="6"/>
        <w:spacing w:before="9"/>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5912"/>
        <w:gridCol w:w="4441"/>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2"/>
              <w:ind w:left="2652" w:right="2640"/>
              <w:jc w:val="center"/>
              <w:rPr>
                <w:b/>
                <w:sz w:val="19"/>
              </w:rPr>
            </w:pPr>
            <w:r>
              <w:rPr>
                <w:b/>
                <w:color w:val="333333"/>
                <w:sz w:val="19"/>
              </w:rPr>
              <w:t>路由</w:t>
            </w:r>
            <w:r>
              <w:rPr>
                <w:b/>
                <w:color w:val="333333"/>
                <w:spacing w:val="-10"/>
                <w:sz w:val="19"/>
              </w:rPr>
              <w:t>器</w:t>
            </w:r>
          </w:p>
        </w:tc>
        <w:tc>
          <w:tcPr>
            <w:tcW w:w="4441" w:type="dxa"/>
            <w:shd w:val="clear" w:color="auto" w:fill="F7F7F7"/>
          </w:tcPr>
          <w:p>
            <w:pPr>
              <w:pStyle w:val="12"/>
              <w:spacing w:before="62"/>
              <w:ind w:left="1822" w:right="1809"/>
              <w:jc w:val="center"/>
              <w:rPr>
                <w:b/>
                <w:sz w:val="19"/>
              </w:rPr>
            </w:pPr>
            <w:r>
              <w:rPr>
                <w:b/>
                <w:color w:val="333333"/>
                <w:sz w:val="19"/>
              </w:rPr>
              <w:t>输出接</w:t>
            </w:r>
            <w:r>
              <w:rPr>
                <w:b/>
                <w:color w:val="333333"/>
                <w:spacing w:val="-10"/>
                <w:sz w:val="19"/>
              </w:rPr>
              <w:t>口</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110"/>
              <w:rPr>
                <w:rFonts w:ascii="Arial"/>
                <w:sz w:val="20"/>
              </w:rPr>
            </w:pPr>
            <w:r>
              <w:rPr>
                <w:rFonts w:ascii="Arial"/>
                <w:position w:val="-4"/>
                <w:sz w:val="20"/>
              </w:rPr>
              <w:drawing>
                <wp:inline distT="0" distB="0" distL="0" distR="0">
                  <wp:extent cx="1076325" cy="142875"/>
                  <wp:effectExtent l="0" t="0" r="0" b="0"/>
                  <wp:docPr id="311"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image154.png"/>
                          <pic:cNvPicPr>
                            <a:picLocks noChangeAspect="1"/>
                          </pic:cNvPicPr>
                        </pic:nvPicPr>
                        <pic:blipFill>
                          <a:blip r:embed="rId159" cstate="print"/>
                          <a:stretch>
                            <a:fillRect/>
                          </a:stretch>
                        </pic:blipFill>
                        <pic:spPr>
                          <a:xfrm>
                            <a:off x="0" y="0"/>
                            <a:ext cx="1076616" cy="142875"/>
                          </a:xfrm>
                          <a:prstGeom prst="rect">
                            <a:avLst/>
                          </a:prstGeom>
                        </pic:spPr>
                      </pic:pic>
                    </a:graphicData>
                  </a:graphic>
                </wp:inline>
              </w:drawing>
            </w:r>
          </w:p>
        </w:tc>
        <w:tc>
          <w:tcPr>
            <w:tcW w:w="4441" w:type="dxa"/>
          </w:tcPr>
          <w:p>
            <w:pPr>
              <w:pStyle w:val="12"/>
              <w:spacing w:before="62"/>
              <w:ind w:right="1604"/>
              <w:jc w:val="right"/>
              <w:rPr>
                <w:rFonts w:ascii="Arial" w:eastAsia="Arial"/>
                <w:sz w:val="19"/>
              </w:rPr>
            </w:pPr>
            <w:r>
              <w:rPr>
                <w:position w:val="-2"/>
              </w:rPr>
              <w:drawing>
                <wp:inline distT="0" distB="0" distL="0" distR="0">
                  <wp:extent cx="133350" cy="133350"/>
                  <wp:effectExtent l="0" t="0" r="0" b="0"/>
                  <wp:docPr id="313" name="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image155.png"/>
                          <pic:cNvPicPr>
                            <a:picLocks noChangeAspect="1"/>
                          </pic:cNvPicPr>
                        </pic:nvPicPr>
                        <pic:blipFill>
                          <a:blip r:embed="rId160" cstate="print"/>
                          <a:stretch>
                            <a:fillRect/>
                          </a:stretch>
                        </pic:blipFill>
                        <pic:spPr>
                          <a:xfrm>
                            <a:off x="0" y="0"/>
                            <a:ext cx="133524" cy="133360"/>
                          </a:xfrm>
                          <a:prstGeom prst="rect">
                            <a:avLst/>
                          </a:prstGeom>
                        </pic:spPr>
                      </pic:pic>
                    </a:graphicData>
                  </a:graphic>
                </wp:inline>
              </w:drawing>
            </w:r>
            <w:r>
              <w:rPr>
                <w:rFonts w:ascii="Times New Roman" w:eastAsia="Times New Roman"/>
                <w:spacing w:val="40"/>
                <w:sz w:val="20"/>
              </w:rPr>
              <w:t xml:space="preserve"> </w:t>
            </w:r>
            <w:r>
              <w:rPr>
                <w:rFonts w:ascii="Arial" w:eastAsia="Arial"/>
                <w:color w:val="333333"/>
                <w:sz w:val="19"/>
              </w:rPr>
              <w:t>(</w:t>
            </w:r>
            <w:r>
              <w:rPr>
                <w:color w:val="333333"/>
                <w:sz w:val="19"/>
              </w:rPr>
              <w:t>直接连接</w:t>
            </w:r>
            <w:r>
              <w:rPr>
                <w:rFonts w:ascii="Arial" w:eastAsia="Arial"/>
                <w:color w:val="333333"/>
                <w:sz w:val="19"/>
              </w:rPr>
              <w:t>)</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110"/>
              <w:rPr>
                <w:rFonts w:ascii="Arial"/>
                <w:sz w:val="20"/>
              </w:rPr>
            </w:pPr>
            <w:r>
              <w:rPr>
                <w:rFonts w:ascii="Arial"/>
                <w:position w:val="-4"/>
                <w:sz w:val="20"/>
              </w:rPr>
              <w:drawing>
                <wp:inline distT="0" distB="0" distL="0" distR="0">
                  <wp:extent cx="1076325" cy="142875"/>
                  <wp:effectExtent l="0" t="0" r="0" b="0"/>
                  <wp:docPr id="315" name="image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image156.png"/>
                          <pic:cNvPicPr>
                            <a:picLocks noChangeAspect="1"/>
                          </pic:cNvPicPr>
                        </pic:nvPicPr>
                        <pic:blipFill>
                          <a:blip r:embed="rId161" cstate="print"/>
                          <a:stretch>
                            <a:fillRect/>
                          </a:stretch>
                        </pic:blipFill>
                        <pic:spPr>
                          <a:xfrm>
                            <a:off x="0" y="0"/>
                            <a:ext cx="1076616" cy="142875"/>
                          </a:xfrm>
                          <a:prstGeom prst="rect">
                            <a:avLst/>
                          </a:prstGeom>
                        </pic:spPr>
                      </pic:pic>
                    </a:graphicData>
                  </a:graphic>
                </wp:inline>
              </w:drawing>
            </w:r>
          </w:p>
        </w:tc>
        <w:tc>
          <w:tcPr>
            <w:tcW w:w="4441" w:type="dxa"/>
            <w:shd w:val="clear" w:color="auto" w:fill="F7F7F7"/>
          </w:tcPr>
          <w:p>
            <w:pPr>
              <w:pStyle w:val="12"/>
              <w:spacing w:before="62"/>
              <w:ind w:right="1604"/>
              <w:jc w:val="right"/>
              <w:rPr>
                <w:rFonts w:ascii="Arial" w:eastAsia="Arial"/>
                <w:sz w:val="19"/>
              </w:rPr>
            </w:pPr>
            <w:r>
              <w:rPr>
                <w:position w:val="-2"/>
              </w:rPr>
              <w:drawing>
                <wp:inline distT="0" distB="0" distL="0" distR="0">
                  <wp:extent cx="129540" cy="133350"/>
                  <wp:effectExtent l="0" t="0" r="0" b="0"/>
                  <wp:docPr id="317" name="image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image157.png"/>
                          <pic:cNvPicPr>
                            <a:picLocks noChangeAspect="1"/>
                          </pic:cNvPicPr>
                        </pic:nvPicPr>
                        <pic:blipFill>
                          <a:blip r:embed="rId162" cstate="print"/>
                          <a:stretch>
                            <a:fillRect/>
                          </a:stretch>
                        </pic:blipFill>
                        <pic:spPr>
                          <a:xfrm>
                            <a:off x="0" y="0"/>
                            <a:ext cx="130131" cy="133409"/>
                          </a:xfrm>
                          <a:prstGeom prst="rect">
                            <a:avLst/>
                          </a:prstGeom>
                        </pic:spPr>
                      </pic:pic>
                    </a:graphicData>
                  </a:graphic>
                </wp:inline>
              </w:drawing>
            </w:r>
            <w:r>
              <w:rPr>
                <w:rFonts w:ascii="Times New Roman" w:eastAsia="Times New Roman"/>
                <w:spacing w:val="40"/>
                <w:sz w:val="20"/>
              </w:rPr>
              <w:t xml:space="preserve"> </w:t>
            </w:r>
            <w:r>
              <w:rPr>
                <w:rFonts w:ascii="Arial" w:eastAsia="Arial"/>
                <w:color w:val="333333"/>
                <w:sz w:val="19"/>
              </w:rPr>
              <w:t>(</w:t>
            </w:r>
            <w:r>
              <w:rPr>
                <w:color w:val="333333"/>
                <w:sz w:val="19"/>
              </w:rPr>
              <w:t>直接连接</w:t>
            </w:r>
            <w:r>
              <w:rPr>
                <w:rFonts w:ascii="Arial" w:eastAsia="Arial"/>
                <w:color w:val="333333"/>
                <w:sz w:val="19"/>
              </w:rPr>
              <w:t>)</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230"/>
              <w:rPr>
                <w:rFonts w:ascii="Arial"/>
                <w:sz w:val="20"/>
              </w:rPr>
            </w:pPr>
            <w:r>
              <w:rPr>
                <w:rFonts w:ascii="Arial"/>
                <w:position w:val="-4"/>
                <w:sz w:val="20"/>
              </w:rPr>
              <w:drawing>
                <wp:inline distT="0" distB="0" distL="0" distR="0">
                  <wp:extent cx="923925" cy="142875"/>
                  <wp:effectExtent l="0" t="0" r="0" b="0"/>
                  <wp:docPr id="319" name="image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image158.png"/>
                          <pic:cNvPicPr>
                            <a:picLocks noChangeAspect="1"/>
                          </pic:cNvPicPr>
                        </pic:nvPicPr>
                        <pic:blipFill>
                          <a:blip r:embed="rId163" cstate="print"/>
                          <a:stretch>
                            <a:fillRect/>
                          </a:stretch>
                        </pic:blipFill>
                        <pic:spPr>
                          <a:xfrm>
                            <a:off x="0" y="0"/>
                            <a:ext cx="923976" cy="142875"/>
                          </a:xfrm>
                          <a:prstGeom prst="rect">
                            <a:avLst/>
                          </a:prstGeom>
                        </pic:spPr>
                      </pic:pic>
                    </a:graphicData>
                  </a:graphic>
                </wp:inline>
              </w:drawing>
            </w:r>
          </w:p>
        </w:tc>
        <w:tc>
          <w:tcPr>
            <w:tcW w:w="4441" w:type="dxa"/>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21" name="image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image159.png"/>
                          <pic:cNvPicPr>
                            <a:picLocks noChangeAspect="1"/>
                          </pic:cNvPicPr>
                        </pic:nvPicPr>
                        <pic:blipFill>
                          <a:blip r:embed="rId164" cstate="print"/>
                          <a:stretch>
                            <a:fillRect/>
                          </a:stretch>
                        </pic:blipFill>
                        <pic:spPr>
                          <a:xfrm>
                            <a:off x="0" y="0"/>
                            <a:ext cx="141872"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170"/>
              <w:rPr>
                <w:rFonts w:ascii="Arial"/>
                <w:sz w:val="20"/>
              </w:rPr>
            </w:pPr>
            <w:r>
              <w:rPr>
                <w:rFonts w:ascii="Arial"/>
                <w:position w:val="-4"/>
                <w:sz w:val="20"/>
              </w:rPr>
              <w:drawing>
                <wp:inline distT="0" distB="0" distL="0" distR="0">
                  <wp:extent cx="999490" cy="142875"/>
                  <wp:effectExtent l="0" t="0" r="0" b="0"/>
                  <wp:docPr id="323" name="image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image160.png"/>
                          <pic:cNvPicPr>
                            <a:picLocks noChangeAspect="1"/>
                          </pic:cNvPicPr>
                        </pic:nvPicPr>
                        <pic:blipFill>
                          <a:blip r:embed="rId165" cstate="print"/>
                          <a:stretch>
                            <a:fillRect/>
                          </a:stretch>
                        </pic:blipFill>
                        <pic:spPr>
                          <a:xfrm>
                            <a:off x="0" y="0"/>
                            <a:ext cx="1000070" cy="142875"/>
                          </a:xfrm>
                          <a:prstGeom prst="rect">
                            <a:avLst/>
                          </a:prstGeom>
                        </pic:spPr>
                      </pic:pic>
                    </a:graphicData>
                  </a:graphic>
                </wp:inline>
              </w:drawing>
            </w:r>
          </w:p>
        </w:tc>
        <w:tc>
          <w:tcPr>
            <w:tcW w:w="4441" w:type="dxa"/>
            <w:shd w:val="clear" w:color="auto" w:fill="F7F7F7"/>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37795" cy="133350"/>
                  <wp:effectExtent l="0" t="0" r="0" b="0"/>
                  <wp:docPr id="325"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image161.png"/>
                          <pic:cNvPicPr>
                            <a:picLocks noChangeAspect="1"/>
                          </pic:cNvPicPr>
                        </pic:nvPicPr>
                        <pic:blipFill>
                          <a:blip r:embed="rId166" cstate="print"/>
                          <a:stretch>
                            <a:fillRect/>
                          </a:stretch>
                        </pic:blipFill>
                        <pic:spPr>
                          <a:xfrm>
                            <a:off x="0" y="0"/>
                            <a:ext cx="138203"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275"/>
              <w:rPr>
                <w:rFonts w:ascii="Arial"/>
                <w:sz w:val="20"/>
              </w:rPr>
            </w:pPr>
            <w:r>
              <w:rPr>
                <w:rFonts w:ascii="Arial"/>
                <w:position w:val="-4"/>
                <w:sz w:val="20"/>
              </w:rPr>
              <w:drawing>
                <wp:inline distT="0" distB="0" distL="0" distR="0">
                  <wp:extent cx="859155" cy="142875"/>
                  <wp:effectExtent l="0" t="0" r="0" b="0"/>
                  <wp:docPr id="327" name="image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image162.png"/>
                          <pic:cNvPicPr>
                            <a:picLocks noChangeAspect="1"/>
                          </pic:cNvPicPr>
                        </pic:nvPicPr>
                        <pic:blipFill>
                          <a:blip r:embed="rId167" cstate="print"/>
                          <a:stretch>
                            <a:fillRect/>
                          </a:stretch>
                        </pic:blipFill>
                        <pic:spPr>
                          <a:xfrm>
                            <a:off x="0" y="0"/>
                            <a:ext cx="859306" cy="142875"/>
                          </a:xfrm>
                          <a:prstGeom prst="rect">
                            <a:avLst/>
                          </a:prstGeom>
                        </pic:spPr>
                      </pic:pic>
                    </a:graphicData>
                  </a:graphic>
                </wp:inline>
              </w:drawing>
            </w:r>
          </w:p>
        </w:tc>
        <w:tc>
          <w:tcPr>
            <w:tcW w:w="4441" w:type="dxa"/>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29" name="image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163.png"/>
                          <pic:cNvPicPr>
                            <a:picLocks noChangeAspect="1"/>
                          </pic:cNvPicPr>
                        </pic:nvPicPr>
                        <pic:blipFill>
                          <a:blip r:embed="rId168" cstate="print"/>
                          <a:stretch>
                            <a:fillRect/>
                          </a:stretch>
                        </pic:blipFill>
                        <pic:spPr>
                          <a:xfrm>
                            <a:off x="0" y="0"/>
                            <a:ext cx="141860"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275"/>
              <w:rPr>
                <w:rFonts w:ascii="Arial"/>
                <w:sz w:val="20"/>
              </w:rPr>
            </w:pPr>
            <w:r>
              <w:rPr>
                <w:rFonts w:ascii="Arial"/>
                <w:position w:val="-4"/>
                <w:sz w:val="20"/>
              </w:rPr>
              <w:drawing>
                <wp:inline distT="0" distB="0" distL="0" distR="0">
                  <wp:extent cx="859155" cy="142875"/>
                  <wp:effectExtent l="0" t="0" r="0" b="0"/>
                  <wp:docPr id="331"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164.png"/>
                          <pic:cNvPicPr>
                            <a:picLocks noChangeAspect="1"/>
                          </pic:cNvPicPr>
                        </pic:nvPicPr>
                        <pic:blipFill>
                          <a:blip r:embed="rId169" cstate="print"/>
                          <a:stretch>
                            <a:fillRect/>
                          </a:stretch>
                        </pic:blipFill>
                        <pic:spPr>
                          <a:xfrm>
                            <a:off x="0" y="0"/>
                            <a:ext cx="859306" cy="142875"/>
                          </a:xfrm>
                          <a:prstGeom prst="rect">
                            <a:avLst/>
                          </a:prstGeom>
                        </pic:spPr>
                      </pic:pic>
                    </a:graphicData>
                  </a:graphic>
                </wp:inline>
              </w:drawing>
            </w:r>
          </w:p>
        </w:tc>
        <w:tc>
          <w:tcPr>
            <w:tcW w:w="4441" w:type="dxa"/>
            <w:shd w:val="clear" w:color="auto" w:fill="F7F7F7"/>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33" name="image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165.png"/>
                          <pic:cNvPicPr>
                            <a:picLocks noChangeAspect="1"/>
                          </pic:cNvPicPr>
                        </pic:nvPicPr>
                        <pic:blipFill>
                          <a:blip r:embed="rId170" cstate="print"/>
                          <a:stretch>
                            <a:fillRect/>
                          </a:stretch>
                        </pic:blipFill>
                        <pic:spPr>
                          <a:xfrm>
                            <a:off x="0" y="0"/>
                            <a:ext cx="141860"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275"/>
              <w:rPr>
                <w:rFonts w:ascii="Arial"/>
                <w:sz w:val="20"/>
              </w:rPr>
            </w:pPr>
            <w:r>
              <w:rPr>
                <w:rFonts w:ascii="Arial"/>
                <w:position w:val="-4"/>
                <w:sz w:val="20"/>
              </w:rPr>
              <w:drawing>
                <wp:inline distT="0" distB="0" distL="0" distR="0">
                  <wp:extent cx="859155" cy="142875"/>
                  <wp:effectExtent l="0" t="0" r="0" b="0"/>
                  <wp:docPr id="335" name="imag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166.png"/>
                          <pic:cNvPicPr>
                            <a:picLocks noChangeAspect="1"/>
                          </pic:cNvPicPr>
                        </pic:nvPicPr>
                        <pic:blipFill>
                          <a:blip r:embed="rId171" cstate="print"/>
                          <a:stretch>
                            <a:fillRect/>
                          </a:stretch>
                        </pic:blipFill>
                        <pic:spPr>
                          <a:xfrm>
                            <a:off x="0" y="0"/>
                            <a:ext cx="859306" cy="142875"/>
                          </a:xfrm>
                          <a:prstGeom prst="rect">
                            <a:avLst/>
                          </a:prstGeom>
                        </pic:spPr>
                      </pic:pic>
                    </a:graphicData>
                  </a:graphic>
                </wp:inline>
              </w:drawing>
            </w:r>
          </w:p>
        </w:tc>
        <w:tc>
          <w:tcPr>
            <w:tcW w:w="4441" w:type="dxa"/>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37" name="image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165.png"/>
                          <pic:cNvPicPr>
                            <a:picLocks noChangeAspect="1"/>
                          </pic:cNvPicPr>
                        </pic:nvPicPr>
                        <pic:blipFill>
                          <a:blip r:embed="rId170" cstate="print"/>
                          <a:stretch>
                            <a:fillRect/>
                          </a:stretch>
                        </pic:blipFill>
                        <pic:spPr>
                          <a:xfrm>
                            <a:off x="0" y="0"/>
                            <a:ext cx="141859"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275"/>
              <w:rPr>
                <w:rFonts w:ascii="Arial"/>
                <w:sz w:val="20"/>
              </w:rPr>
            </w:pPr>
            <w:r>
              <w:rPr>
                <w:rFonts w:ascii="Arial"/>
                <w:position w:val="-4"/>
                <w:sz w:val="20"/>
              </w:rPr>
              <w:drawing>
                <wp:inline distT="0" distB="0" distL="0" distR="0">
                  <wp:extent cx="859155" cy="142875"/>
                  <wp:effectExtent l="0" t="0" r="0" b="0"/>
                  <wp:docPr id="339" name="image1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167.png"/>
                          <pic:cNvPicPr>
                            <a:picLocks noChangeAspect="1"/>
                          </pic:cNvPicPr>
                        </pic:nvPicPr>
                        <pic:blipFill>
                          <a:blip r:embed="rId172" cstate="print"/>
                          <a:stretch>
                            <a:fillRect/>
                          </a:stretch>
                        </pic:blipFill>
                        <pic:spPr>
                          <a:xfrm>
                            <a:off x="0" y="0"/>
                            <a:ext cx="859306" cy="142875"/>
                          </a:xfrm>
                          <a:prstGeom prst="rect">
                            <a:avLst/>
                          </a:prstGeom>
                        </pic:spPr>
                      </pic:pic>
                    </a:graphicData>
                  </a:graphic>
                </wp:inline>
              </w:drawing>
            </w:r>
          </w:p>
        </w:tc>
        <w:tc>
          <w:tcPr>
            <w:tcW w:w="4441" w:type="dxa"/>
            <w:shd w:val="clear" w:color="auto" w:fill="F7F7F7"/>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41" name="image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165.png"/>
                          <pic:cNvPicPr>
                            <a:picLocks noChangeAspect="1"/>
                          </pic:cNvPicPr>
                        </pic:nvPicPr>
                        <pic:blipFill>
                          <a:blip r:embed="rId170" cstate="print"/>
                          <a:stretch>
                            <a:fillRect/>
                          </a:stretch>
                        </pic:blipFill>
                        <pic:spPr>
                          <a:xfrm>
                            <a:off x="0" y="0"/>
                            <a:ext cx="141859"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230"/>
              <w:rPr>
                <w:rFonts w:ascii="Arial"/>
                <w:sz w:val="20"/>
              </w:rPr>
            </w:pPr>
            <w:r>
              <w:rPr>
                <w:rFonts w:ascii="Arial"/>
                <w:position w:val="-4"/>
                <w:sz w:val="20"/>
              </w:rPr>
              <w:drawing>
                <wp:inline distT="0" distB="0" distL="0" distR="0">
                  <wp:extent cx="925830" cy="142875"/>
                  <wp:effectExtent l="0" t="0" r="0" b="0"/>
                  <wp:docPr id="343" name="image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168.png"/>
                          <pic:cNvPicPr>
                            <a:picLocks noChangeAspect="1"/>
                          </pic:cNvPicPr>
                        </pic:nvPicPr>
                        <pic:blipFill>
                          <a:blip r:embed="rId173" cstate="print"/>
                          <a:stretch>
                            <a:fillRect/>
                          </a:stretch>
                        </pic:blipFill>
                        <pic:spPr>
                          <a:xfrm>
                            <a:off x="0" y="0"/>
                            <a:ext cx="926059" cy="142875"/>
                          </a:xfrm>
                          <a:prstGeom prst="rect">
                            <a:avLst/>
                          </a:prstGeom>
                        </pic:spPr>
                      </pic:pic>
                    </a:graphicData>
                  </a:graphic>
                </wp:inline>
              </w:drawing>
            </w:r>
          </w:p>
        </w:tc>
        <w:tc>
          <w:tcPr>
            <w:tcW w:w="4441" w:type="dxa"/>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37795" cy="133350"/>
                  <wp:effectExtent l="0" t="0" r="0" b="0"/>
                  <wp:docPr id="345" name="image1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169.png"/>
                          <pic:cNvPicPr>
                            <a:picLocks noChangeAspect="1"/>
                          </pic:cNvPicPr>
                        </pic:nvPicPr>
                        <pic:blipFill>
                          <a:blip r:embed="rId174" cstate="print"/>
                          <a:stretch>
                            <a:fillRect/>
                          </a:stretch>
                        </pic:blipFill>
                        <pic:spPr>
                          <a:xfrm>
                            <a:off x="0" y="0"/>
                            <a:ext cx="138215"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230"/>
              <w:rPr>
                <w:rFonts w:ascii="Arial"/>
                <w:sz w:val="20"/>
              </w:rPr>
            </w:pPr>
            <w:r>
              <w:rPr>
                <w:rFonts w:ascii="Arial"/>
                <w:position w:val="-4"/>
                <w:sz w:val="20"/>
              </w:rPr>
              <w:drawing>
                <wp:inline distT="0" distB="0" distL="0" distR="0">
                  <wp:extent cx="925830" cy="142875"/>
                  <wp:effectExtent l="0" t="0" r="0" b="0"/>
                  <wp:docPr id="347" name="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170.png"/>
                          <pic:cNvPicPr>
                            <a:picLocks noChangeAspect="1"/>
                          </pic:cNvPicPr>
                        </pic:nvPicPr>
                        <pic:blipFill>
                          <a:blip r:embed="rId175" cstate="print"/>
                          <a:stretch>
                            <a:fillRect/>
                          </a:stretch>
                        </pic:blipFill>
                        <pic:spPr>
                          <a:xfrm>
                            <a:off x="0" y="0"/>
                            <a:ext cx="926059" cy="142875"/>
                          </a:xfrm>
                          <a:prstGeom prst="rect">
                            <a:avLst/>
                          </a:prstGeom>
                        </pic:spPr>
                      </pic:pic>
                    </a:graphicData>
                  </a:graphic>
                </wp:inline>
              </w:drawing>
            </w:r>
          </w:p>
        </w:tc>
        <w:tc>
          <w:tcPr>
            <w:tcW w:w="4441" w:type="dxa"/>
            <w:shd w:val="clear" w:color="auto" w:fill="F7F7F7"/>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37795" cy="133350"/>
                  <wp:effectExtent l="0" t="0" r="0" b="0"/>
                  <wp:docPr id="349" name="image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171.png"/>
                          <pic:cNvPicPr>
                            <a:picLocks noChangeAspect="1"/>
                          </pic:cNvPicPr>
                        </pic:nvPicPr>
                        <pic:blipFill>
                          <a:blip r:embed="rId176" cstate="print"/>
                          <a:stretch>
                            <a:fillRect/>
                          </a:stretch>
                        </pic:blipFill>
                        <pic:spPr>
                          <a:xfrm>
                            <a:off x="0" y="0"/>
                            <a:ext cx="138215"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spacing w:line="225" w:lineRule="exact"/>
              <w:ind w:left="2230"/>
              <w:rPr>
                <w:rFonts w:ascii="Arial"/>
                <w:sz w:val="20"/>
              </w:rPr>
            </w:pPr>
            <w:r>
              <w:rPr>
                <w:rFonts w:ascii="Arial"/>
                <w:position w:val="-4"/>
                <w:sz w:val="20"/>
              </w:rPr>
              <w:drawing>
                <wp:inline distT="0" distB="0" distL="0" distR="0">
                  <wp:extent cx="925830" cy="142875"/>
                  <wp:effectExtent l="0" t="0" r="0" b="0"/>
                  <wp:docPr id="351" name="image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image172.png"/>
                          <pic:cNvPicPr>
                            <a:picLocks noChangeAspect="1"/>
                          </pic:cNvPicPr>
                        </pic:nvPicPr>
                        <pic:blipFill>
                          <a:blip r:embed="rId177" cstate="print"/>
                          <a:stretch>
                            <a:fillRect/>
                          </a:stretch>
                        </pic:blipFill>
                        <pic:spPr>
                          <a:xfrm>
                            <a:off x="0" y="0"/>
                            <a:ext cx="926059" cy="142875"/>
                          </a:xfrm>
                          <a:prstGeom prst="rect">
                            <a:avLst/>
                          </a:prstGeom>
                        </pic:spPr>
                      </pic:pic>
                    </a:graphicData>
                  </a:graphic>
                </wp:inline>
              </w:drawing>
            </w:r>
          </w:p>
        </w:tc>
        <w:tc>
          <w:tcPr>
            <w:tcW w:w="4441" w:type="dxa"/>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37795" cy="133350"/>
                  <wp:effectExtent l="0" t="0" r="0" b="0"/>
                  <wp:docPr id="353"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image161.png"/>
                          <pic:cNvPicPr>
                            <a:picLocks noChangeAspect="1"/>
                          </pic:cNvPicPr>
                        </pic:nvPicPr>
                        <pic:blipFill>
                          <a:blip r:embed="rId166" cstate="print"/>
                          <a:stretch>
                            <a:fillRect/>
                          </a:stretch>
                        </pic:blipFill>
                        <pic:spPr>
                          <a:xfrm>
                            <a:off x="0" y="0"/>
                            <a:ext cx="138203"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spacing w:line="225" w:lineRule="exact"/>
              <w:ind w:left="2230"/>
              <w:rPr>
                <w:rFonts w:ascii="Arial"/>
                <w:sz w:val="20"/>
              </w:rPr>
            </w:pPr>
            <w:r>
              <w:rPr>
                <w:rFonts w:ascii="Arial"/>
                <w:position w:val="-4"/>
                <w:sz w:val="20"/>
              </w:rPr>
              <w:drawing>
                <wp:inline distT="0" distB="0" distL="0" distR="0">
                  <wp:extent cx="925830" cy="142875"/>
                  <wp:effectExtent l="0" t="0" r="0" b="0"/>
                  <wp:docPr id="355" name="image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image173.png"/>
                          <pic:cNvPicPr>
                            <a:picLocks noChangeAspect="1"/>
                          </pic:cNvPicPr>
                        </pic:nvPicPr>
                        <pic:blipFill>
                          <a:blip r:embed="rId178" cstate="print"/>
                          <a:stretch>
                            <a:fillRect/>
                          </a:stretch>
                        </pic:blipFill>
                        <pic:spPr>
                          <a:xfrm>
                            <a:off x="0" y="0"/>
                            <a:ext cx="926059" cy="142875"/>
                          </a:xfrm>
                          <a:prstGeom prst="rect">
                            <a:avLst/>
                          </a:prstGeom>
                        </pic:spPr>
                      </pic:pic>
                    </a:graphicData>
                  </a:graphic>
                </wp:inline>
              </w:drawing>
            </w:r>
          </w:p>
        </w:tc>
        <w:tc>
          <w:tcPr>
            <w:tcW w:w="4441" w:type="dxa"/>
            <w:shd w:val="clear" w:color="auto" w:fill="F7F7F7"/>
          </w:tcPr>
          <w:p>
            <w:pPr>
              <w:pStyle w:val="12"/>
              <w:spacing w:before="6"/>
              <w:rPr>
                <w:rFonts w:ascii="Arial"/>
                <w:sz w:val="11"/>
              </w:rPr>
            </w:pPr>
          </w:p>
          <w:p>
            <w:pPr>
              <w:pStyle w:val="12"/>
              <w:spacing w:line="210" w:lineRule="exact"/>
              <w:ind w:left="2104"/>
              <w:rPr>
                <w:rFonts w:ascii="Arial"/>
                <w:sz w:val="20"/>
              </w:rPr>
            </w:pPr>
            <w:r>
              <w:rPr>
                <w:rFonts w:ascii="Arial"/>
                <w:position w:val="-3"/>
                <w:sz w:val="20"/>
              </w:rPr>
              <w:drawing>
                <wp:inline distT="0" distB="0" distL="0" distR="0">
                  <wp:extent cx="137795" cy="133350"/>
                  <wp:effectExtent l="0" t="0" r="0" b="0"/>
                  <wp:docPr id="357" name="image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image161.png"/>
                          <pic:cNvPicPr>
                            <a:picLocks noChangeAspect="1"/>
                          </pic:cNvPicPr>
                        </pic:nvPicPr>
                        <pic:blipFill>
                          <a:blip r:embed="rId166" cstate="print"/>
                          <a:stretch>
                            <a:fillRect/>
                          </a:stretch>
                        </pic:blipFill>
                        <pic:spPr>
                          <a:xfrm>
                            <a:off x="0" y="0"/>
                            <a:ext cx="138203" cy="133350"/>
                          </a:xfrm>
                          <a:prstGeom prst="rect">
                            <a:avLst/>
                          </a:prstGeom>
                        </pic:spPr>
                      </pic:pic>
                    </a:graphicData>
                  </a:graphic>
                </wp:inline>
              </w:drawing>
            </w:r>
          </w:p>
        </w:tc>
      </w:tr>
    </w:tbl>
    <w:p>
      <w:pPr>
        <w:pStyle w:val="6"/>
        <w:tabs>
          <w:tab w:val="left" w:pos="2078"/>
          <w:tab w:val="left" w:pos="2738"/>
        </w:tabs>
        <w:spacing w:before="197"/>
        <w:ind w:left="493"/>
        <w:rPr>
          <w:rFonts w:ascii="Arial" w:eastAsia="Arial"/>
        </w:rPr>
      </w:pPr>
      <w:r>
        <w:pict>
          <v:shape id="docshape61" o:spid="_x0000_s1084" style="position:absolute;left:0pt;margin-left:128.8pt;margin-top:14.85pt;height:7.5pt;width:5pt;mso-position-horizontal-relative:page;z-index:-251590656;mso-width-relative:page;mso-height-relative:page;" fillcolor="#333333" filled="t" stroked="f" coordorigin="2576,298" coordsize="100,150" path="m2637,298l2626,298,2614,298,2604,301,2587,315,2583,324,2583,347,2587,356,2597,363,2598,364,2600,365,2603,367,2607,370,2594,378,2584,388,2578,398,2577,408,2576,420,2581,429,2600,444,2611,448,2626,448,2641,448,2653,443,2658,438,2626,438,2617,438,2609,435,2595,424,2592,417,2592,402,2594,396,2602,385,2606,381,2613,376,2616,375,2661,375,2658,373,2657,372,2656,372,2647,366,2644,364,2644,364,2645,363,2648,361,2650,360,2652,359,2635,359,2621,351,2620,350,2619,350,2618,349,2612,346,2608,343,2604,341,2602,338,2598,333,2597,330,2597,321,2600,316,2611,309,2618,307,2656,307,2647,301,2637,298xm2661,375l2616,375,2618,376,2620,377,2622,378,2627,381,2633,385,2642,390,2644,391,2647,393,2653,398,2655,399,2657,402,2658,404,2660,408,2660,411,2660,420,2657,426,2643,436,2635,438,2658,438,2671,426,2676,416,2676,392,2670,381,2661,375xm2656,307l2628,307,2631,307,2632,307,2638,308,2644,311,2653,320,2655,324,2655,332,2655,338,2654,339,2653,341,2652,343,2651,345,2650,347,2645,351,2644,352,2643,354,2642,354,2640,356,2635,359,2652,359,2655,356,2658,354,2663,350,2665,347,2668,339,2669,335,2669,321,2665,313,2656,307xe">
            <v:path arrowok="t"/>
            <v:fill on="t" focussize="0,0"/>
            <v:stroke on="f"/>
            <v:imagedata o:title=""/>
            <o:lock v:ext="edit"/>
          </v:shape>
        </w:pict>
      </w:r>
      <w:r>
        <w:pict>
          <v:shape id="docshape62" o:spid="_x0000_s1085" style="position:absolute;left:0pt;margin-left:159.55pt;margin-top:14.85pt;height:7.5pt;width:5pt;mso-position-horizontal-relative:page;z-index:-251590656;mso-width-relative:page;mso-height-relative:page;" fillcolor="#333333" filled="t" stroked="f" coordorigin="3192,298" coordsize="100,150" path="m3252,298l3241,298,3230,298,3220,301,3202,315,3198,324,3198,347,3203,356,3212,363,3213,364,3215,365,3218,367,3223,370,3209,378,3199,388,3194,398,3192,408,3192,420,3196,429,3215,444,3227,448,3241,448,3256,448,3268,443,3273,438,3241,438,3232,438,3224,435,3210,424,3207,417,3207,402,3209,396,3217,385,3221,381,3228,376,3231,375,3277,375,3273,373,3273,372,3271,372,3262,366,3259,364,3259,364,3260,363,3263,361,3265,360,3267,359,3250,359,3236,351,3235,350,3235,350,3233,349,3228,346,3224,343,3219,341,3217,338,3213,333,3212,330,3212,321,3215,316,3227,309,3233,307,3271,307,3262,301,3252,298xm3277,375l3232,375,3234,376,3235,377,3237,378,3242,381,3248,385,3257,390,3259,391,3262,393,3268,398,3270,399,3272,402,3273,404,3275,408,3275,411,3275,420,3272,426,3259,436,3251,438,3273,438,3286,426,3291,416,3291,392,3285,381,3277,375xm3271,307l3244,307,3246,307,3247,307,3253,308,3259,311,3268,320,3270,324,3270,332,3270,338,3269,339,3268,341,3267,343,3266,345,3265,347,3261,351,3260,352,3258,354,3257,354,3255,356,3250,359,3267,359,3271,356,3273,354,3278,350,3280,347,3283,339,3284,335,3284,321,3280,313,3271,307xe">
            <v:path arrowok="t"/>
            <v:fill on="t" focussize="0,0"/>
            <v:stroke on="f"/>
            <v:imagedata o:title=""/>
            <o:lock v:ext="edit"/>
          </v:shape>
        </w:pict>
      </w:r>
      <w:r>
        <w:rPr>
          <w:color w:val="333333"/>
        </w:rPr>
        <w:t>上述路由表的</w:t>
      </w:r>
      <w:r>
        <w:rPr>
          <w:color w:val="333333"/>
          <w:spacing w:val="-10"/>
        </w:rPr>
        <w:t>后</w:t>
      </w:r>
      <w:r>
        <w:rPr>
          <w:color w:val="333333"/>
        </w:rPr>
        <w:tab/>
      </w:r>
      <w:r>
        <w:rPr>
          <w:color w:val="333333"/>
        </w:rPr>
        <w:t>项</w:t>
      </w:r>
      <w:r>
        <w:rPr>
          <w:color w:val="333333"/>
          <w:spacing w:val="-10"/>
        </w:rPr>
        <w:t>为</w:t>
      </w:r>
      <w:r>
        <w:rPr>
          <w:color w:val="333333"/>
        </w:rPr>
        <w:tab/>
      </w:r>
      <w:r>
        <w:rPr>
          <w:color w:val="333333"/>
        </w:rPr>
        <w:t>个子网</w:t>
      </w:r>
      <w:r>
        <w:rPr>
          <w:rFonts w:ascii="Arial" w:eastAsia="Arial"/>
          <w:color w:val="333333"/>
        </w:rPr>
        <w:t>,</w:t>
      </w:r>
      <w:r>
        <w:rPr>
          <w:rFonts w:ascii="Arial" w:eastAsia="Arial"/>
          <w:color w:val="333333"/>
          <w:spacing w:val="29"/>
        </w:rPr>
        <w:t xml:space="preserve"> </w:t>
      </w:r>
      <w:r>
        <w:rPr>
          <w:color w:val="333333"/>
        </w:rPr>
        <w:t>考虑合并为两项</w:t>
      </w:r>
      <w:r>
        <w:rPr>
          <w:rFonts w:ascii="Arial" w:eastAsia="Arial"/>
          <w:color w:val="333333"/>
          <w:spacing w:val="-10"/>
        </w:rPr>
        <w:t>.</w:t>
      </w:r>
    </w:p>
    <w:p>
      <w:pPr>
        <w:spacing w:after="0"/>
        <w:rPr>
          <w:rFonts w:asci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6"/>
        <w:spacing w:before="58"/>
        <w:ind w:left="493"/>
        <w:rPr>
          <w:rFonts w:ascii="Arial" w:eastAsia="Arial"/>
        </w:rPr>
      </w:pPr>
      <w:r>
        <w:rPr>
          <w:color w:val="333333"/>
        </w:rPr>
        <w:t>考察地址</w:t>
      </w:r>
      <w:r>
        <w:rPr>
          <w:color w:val="333333"/>
          <w:spacing w:val="47"/>
        </w:rPr>
        <w:t xml:space="preserve"> </w:t>
      </w:r>
      <w:r>
        <w:rPr>
          <w:color w:val="333333"/>
          <w:position w:val="-5"/>
        </w:rPr>
        <w:drawing>
          <wp:inline distT="0" distB="0" distL="0" distR="0">
            <wp:extent cx="1935480" cy="142875"/>
            <wp:effectExtent l="0" t="0" r="0" b="0"/>
            <wp:docPr id="359" name="image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174.png"/>
                    <pic:cNvPicPr>
                      <a:picLocks noChangeAspect="1"/>
                    </pic:cNvPicPr>
                  </pic:nvPicPr>
                  <pic:blipFill>
                    <a:blip r:embed="rId179" cstate="print"/>
                    <a:stretch>
                      <a:fillRect/>
                    </a:stretch>
                  </pic:blipFill>
                  <pic:spPr>
                    <a:xfrm>
                      <a:off x="0" y="0"/>
                      <a:ext cx="1935968" cy="142935"/>
                    </a:xfrm>
                    <a:prstGeom prst="rect">
                      <a:avLst/>
                    </a:prstGeom>
                  </pic:spPr>
                </pic:pic>
              </a:graphicData>
            </a:graphic>
          </wp:inline>
        </w:drawing>
      </w:r>
      <w:r>
        <w:rPr>
          <w:rFonts w:ascii="Times New Roman" w:eastAsia="Times New Roman"/>
          <w:color w:val="333333"/>
          <w:spacing w:val="26"/>
        </w:rPr>
        <w:t xml:space="preserve"> </w:t>
      </w:r>
      <w:r>
        <w:rPr>
          <w:color w:val="333333"/>
        </w:rPr>
        <w:t>的第三个字节的最长公共前缀</w:t>
      </w:r>
      <w:r>
        <w:rPr>
          <w:rFonts w:ascii="Arial" w:eastAsia="Arial"/>
          <w:color w:val="333333"/>
          <w:spacing w:val="-10"/>
        </w:rPr>
        <w:t>:</w:t>
      </w:r>
    </w:p>
    <w:p>
      <w:pPr>
        <w:pStyle w:val="6"/>
        <w:spacing w:before="9"/>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2911"/>
        <w:gridCol w:w="7443"/>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2911" w:type="dxa"/>
            <w:shd w:val="clear" w:color="auto" w:fill="F7F7F7"/>
          </w:tcPr>
          <w:p>
            <w:pPr>
              <w:pStyle w:val="12"/>
              <w:spacing w:before="9"/>
              <w:rPr>
                <w:rFonts w:ascii="Arial"/>
                <w:sz w:val="12"/>
              </w:rPr>
            </w:pPr>
          </w:p>
          <w:p>
            <w:pPr>
              <w:pStyle w:val="12"/>
              <w:spacing w:line="165" w:lineRule="exact"/>
              <w:ind w:left="1394"/>
              <w:rPr>
                <w:rFonts w:ascii="Arial"/>
                <w:sz w:val="16"/>
              </w:rPr>
            </w:pPr>
            <w:r>
              <w:rPr>
                <w:rFonts w:ascii="Arial"/>
                <w:position w:val="-2"/>
                <w:sz w:val="16"/>
              </w:rPr>
              <w:drawing>
                <wp:inline distT="0" distB="0" distL="0" distR="0">
                  <wp:extent cx="64135" cy="104775"/>
                  <wp:effectExtent l="0" t="0" r="0" b="0"/>
                  <wp:docPr id="361" name="image1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image175.png"/>
                          <pic:cNvPicPr>
                            <a:picLocks noChangeAspect="1"/>
                          </pic:cNvPicPr>
                        </pic:nvPicPr>
                        <pic:blipFill>
                          <a:blip r:embed="rId180" cstate="print"/>
                          <a:stretch>
                            <a:fillRect/>
                          </a:stretch>
                        </pic:blipFill>
                        <pic:spPr>
                          <a:xfrm>
                            <a:off x="0" y="0"/>
                            <a:ext cx="64261" cy="104775"/>
                          </a:xfrm>
                          <a:prstGeom prst="rect">
                            <a:avLst/>
                          </a:prstGeom>
                        </pic:spPr>
                      </pic:pic>
                    </a:graphicData>
                  </a:graphic>
                </wp:inline>
              </w:drawing>
            </w:r>
          </w:p>
        </w:tc>
        <w:tc>
          <w:tcPr>
            <w:tcW w:w="7443" w:type="dxa"/>
            <w:shd w:val="clear" w:color="auto" w:fill="F7F7F7"/>
          </w:tcPr>
          <w:p>
            <w:pPr>
              <w:pStyle w:val="12"/>
              <w:spacing w:before="9"/>
              <w:rPr>
                <w:rFonts w:ascii="Arial"/>
                <w:sz w:val="12"/>
              </w:rPr>
            </w:pPr>
          </w:p>
          <w:p>
            <w:pPr>
              <w:pStyle w:val="12"/>
              <w:spacing w:line="214" w:lineRule="exact"/>
              <w:ind w:left="3231"/>
              <w:rPr>
                <w:rFonts w:ascii="Arial"/>
                <w:sz w:val="20"/>
              </w:rPr>
            </w:pPr>
            <w:r>
              <w:rPr>
                <w:rFonts w:ascii="Arial"/>
                <w:position w:val="-3"/>
                <w:sz w:val="20"/>
              </w:rPr>
              <w:drawing>
                <wp:inline distT="0" distB="0" distL="0" distR="0">
                  <wp:extent cx="607060" cy="135890"/>
                  <wp:effectExtent l="0" t="0" r="0" b="0"/>
                  <wp:docPr id="363" name="image1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image176.png"/>
                          <pic:cNvPicPr>
                            <a:picLocks noChangeAspect="1"/>
                          </pic:cNvPicPr>
                        </pic:nvPicPr>
                        <pic:blipFill>
                          <a:blip r:embed="rId181" cstate="print"/>
                          <a:stretch>
                            <a:fillRect/>
                          </a:stretch>
                        </pic:blipFill>
                        <pic:spPr>
                          <a:xfrm>
                            <a:off x="0" y="0"/>
                            <a:ext cx="607072" cy="13601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2911" w:type="dxa"/>
          </w:tcPr>
          <w:p>
            <w:pPr>
              <w:pStyle w:val="12"/>
              <w:spacing w:before="1"/>
              <w:rPr>
                <w:rFonts w:ascii="Arial"/>
                <w:sz w:val="14"/>
              </w:rPr>
            </w:pPr>
          </w:p>
          <w:p>
            <w:pPr>
              <w:pStyle w:val="12"/>
              <w:spacing w:line="150" w:lineRule="exact"/>
              <w:ind w:left="1405"/>
              <w:rPr>
                <w:rFonts w:ascii="Arial"/>
                <w:sz w:val="15"/>
              </w:rPr>
            </w:pPr>
            <w:r>
              <w:rPr>
                <w:rFonts w:ascii="Arial"/>
                <w:position w:val="-2"/>
                <w:sz w:val="15"/>
              </w:rPr>
              <w:pict>
                <v:group id="docshapegroup63" o:spid="_x0000_s1086" o:spt="203" style="height:7.55pt;width:4.15pt;" coordsize="83,151">
                  <o:lock v:ext="edit"/>
                  <v:shape id="docshape64" o:spid="_x0000_s1087" style="position:absolute;left:0;top:0;height:151;width:83;" fillcolor="#333333" filled="t" stroked="f" coordsize="83,151" path="m50,0l47,0,46,0,46,1,44,2,5,14,0,14,0,25,5,25,10,24,31,20,31,136,31,136,29,138,28,138,28,138,28,138,25,139,24,139,21,140,19,140,1,140,1,150,4,150,7,150,20,149,64,149,77,150,80,150,83,150,83,140,69,140,65,140,53,69,53,1,51,0,50,0xe">
                    <v:path arrowok="t"/>
                    <v:fill on="t" focussize="0,0"/>
                    <v:stroke on="f"/>
                    <v:imagedata o:title=""/>
                    <o:lock v:ext="edit"/>
                  </v:shape>
                  <w10:wrap type="none"/>
                  <w10:anchorlock/>
                </v:group>
              </w:pict>
            </w:r>
          </w:p>
        </w:tc>
        <w:tc>
          <w:tcPr>
            <w:tcW w:w="7443" w:type="dxa"/>
          </w:tcPr>
          <w:p>
            <w:pPr>
              <w:pStyle w:val="12"/>
              <w:spacing w:before="1"/>
              <w:rPr>
                <w:rFonts w:ascii="Arial"/>
                <w:sz w:val="14"/>
              </w:rPr>
            </w:pPr>
          </w:p>
          <w:p>
            <w:pPr>
              <w:pStyle w:val="12"/>
              <w:spacing w:line="202" w:lineRule="exact"/>
              <w:ind w:left="3246"/>
              <w:rPr>
                <w:rFonts w:ascii="Arial"/>
                <w:sz w:val="20"/>
              </w:rPr>
            </w:pPr>
            <w:r>
              <w:rPr>
                <w:rFonts w:ascii="Arial"/>
                <w:position w:val="-3"/>
                <w:sz w:val="20"/>
              </w:rPr>
              <w:drawing>
                <wp:inline distT="0" distB="0" distL="0" distR="0">
                  <wp:extent cx="588645" cy="128270"/>
                  <wp:effectExtent l="0" t="0" r="0" b="0"/>
                  <wp:docPr id="365" name="image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image177.png"/>
                          <pic:cNvPicPr>
                            <a:picLocks noChangeAspect="1"/>
                          </pic:cNvPicPr>
                        </pic:nvPicPr>
                        <pic:blipFill>
                          <a:blip r:embed="rId182" cstate="print"/>
                          <a:stretch>
                            <a:fillRect/>
                          </a:stretch>
                        </pic:blipFill>
                        <pic:spPr>
                          <a:xfrm>
                            <a:off x="0" y="0"/>
                            <a:ext cx="588651"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2911" w:type="dxa"/>
            <w:shd w:val="clear" w:color="auto" w:fill="F7F7F7"/>
          </w:tcPr>
          <w:p>
            <w:pPr>
              <w:pStyle w:val="12"/>
              <w:spacing w:before="1"/>
              <w:rPr>
                <w:rFonts w:ascii="Arial"/>
                <w:sz w:val="14"/>
              </w:rPr>
            </w:pPr>
          </w:p>
          <w:p>
            <w:pPr>
              <w:pStyle w:val="12"/>
              <w:spacing w:line="150" w:lineRule="exact"/>
              <w:ind w:left="1397"/>
              <w:rPr>
                <w:rFonts w:ascii="Arial"/>
                <w:sz w:val="15"/>
              </w:rPr>
            </w:pPr>
            <w:r>
              <w:rPr>
                <w:rFonts w:ascii="Arial"/>
                <w:position w:val="-2"/>
                <w:sz w:val="15"/>
              </w:rPr>
              <w:pict>
                <v:group id="docshapegroup65" o:spid="_x0000_s1088" o:spt="203" style="height:7.55pt;width:4.8pt;" coordsize="96,151">
                  <o:lock v:ext="edit"/>
                  <v:shape id="docshape66" o:spid="_x0000_s1089" style="position:absolute;left:0;top:0;height:151;width:96;" fillcolor="#333333" filled="t" stroked="f" coordsize="96,151" path="m59,0l32,0,21,4,4,20,0,29,0,43,1,47,6,52,10,53,14,53,15,26,14,26,14,26,15,24,18,19,21,17,29,12,34,11,49,11,57,14,68,28,70,36,70,48,63,69,62,72,60,75,59,78,54,84,52,86,25,115,22,118,21,119,17,123,13,127,0,142,0,150,89,150,89,149,90,149,91,142,95,115,96,109,96,108,96,107,86,107,86,108,83,121,40,129,22,129,36,116,46,107,55,100,60,96,69,89,96,52,96,45,96,32,91,21,71,4,59,0xe">
                    <v:path arrowok="t"/>
                    <v:fill on="t" focussize="0,0"/>
                    <v:stroke on="f"/>
                    <v:imagedata o:title=""/>
                    <o:lock v:ext="edit"/>
                  </v:shape>
                  <w10:wrap type="none"/>
                  <w10:anchorlock/>
                </v:group>
              </w:pict>
            </w:r>
          </w:p>
        </w:tc>
        <w:tc>
          <w:tcPr>
            <w:tcW w:w="7443" w:type="dxa"/>
            <w:shd w:val="clear" w:color="auto" w:fill="F7F7F7"/>
          </w:tcPr>
          <w:p>
            <w:pPr>
              <w:pStyle w:val="12"/>
              <w:spacing w:before="1"/>
              <w:rPr>
                <w:rFonts w:ascii="Arial"/>
                <w:sz w:val="14"/>
              </w:rPr>
            </w:pPr>
          </w:p>
          <w:p>
            <w:pPr>
              <w:pStyle w:val="12"/>
              <w:spacing w:line="202" w:lineRule="exact"/>
              <w:ind w:left="3246"/>
              <w:rPr>
                <w:rFonts w:ascii="Arial"/>
                <w:sz w:val="20"/>
              </w:rPr>
            </w:pPr>
            <w:r>
              <w:rPr>
                <w:rFonts w:ascii="Arial"/>
                <w:position w:val="-3"/>
                <w:sz w:val="20"/>
              </w:rPr>
              <w:drawing>
                <wp:inline distT="0" distB="0" distL="0" distR="0">
                  <wp:extent cx="593090" cy="128270"/>
                  <wp:effectExtent l="0" t="0" r="0" b="0"/>
                  <wp:docPr id="367" name="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image178.png"/>
                          <pic:cNvPicPr>
                            <a:picLocks noChangeAspect="1"/>
                          </pic:cNvPicPr>
                        </pic:nvPicPr>
                        <pic:blipFill>
                          <a:blip r:embed="rId183" cstate="print"/>
                          <a:stretch>
                            <a:fillRect/>
                          </a:stretch>
                        </pic:blipFill>
                        <pic:spPr>
                          <a:xfrm>
                            <a:off x="0" y="0"/>
                            <a:ext cx="593598" cy="12858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2911" w:type="dxa"/>
          </w:tcPr>
          <w:p>
            <w:pPr>
              <w:pStyle w:val="12"/>
              <w:spacing w:before="1"/>
              <w:rPr>
                <w:rFonts w:ascii="Arial"/>
                <w:sz w:val="14"/>
              </w:rPr>
            </w:pPr>
          </w:p>
          <w:p>
            <w:pPr>
              <w:pStyle w:val="12"/>
              <w:spacing w:line="150" w:lineRule="exact"/>
              <w:ind w:left="1395"/>
              <w:rPr>
                <w:rFonts w:ascii="Arial"/>
                <w:sz w:val="15"/>
              </w:rPr>
            </w:pPr>
            <w:r>
              <w:rPr>
                <w:rFonts w:ascii="Arial"/>
                <w:position w:val="-2"/>
                <w:sz w:val="15"/>
              </w:rPr>
              <w:pict>
                <v:group id="docshapegroup67" o:spid="_x0000_s1090" o:spt="203" style="height:7.55pt;width:5pt;" coordsize="100,151">
                  <o:lock v:ext="edit"/>
                  <v:shape id="docshape68" o:spid="_x0000_s1091" style="position:absolute;left:0;top:0;height:151;width:100;" fillcolor="#333333" filled="t" stroked="f" coordsize="100,151" path="m20,103l15,103,11,103,7,105,1,110,0,113,0,127,5,134,23,147,34,150,62,150,75,146,81,141,35,141,25,137,17,131,18,131,19,130,19,130,21,130,22,130,23,129,24,128,27,127,27,126,29,124,29,123,30,120,30,119,30,113,29,110,23,104,20,103xm80,9l52,9,55,10,64,15,67,21,67,42,65,50,56,60,51,63,46,64,41,65,36,65,30,65,30,67,30,72,30,73,31,73,48,74,53,74,56,75,66,80,71,89,71,117,70,124,66,131,62,137,56,141,81,141,95,129,100,119,100,94,93,84,80,76,77,74,74,73,68,71,65,70,62,70,62,69,62,69,62,69,72,66,80,60,90,46,93,39,93,24,90,18,80,9xm51,0l35,0,26,3,10,16,6,23,7,32,7,35,8,38,13,43,16,44,20,44,25,44,29,43,33,38,35,35,35,31,35,30,35,28,33,26,32,25,31,23,31,22,28,21,27,21,26,20,25,19,23,19,22,19,22,19,26,14,29,13,38,9,42,9,80,9,77,6,68,2,56,0,55,0,51,0xe">
                    <v:path arrowok="t"/>
                    <v:fill on="t" focussize="0,0"/>
                    <v:stroke on="f"/>
                    <v:imagedata o:title=""/>
                    <o:lock v:ext="edit"/>
                  </v:shape>
                  <w10:wrap type="none"/>
                  <w10:anchorlock/>
                </v:group>
              </w:pict>
            </w:r>
          </w:p>
        </w:tc>
        <w:tc>
          <w:tcPr>
            <w:tcW w:w="7443" w:type="dxa"/>
          </w:tcPr>
          <w:p>
            <w:pPr>
              <w:pStyle w:val="12"/>
              <w:spacing w:before="1"/>
              <w:rPr>
                <w:rFonts w:ascii="Arial"/>
                <w:sz w:val="14"/>
              </w:rPr>
            </w:pPr>
          </w:p>
          <w:p>
            <w:pPr>
              <w:pStyle w:val="12"/>
              <w:spacing w:line="202" w:lineRule="exact"/>
              <w:ind w:left="3246"/>
              <w:rPr>
                <w:rFonts w:ascii="Arial"/>
                <w:sz w:val="20"/>
              </w:rPr>
            </w:pPr>
            <w:r>
              <w:rPr>
                <w:rFonts w:ascii="Arial"/>
                <w:position w:val="-3"/>
                <w:sz w:val="20"/>
              </w:rPr>
              <w:drawing>
                <wp:inline distT="0" distB="0" distL="0" distR="0">
                  <wp:extent cx="588645" cy="128270"/>
                  <wp:effectExtent l="0" t="0" r="0" b="0"/>
                  <wp:docPr id="369" name="image1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image179.png"/>
                          <pic:cNvPicPr>
                            <a:picLocks noChangeAspect="1"/>
                          </pic:cNvPicPr>
                        </pic:nvPicPr>
                        <pic:blipFill>
                          <a:blip r:embed="rId184" cstate="print"/>
                          <a:stretch>
                            <a:fillRect/>
                          </a:stretch>
                        </pic:blipFill>
                        <pic:spPr>
                          <a:xfrm>
                            <a:off x="0" y="0"/>
                            <a:ext cx="588651" cy="128587"/>
                          </a:xfrm>
                          <a:prstGeom prst="rect">
                            <a:avLst/>
                          </a:prstGeom>
                        </pic:spPr>
                      </pic:pic>
                    </a:graphicData>
                  </a:graphic>
                </wp:inline>
              </w:drawing>
            </w:r>
          </w:p>
        </w:tc>
      </w:tr>
    </w:tbl>
    <w:p>
      <w:pPr>
        <w:pStyle w:val="6"/>
        <w:tabs>
          <w:tab w:val="left" w:pos="2273"/>
          <w:tab w:val="left" w:pos="5050"/>
        </w:tabs>
        <w:spacing w:before="210"/>
        <w:ind w:left="493"/>
        <w:rPr>
          <w:rFonts w:ascii="Arial" w:eastAsia="Arial"/>
        </w:rPr>
      </w:pPr>
      <w:r>
        <w:pict>
          <v:shape id="docshape69" o:spid="_x0000_s1092" style="position:absolute;left:0pt;margin-left:138.55pt;margin-top:14.75pt;height:8.25pt;width:5pt;mso-position-horizontal-relative:page;z-index:-251589632;mso-width-relative:page;mso-height-relative:page;" fillcolor="#333333" filled="t" stroked="f" coordorigin="2771,296" coordsize="100,165" path="m2845,296l2834,296,2822,297,2811,301,2801,309,2791,319,2782,331,2776,345,2773,362,2772,363,2771,380,2771,393,2772,405,2777,424,2780,432,2787,443,2791,448,2800,455,2805,457,2813,460,2817,461,2835,461,2846,456,2851,450,2817,450,2813,449,2809,446,2805,443,2801,438,2798,426,2797,418,2797,398,2797,393,2799,384,2800,379,2804,371,2805,369,2797,369,2797,369,2797,360,2797,353,2799,340,2803,329,2808,320,2815,310,2824,305,2858,305,2853,299,2845,296xm2851,360l2830,360,2836,363,2840,369,2842,372,2844,375,2845,384,2845,387,2846,420,2845,424,2845,426,2844,435,2842,438,2836,447,2830,450,2851,450,2863,438,2868,429,2869,420,2870,416,2871,413,2871,396,2869,387,2866,379,2863,374,2860,370,2852,362,2851,360xm2833,352l2814,352,2805,356,2799,366,2798,367,2797,368,2797,369,2805,369,2807,367,2814,362,2818,360,2851,360,2849,358,2845,356,2839,353,2833,352xm2858,305l2836,305,2842,306,2847,308,2851,311,2843,313,2839,317,2839,328,2841,331,2845,336,2848,337,2856,337,2859,336,2864,331,2865,328,2865,317,2862,310,2858,305xe">
            <v:path arrowok="t"/>
            <v:fill on="t" focussize="0,0"/>
            <v:stroke on="f"/>
            <v:imagedata o:title=""/>
            <o:lock v:ext="edit"/>
          </v:shape>
        </w:pict>
      </w:r>
      <w:r>
        <w:drawing>
          <wp:anchor distT="0" distB="0" distL="0" distR="0" simplePos="0" relativeHeight="251726848" behindDoc="1" locked="0" layoutInCell="1" allowOverlap="1">
            <wp:simplePos x="0" y="0"/>
            <wp:positionH relativeFrom="page">
              <wp:posOffset>3447415</wp:posOffset>
            </wp:positionH>
            <wp:positionV relativeFrom="paragraph">
              <wp:posOffset>187325</wp:posOffset>
            </wp:positionV>
            <wp:extent cx="137160" cy="104775"/>
            <wp:effectExtent l="0" t="0" r="0" b="0"/>
            <wp:wrapNone/>
            <wp:docPr id="371" name="imag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image180.png"/>
                    <pic:cNvPicPr>
                      <a:picLocks noChangeAspect="1"/>
                    </pic:cNvPicPr>
                  </pic:nvPicPr>
                  <pic:blipFill>
                    <a:blip r:embed="rId185" cstate="print"/>
                    <a:stretch>
                      <a:fillRect/>
                    </a:stretch>
                  </pic:blipFill>
                  <pic:spPr>
                    <a:xfrm>
                      <a:off x="0" y="0"/>
                      <a:ext cx="136929" cy="104819"/>
                    </a:xfrm>
                    <a:prstGeom prst="rect">
                      <a:avLst/>
                    </a:prstGeom>
                  </pic:spPr>
                </pic:pic>
              </a:graphicData>
            </a:graphic>
          </wp:anchor>
        </w:drawing>
      </w:r>
      <w:r>
        <w:rPr>
          <w:color w:val="333333"/>
        </w:rPr>
        <w:t>最长公共前缀长</w:t>
      </w:r>
      <w:r>
        <w:rPr>
          <w:color w:val="333333"/>
          <w:spacing w:val="-10"/>
        </w:rPr>
        <w:t>为</w:t>
      </w:r>
      <w:r>
        <w:rPr>
          <w:color w:val="333333"/>
        </w:rPr>
        <w:tab/>
      </w:r>
      <w:r>
        <w:rPr>
          <w:rFonts w:ascii="Arial" w:eastAsia="Arial"/>
          <w:color w:val="333333"/>
        </w:rPr>
        <w:t>,</w:t>
      </w:r>
      <w:r>
        <w:rPr>
          <w:rFonts w:ascii="Arial" w:eastAsia="Arial"/>
          <w:color w:val="333333"/>
          <w:spacing w:val="33"/>
        </w:rPr>
        <w:t xml:space="preserve"> </w:t>
      </w:r>
      <w:r>
        <w:rPr>
          <w:color w:val="333333"/>
        </w:rPr>
        <w:t>则这四个地址的网络前缀</w:t>
      </w:r>
      <w:r>
        <w:rPr>
          <w:color w:val="333333"/>
          <w:spacing w:val="-10"/>
        </w:rPr>
        <w:t>为</w:t>
      </w:r>
      <w:r>
        <w:rPr>
          <w:color w:val="333333"/>
        </w:rPr>
        <w:tab/>
      </w:r>
      <w:r>
        <w:rPr>
          <w:rFonts w:ascii="Arial" w:eastAsia="Arial"/>
          <w:color w:val="333333"/>
        </w:rPr>
        <w:t>,</w:t>
      </w:r>
      <w:r>
        <w:rPr>
          <w:rFonts w:ascii="Arial" w:eastAsia="Arial"/>
          <w:color w:val="333333"/>
          <w:spacing w:val="-1"/>
        </w:rPr>
        <w:t xml:space="preserve"> </w:t>
      </w:r>
      <w:r>
        <w:rPr>
          <w:color w:val="333333"/>
        </w:rPr>
        <w:t>可合并为</w:t>
      </w:r>
      <w:r>
        <w:rPr>
          <w:color w:val="333333"/>
          <w:spacing w:val="10"/>
        </w:rPr>
        <w:t xml:space="preserve"> </w:t>
      </w:r>
      <w:r>
        <w:rPr>
          <w:color w:val="333333"/>
          <w:position w:val="-5"/>
        </w:rPr>
        <w:drawing>
          <wp:inline distT="0" distB="0" distL="0" distR="0">
            <wp:extent cx="855980" cy="152400"/>
            <wp:effectExtent l="0" t="0" r="0" b="0"/>
            <wp:docPr id="373" name="image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image181.png"/>
                    <pic:cNvPicPr>
                      <a:picLocks noChangeAspect="1"/>
                    </pic:cNvPicPr>
                  </pic:nvPicPr>
                  <pic:blipFill>
                    <a:blip r:embed="rId186" cstate="print"/>
                    <a:stretch>
                      <a:fillRect/>
                    </a:stretch>
                  </pic:blipFill>
                  <pic:spPr>
                    <a:xfrm>
                      <a:off x="0" y="0"/>
                      <a:ext cx="856362" cy="152464"/>
                    </a:xfrm>
                    <a:prstGeom prst="rect">
                      <a:avLst/>
                    </a:prstGeom>
                  </pic:spPr>
                </pic:pic>
              </a:graphicData>
            </a:graphic>
          </wp:inline>
        </w:drawing>
      </w:r>
      <w:r>
        <w:rPr>
          <w:rFonts w:ascii="Times New Roman" w:eastAsia="Times New Roman"/>
          <w:color w:val="333333"/>
          <w:spacing w:val="16"/>
        </w:rPr>
        <w:t xml:space="preserve"> </w:t>
      </w:r>
      <w:r>
        <w:rPr>
          <w:rFonts w:ascii="Arial" w:eastAsia="Arial"/>
          <w:color w:val="333333"/>
          <w:spacing w:val="-10"/>
        </w:rPr>
        <w:t>.</w:t>
      </w:r>
    </w:p>
    <w:p>
      <w:pPr>
        <w:pStyle w:val="6"/>
        <w:ind w:left="493"/>
        <w:rPr>
          <w:rFonts w:ascii="Arial" w:eastAsia="Arial"/>
        </w:rPr>
      </w:pPr>
      <w:r>
        <w:rPr>
          <w:color w:val="333333"/>
        </w:rPr>
        <w:t>同理地址</w:t>
      </w:r>
      <w:r>
        <w:rPr>
          <w:color w:val="333333"/>
          <w:spacing w:val="18"/>
        </w:rPr>
        <w:t xml:space="preserve"> </w:t>
      </w:r>
      <w:r>
        <w:rPr>
          <w:color w:val="333333"/>
          <w:position w:val="-5"/>
        </w:rPr>
        <w:drawing>
          <wp:inline distT="0" distB="0" distL="0" distR="0">
            <wp:extent cx="2087880" cy="152400"/>
            <wp:effectExtent l="0" t="0" r="0" b="0"/>
            <wp:docPr id="375" name="image1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image182.png"/>
                    <pic:cNvPicPr>
                      <a:picLocks noChangeAspect="1"/>
                    </pic:cNvPicPr>
                  </pic:nvPicPr>
                  <pic:blipFill>
                    <a:blip r:embed="rId187" cstate="print"/>
                    <a:stretch>
                      <a:fillRect/>
                    </a:stretch>
                  </pic:blipFill>
                  <pic:spPr>
                    <a:xfrm>
                      <a:off x="0" y="0"/>
                      <a:ext cx="2088413" cy="152464"/>
                    </a:xfrm>
                    <a:prstGeom prst="rect">
                      <a:avLst/>
                    </a:prstGeom>
                  </pic:spPr>
                </pic:pic>
              </a:graphicData>
            </a:graphic>
          </wp:inline>
        </w:drawing>
      </w:r>
      <w:r>
        <w:rPr>
          <w:rFonts w:ascii="Times New Roman" w:eastAsia="Times New Roman"/>
          <w:color w:val="333333"/>
          <w:spacing w:val="1"/>
        </w:rPr>
        <w:t xml:space="preserve"> </w:t>
      </w:r>
      <w:r>
        <w:rPr>
          <w:color w:val="333333"/>
        </w:rPr>
        <w:t>可合并为</w:t>
      </w:r>
      <w:r>
        <w:rPr>
          <w:color w:val="333333"/>
          <w:spacing w:val="17"/>
        </w:rPr>
        <w:t xml:space="preserve"> </w:t>
      </w:r>
      <w:r>
        <w:rPr>
          <w:color w:val="333333"/>
          <w:position w:val="-5"/>
        </w:rPr>
        <w:drawing>
          <wp:inline distT="0" distB="0" distL="0" distR="0">
            <wp:extent cx="932180" cy="152400"/>
            <wp:effectExtent l="0" t="0" r="0" b="0"/>
            <wp:docPr id="377" name="image1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image183.png"/>
                    <pic:cNvPicPr>
                      <a:picLocks noChangeAspect="1"/>
                    </pic:cNvPicPr>
                  </pic:nvPicPr>
                  <pic:blipFill>
                    <a:blip r:embed="rId188" cstate="print"/>
                    <a:stretch>
                      <a:fillRect/>
                    </a:stretch>
                  </pic:blipFill>
                  <pic:spPr>
                    <a:xfrm>
                      <a:off x="0" y="0"/>
                      <a:ext cx="932497" cy="152464"/>
                    </a:xfrm>
                    <a:prstGeom prst="rect">
                      <a:avLst/>
                    </a:prstGeom>
                  </pic:spPr>
                </pic:pic>
              </a:graphicData>
            </a:graphic>
          </wp:inline>
        </w:drawing>
      </w:r>
      <w:r>
        <w:rPr>
          <w:rFonts w:ascii="Times New Roman" w:eastAsia="Times New Roman"/>
          <w:color w:val="333333"/>
          <w:spacing w:val="15"/>
        </w:rPr>
        <w:t xml:space="preserve"> </w:t>
      </w:r>
      <w:r>
        <w:rPr>
          <w:rFonts w:ascii="Arial" w:eastAsia="Arial"/>
          <w:color w:val="333333"/>
          <w:spacing w:val="-10"/>
        </w:rPr>
        <w:t>.</w:t>
      </w:r>
    </w:p>
    <w:p>
      <w:pPr>
        <w:pStyle w:val="6"/>
        <w:ind w:left="493"/>
        <w:rPr>
          <w:rFonts w:ascii="Arial" w:eastAsia="Arial"/>
        </w:rPr>
      </w:pPr>
      <w:r>
        <w:rPr>
          <w:color w:val="333333"/>
        </w:rPr>
        <w:t>汇聚后</w:t>
      </w:r>
      <w:r>
        <w:rPr>
          <w:color w:val="333333"/>
          <w:spacing w:val="10"/>
        </w:rPr>
        <w:t xml:space="preserve"> </w:t>
      </w:r>
      <w:r>
        <w:rPr>
          <w:color w:val="333333"/>
          <w:position w:val="-6"/>
        </w:rPr>
        <w:drawing>
          <wp:inline distT="0" distB="0" distL="0" distR="0">
            <wp:extent cx="168275" cy="142240"/>
            <wp:effectExtent l="0" t="0" r="0" b="0"/>
            <wp:docPr id="379" name="image1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image184.png"/>
                    <pic:cNvPicPr>
                      <a:picLocks noChangeAspect="1"/>
                    </pic:cNvPicPr>
                  </pic:nvPicPr>
                  <pic:blipFill>
                    <a:blip r:embed="rId189" cstate="print"/>
                    <a:stretch>
                      <a:fillRect/>
                    </a:stretch>
                  </pic:blipFill>
                  <pic:spPr>
                    <a:xfrm>
                      <a:off x="0" y="0"/>
                      <a:ext cx="168624" cy="142823"/>
                    </a:xfrm>
                    <a:prstGeom prst="rect">
                      <a:avLst/>
                    </a:prstGeom>
                  </pic:spPr>
                </pic:pic>
              </a:graphicData>
            </a:graphic>
          </wp:inline>
        </w:drawing>
      </w:r>
      <w:r>
        <w:rPr>
          <w:rFonts w:ascii="Times New Roman" w:eastAsia="Times New Roman"/>
          <w:color w:val="333333"/>
          <w:spacing w:val="27"/>
        </w:rPr>
        <w:t xml:space="preserve"> </w:t>
      </w:r>
      <w:r>
        <w:rPr>
          <w:color w:val="333333"/>
        </w:rPr>
        <w:t>的路由表</w:t>
      </w:r>
      <w:r>
        <w:rPr>
          <w:rFonts w:ascii="Arial" w:eastAsia="Arial"/>
          <w:color w:val="333333"/>
          <w:spacing w:val="-10"/>
        </w:rPr>
        <w:t>:</w:t>
      </w:r>
    </w:p>
    <w:p>
      <w:pPr>
        <w:pStyle w:val="6"/>
        <w:spacing w:before="8" w:after="1"/>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5912"/>
        <w:gridCol w:w="4441"/>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2"/>
              <w:ind w:left="2652" w:right="2640"/>
              <w:jc w:val="center"/>
              <w:rPr>
                <w:b/>
                <w:sz w:val="19"/>
              </w:rPr>
            </w:pPr>
            <w:r>
              <w:rPr>
                <w:b/>
                <w:color w:val="333333"/>
                <w:sz w:val="19"/>
              </w:rPr>
              <w:t>路由</w:t>
            </w:r>
            <w:r>
              <w:rPr>
                <w:b/>
                <w:color w:val="333333"/>
                <w:spacing w:val="-10"/>
                <w:sz w:val="19"/>
              </w:rPr>
              <w:t>器</w:t>
            </w:r>
          </w:p>
        </w:tc>
        <w:tc>
          <w:tcPr>
            <w:tcW w:w="4441" w:type="dxa"/>
            <w:shd w:val="clear" w:color="auto" w:fill="F7F7F7"/>
          </w:tcPr>
          <w:p>
            <w:pPr>
              <w:pStyle w:val="12"/>
              <w:spacing w:before="62"/>
              <w:ind w:left="1822" w:right="1809"/>
              <w:jc w:val="center"/>
              <w:rPr>
                <w:b/>
                <w:sz w:val="19"/>
              </w:rPr>
            </w:pPr>
            <w:r>
              <w:rPr>
                <w:b/>
                <w:color w:val="333333"/>
                <w:sz w:val="19"/>
              </w:rPr>
              <w:t>输出接</w:t>
            </w:r>
            <w:r>
              <w:rPr>
                <w:b/>
                <w:color w:val="333333"/>
                <w:spacing w:val="-10"/>
                <w:sz w:val="19"/>
              </w:rPr>
              <w:t>口</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ind w:left="2110"/>
              <w:rPr>
                <w:rFonts w:ascii="Arial"/>
                <w:sz w:val="20"/>
              </w:rPr>
            </w:pPr>
            <w:r>
              <w:rPr>
                <w:rFonts w:ascii="Arial"/>
                <w:sz w:val="20"/>
              </w:rPr>
              <w:drawing>
                <wp:inline distT="0" distB="0" distL="0" distR="0">
                  <wp:extent cx="1076325" cy="152400"/>
                  <wp:effectExtent l="0" t="0" r="0" b="0"/>
                  <wp:docPr id="381" name="image1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image185.png"/>
                          <pic:cNvPicPr>
                            <a:picLocks noChangeAspect="1"/>
                          </pic:cNvPicPr>
                        </pic:nvPicPr>
                        <pic:blipFill>
                          <a:blip r:embed="rId190" cstate="print"/>
                          <a:stretch>
                            <a:fillRect/>
                          </a:stretch>
                        </pic:blipFill>
                        <pic:spPr>
                          <a:xfrm>
                            <a:off x="0" y="0"/>
                            <a:ext cx="1076615" cy="152400"/>
                          </a:xfrm>
                          <a:prstGeom prst="rect">
                            <a:avLst/>
                          </a:prstGeom>
                        </pic:spPr>
                      </pic:pic>
                    </a:graphicData>
                  </a:graphic>
                </wp:inline>
              </w:drawing>
            </w:r>
          </w:p>
        </w:tc>
        <w:tc>
          <w:tcPr>
            <w:tcW w:w="4441" w:type="dxa"/>
          </w:tcPr>
          <w:p>
            <w:pPr>
              <w:pStyle w:val="12"/>
              <w:spacing w:before="62"/>
              <w:ind w:right="1604"/>
              <w:jc w:val="right"/>
              <w:rPr>
                <w:rFonts w:ascii="Arial" w:eastAsia="Arial"/>
                <w:sz w:val="19"/>
              </w:rPr>
            </w:pPr>
            <w:r>
              <w:rPr>
                <w:position w:val="-3"/>
              </w:rPr>
              <w:drawing>
                <wp:inline distT="0" distB="0" distL="0" distR="0">
                  <wp:extent cx="133350" cy="133350"/>
                  <wp:effectExtent l="0" t="0" r="0" b="0"/>
                  <wp:docPr id="383" name="image1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image186.png"/>
                          <pic:cNvPicPr>
                            <a:picLocks noChangeAspect="1"/>
                          </pic:cNvPicPr>
                        </pic:nvPicPr>
                        <pic:blipFill>
                          <a:blip r:embed="rId191" cstate="print"/>
                          <a:stretch>
                            <a:fillRect/>
                          </a:stretch>
                        </pic:blipFill>
                        <pic:spPr>
                          <a:xfrm>
                            <a:off x="0" y="0"/>
                            <a:ext cx="133524" cy="133359"/>
                          </a:xfrm>
                          <a:prstGeom prst="rect">
                            <a:avLst/>
                          </a:prstGeom>
                        </pic:spPr>
                      </pic:pic>
                    </a:graphicData>
                  </a:graphic>
                </wp:inline>
              </w:drawing>
            </w:r>
            <w:r>
              <w:rPr>
                <w:rFonts w:ascii="Times New Roman" w:eastAsia="Times New Roman"/>
                <w:spacing w:val="40"/>
                <w:sz w:val="20"/>
              </w:rPr>
              <w:t xml:space="preserve"> </w:t>
            </w:r>
            <w:r>
              <w:rPr>
                <w:rFonts w:ascii="Arial" w:eastAsia="Arial"/>
                <w:color w:val="333333"/>
                <w:sz w:val="19"/>
              </w:rPr>
              <w:t>(</w:t>
            </w:r>
            <w:r>
              <w:rPr>
                <w:color w:val="333333"/>
                <w:sz w:val="19"/>
              </w:rPr>
              <w:t>直接连接</w:t>
            </w:r>
            <w:r>
              <w:rPr>
                <w:rFonts w:ascii="Arial" w:eastAsia="Arial"/>
                <w:color w:val="333333"/>
                <w:sz w:val="19"/>
              </w:rPr>
              <w:t>)</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ind w:left="2110"/>
              <w:rPr>
                <w:rFonts w:ascii="Arial"/>
                <w:sz w:val="20"/>
              </w:rPr>
            </w:pPr>
            <w:r>
              <w:rPr>
                <w:rFonts w:ascii="Arial"/>
                <w:sz w:val="20"/>
              </w:rPr>
              <w:drawing>
                <wp:inline distT="0" distB="0" distL="0" distR="0">
                  <wp:extent cx="1076325" cy="152400"/>
                  <wp:effectExtent l="0" t="0" r="0" b="0"/>
                  <wp:docPr id="385" name="image1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image187.png"/>
                          <pic:cNvPicPr>
                            <a:picLocks noChangeAspect="1"/>
                          </pic:cNvPicPr>
                        </pic:nvPicPr>
                        <pic:blipFill>
                          <a:blip r:embed="rId192" cstate="print"/>
                          <a:stretch>
                            <a:fillRect/>
                          </a:stretch>
                        </pic:blipFill>
                        <pic:spPr>
                          <a:xfrm>
                            <a:off x="0" y="0"/>
                            <a:ext cx="1076615" cy="152400"/>
                          </a:xfrm>
                          <a:prstGeom prst="rect">
                            <a:avLst/>
                          </a:prstGeom>
                        </pic:spPr>
                      </pic:pic>
                    </a:graphicData>
                  </a:graphic>
                </wp:inline>
              </w:drawing>
            </w:r>
          </w:p>
        </w:tc>
        <w:tc>
          <w:tcPr>
            <w:tcW w:w="4441" w:type="dxa"/>
            <w:shd w:val="clear" w:color="auto" w:fill="F7F7F7"/>
          </w:tcPr>
          <w:p>
            <w:pPr>
              <w:pStyle w:val="12"/>
              <w:spacing w:before="62"/>
              <w:ind w:right="1604"/>
              <w:jc w:val="right"/>
              <w:rPr>
                <w:rFonts w:ascii="Arial" w:eastAsia="Arial"/>
                <w:sz w:val="19"/>
              </w:rPr>
            </w:pPr>
            <w:r>
              <w:rPr>
                <w:position w:val="-2"/>
              </w:rPr>
              <w:drawing>
                <wp:inline distT="0" distB="0" distL="0" distR="0">
                  <wp:extent cx="129540" cy="123825"/>
                  <wp:effectExtent l="0" t="0" r="0" b="0"/>
                  <wp:docPr id="387" name="image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image188.png"/>
                          <pic:cNvPicPr>
                            <a:picLocks noChangeAspect="1"/>
                          </pic:cNvPicPr>
                        </pic:nvPicPr>
                        <pic:blipFill>
                          <a:blip r:embed="rId193" cstate="print"/>
                          <a:stretch>
                            <a:fillRect/>
                          </a:stretch>
                        </pic:blipFill>
                        <pic:spPr>
                          <a:xfrm>
                            <a:off x="0" y="0"/>
                            <a:ext cx="130131" cy="123873"/>
                          </a:xfrm>
                          <a:prstGeom prst="rect">
                            <a:avLst/>
                          </a:prstGeom>
                        </pic:spPr>
                      </pic:pic>
                    </a:graphicData>
                  </a:graphic>
                </wp:inline>
              </w:drawing>
            </w:r>
            <w:r>
              <w:rPr>
                <w:rFonts w:ascii="Times New Roman" w:eastAsia="Times New Roman"/>
                <w:spacing w:val="40"/>
                <w:sz w:val="20"/>
              </w:rPr>
              <w:t xml:space="preserve"> </w:t>
            </w:r>
            <w:r>
              <w:rPr>
                <w:rFonts w:ascii="Arial" w:eastAsia="Arial"/>
                <w:color w:val="333333"/>
                <w:sz w:val="19"/>
              </w:rPr>
              <w:t>(</w:t>
            </w:r>
            <w:r>
              <w:rPr>
                <w:color w:val="333333"/>
                <w:sz w:val="19"/>
              </w:rPr>
              <w:t>直接连接</w:t>
            </w:r>
            <w:r>
              <w:rPr>
                <w:rFonts w:ascii="Arial" w:eastAsia="Arial"/>
                <w:color w:val="333333"/>
                <w:sz w:val="19"/>
              </w:rPr>
              <w:t>)</w:t>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ind w:left="2230"/>
              <w:rPr>
                <w:rFonts w:ascii="Arial"/>
                <w:sz w:val="20"/>
              </w:rPr>
            </w:pPr>
            <w:r>
              <w:rPr>
                <w:rFonts w:ascii="Arial"/>
                <w:sz w:val="20"/>
              </w:rPr>
              <w:drawing>
                <wp:inline distT="0" distB="0" distL="0" distR="0">
                  <wp:extent cx="923925" cy="152400"/>
                  <wp:effectExtent l="0" t="0" r="0" b="0"/>
                  <wp:docPr id="389" name="image1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image189.png"/>
                          <pic:cNvPicPr>
                            <a:picLocks noChangeAspect="1"/>
                          </pic:cNvPicPr>
                        </pic:nvPicPr>
                        <pic:blipFill>
                          <a:blip r:embed="rId194" cstate="print"/>
                          <a:stretch>
                            <a:fillRect/>
                          </a:stretch>
                        </pic:blipFill>
                        <pic:spPr>
                          <a:xfrm>
                            <a:off x="0" y="0"/>
                            <a:ext cx="923975" cy="152400"/>
                          </a:xfrm>
                          <a:prstGeom prst="rect">
                            <a:avLst/>
                          </a:prstGeom>
                        </pic:spPr>
                      </pic:pic>
                    </a:graphicData>
                  </a:graphic>
                </wp:inline>
              </w:drawing>
            </w:r>
          </w:p>
        </w:tc>
        <w:tc>
          <w:tcPr>
            <w:tcW w:w="4441" w:type="dxa"/>
          </w:tcPr>
          <w:p>
            <w:pPr>
              <w:pStyle w:val="12"/>
              <w:spacing w:before="9"/>
              <w:rPr>
                <w:rFonts w:ascii="Arial"/>
                <w:sz w:val="12"/>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91" name="image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image190.png"/>
                          <pic:cNvPicPr>
                            <a:picLocks noChangeAspect="1"/>
                          </pic:cNvPicPr>
                        </pic:nvPicPr>
                        <pic:blipFill>
                          <a:blip r:embed="rId168" cstate="print"/>
                          <a:stretch>
                            <a:fillRect/>
                          </a:stretch>
                        </pic:blipFill>
                        <pic:spPr>
                          <a:xfrm>
                            <a:off x="0" y="0"/>
                            <a:ext cx="141859"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ind w:left="2170"/>
              <w:rPr>
                <w:rFonts w:ascii="Arial"/>
                <w:sz w:val="20"/>
              </w:rPr>
            </w:pPr>
            <w:r>
              <w:rPr>
                <w:rFonts w:ascii="Arial"/>
                <w:sz w:val="20"/>
              </w:rPr>
              <w:drawing>
                <wp:inline distT="0" distB="0" distL="0" distR="0">
                  <wp:extent cx="999490" cy="152400"/>
                  <wp:effectExtent l="0" t="0" r="0" b="0"/>
                  <wp:docPr id="393" name="image1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image191.png"/>
                          <pic:cNvPicPr>
                            <a:picLocks noChangeAspect="1"/>
                          </pic:cNvPicPr>
                        </pic:nvPicPr>
                        <pic:blipFill>
                          <a:blip r:embed="rId195" cstate="print"/>
                          <a:stretch>
                            <a:fillRect/>
                          </a:stretch>
                        </pic:blipFill>
                        <pic:spPr>
                          <a:xfrm>
                            <a:off x="0" y="0"/>
                            <a:ext cx="1000070" cy="152400"/>
                          </a:xfrm>
                          <a:prstGeom prst="rect">
                            <a:avLst/>
                          </a:prstGeom>
                        </pic:spPr>
                      </pic:pic>
                    </a:graphicData>
                  </a:graphic>
                </wp:inline>
              </w:drawing>
            </w:r>
          </w:p>
        </w:tc>
        <w:tc>
          <w:tcPr>
            <w:tcW w:w="4441" w:type="dxa"/>
            <w:shd w:val="clear" w:color="auto" w:fill="F7F7F7"/>
          </w:tcPr>
          <w:p>
            <w:pPr>
              <w:pStyle w:val="12"/>
              <w:spacing w:before="9"/>
              <w:rPr>
                <w:rFonts w:ascii="Arial"/>
                <w:sz w:val="12"/>
              </w:rPr>
            </w:pPr>
          </w:p>
          <w:p>
            <w:pPr>
              <w:pStyle w:val="12"/>
              <w:spacing w:line="195" w:lineRule="exact"/>
              <w:ind w:left="2104"/>
              <w:rPr>
                <w:rFonts w:ascii="Arial"/>
                <w:sz w:val="19"/>
              </w:rPr>
            </w:pPr>
            <w:r>
              <w:rPr>
                <w:rFonts w:ascii="Arial"/>
                <w:position w:val="-3"/>
                <w:sz w:val="19"/>
              </w:rPr>
              <w:drawing>
                <wp:inline distT="0" distB="0" distL="0" distR="0">
                  <wp:extent cx="137795" cy="123825"/>
                  <wp:effectExtent l="0" t="0" r="0" b="0"/>
                  <wp:docPr id="395" name="image1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image192.png"/>
                          <pic:cNvPicPr>
                            <a:picLocks noChangeAspect="1"/>
                          </pic:cNvPicPr>
                        </pic:nvPicPr>
                        <pic:blipFill>
                          <a:blip r:embed="rId196" cstate="print"/>
                          <a:stretch>
                            <a:fillRect/>
                          </a:stretch>
                        </pic:blipFill>
                        <pic:spPr>
                          <a:xfrm>
                            <a:off x="0" y="0"/>
                            <a:ext cx="138211" cy="123825"/>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tcPr>
          <w:p>
            <w:pPr>
              <w:pStyle w:val="12"/>
              <w:spacing w:before="6"/>
              <w:rPr>
                <w:rFonts w:ascii="Arial"/>
                <w:sz w:val="11"/>
              </w:rPr>
            </w:pPr>
          </w:p>
          <w:p>
            <w:pPr>
              <w:pStyle w:val="12"/>
              <w:ind w:left="2275"/>
              <w:rPr>
                <w:rFonts w:ascii="Arial"/>
                <w:sz w:val="20"/>
              </w:rPr>
            </w:pPr>
            <w:r>
              <w:rPr>
                <w:rFonts w:ascii="Arial"/>
                <w:sz w:val="20"/>
              </w:rPr>
              <w:drawing>
                <wp:inline distT="0" distB="0" distL="0" distR="0">
                  <wp:extent cx="855980" cy="152400"/>
                  <wp:effectExtent l="0" t="0" r="0" b="0"/>
                  <wp:docPr id="397" name="image1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image193.png"/>
                          <pic:cNvPicPr>
                            <a:picLocks noChangeAspect="1"/>
                          </pic:cNvPicPr>
                        </pic:nvPicPr>
                        <pic:blipFill>
                          <a:blip r:embed="rId197" cstate="print"/>
                          <a:stretch>
                            <a:fillRect/>
                          </a:stretch>
                        </pic:blipFill>
                        <pic:spPr>
                          <a:xfrm>
                            <a:off x="0" y="0"/>
                            <a:ext cx="856002" cy="152400"/>
                          </a:xfrm>
                          <a:prstGeom prst="rect">
                            <a:avLst/>
                          </a:prstGeom>
                        </pic:spPr>
                      </pic:pic>
                    </a:graphicData>
                  </a:graphic>
                </wp:inline>
              </w:drawing>
            </w:r>
          </w:p>
        </w:tc>
        <w:tc>
          <w:tcPr>
            <w:tcW w:w="4441" w:type="dxa"/>
          </w:tcPr>
          <w:p>
            <w:pPr>
              <w:pStyle w:val="12"/>
              <w:spacing w:before="9"/>
              <w:rPr>
                <w:rFonts w:ascii="Arial"/>
                <w:sz w:val="12"/>
              </w:rPr>
            </w:pPr>
          </w:p>
          <w:p>
            <w:pPr>
              <w:pStyle w:val="12"/>
              <w:spacing w:line="210" w:lineRule="exact"/>
              <w:ind w:left="2104"/>
              <w:rPr>
                <w:rFonts w:ascii="Arial"/>
                <w:sz w:val="20"/>
              </w:rPr>
            </w:pPr>
            <w:r>
              <w:rPr>
                <w:rFonts w:ascii="Arial"/>
                <w:position w:val="-3"/>
                <w:sz w:val="20"/>
              </w:rPr>
              <w:drawing>
                <wp:inline distT="0" distB="0" distL="0" distR="0">
                  <wp:extent cx="141605" cy="133350"/>
                  <wp:effectExtent l="0" t="0" r="0" b="0"/>
                  <wp:docPr id="399" name="image1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194.png"/>
                          <pic:cNvPicPr>
                            <a:picLocks noChangeAspect="1"/>
                          </pic:cNvPicPr>
                        </pic:nvPicPr>
                        <pic:blipFill>
                          <a:blip r:embed="rId198" cstate="print"/>
                          <a:stretch>
                            <a:fillRect/>
                          </a:stretch>
                        </pic:blipFill>
                        <pic:spPr>
                          <a:xfrm>
                            <a:off x="0" y="0"/>
                            <a:ext cx="141859" cy="133350"/>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912" w:type="dxa"/>
            <w:shd w:val="clear" w:color="auto" w:fill="F7F7F7"/>
          </w:tcPr>
          <w:p>
            <w:pPr>
              <w:pStyle w:val="12"/>
              <w:spacing w:before="6"/>
              <w:rPr>
                <w:rFonts w:ascii="Arial"/>
                <w:sz w:val="11"/>
              </w:rPr>
            </w:pPr>
          </w:p>
          <w:p>
            <w:pPr>
              <w:pStyle w:val="12"/>
              <w:ind w:left="2230"/>
              <w:rPr>
                <w:rFonts w:ascii="Arial"/>
                <w:sz w:val="20"/>
              </w:rPr>
            </w:pPr>
            <w:r>
              <w:rPr>
                <w:rFonts w:ascii="Arial"/>
                <w:sz w:val="20"/>
              </w:rPr>
              <w:drawing>
                <wp:inline distT="0" distB="0" distL="0" distR="0">
                  <wp:extent cx="922655" cy="152400"/>
                  <wp:effectExtent l="0" t="0" r="0" b="0"/>
                  <wp:docPr id="401" name="image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image195.png"/>
                          <pic:cNvPicPr>
                            <a:picLocks noChangeAspect="1"/>
                          </pic:cNvPicPr>
                        </pic:nvPicPr>
                        <pic:blipFill>
                          <a:blip r:embed="rId199" cstate="print"/>
                          <a:stretch>
                            <a:fillRect/>
                          </a:stretch>
                        </pic:blipFill>
                        <pic:spPr>
                          <a:xfrm>
                            <a:off x="0" y="0"/>
                            <a:ext cx="922785" cy="152400"/>
                          </a:xfrm>
                          <a:prstGeom prst="rect">
                            <a:avLst/>
                          </a:prstGeom>
                        </pic:spPr>
                      </pic:pic>
                    </a:graphicData>
                  </a:graphic>
                </wp:inline>
              </w:drawing>
            </w:r>
          </w:p>
        </w:tc>
        <w:tc>
          <w:tcPr>
            <w:tcW w:w="4441" w:type="dxa"/>
            <w:shd w:val="clear" w:color="auto" w:fill="F7F7F7"/>
          </w:tcPr>
          <w:p>
            <w:pPr>
              <w:pStyle w:val="12"/>
              <w:spacing w:before="9"/>
              <w:rPr>
                <w:rFonts w:ascii="Arial"/>
                <w:sz w:val="12"/>
              </w:rPr>
            </w:pPr>
          </w:p>
          <w:p>
            <w:pPr>
              <w:pStyle w:val="12"/>
              <w:spacing w:line="195" w:lineRule="exact"/>
              <w:ind w:left="2104"/>
              <w:rPr>
                <w:rFonts w:ascii="Arial"/>
                <w:sz w:val="19"/>
              </w:rPr>
            </w:pPr>
            <w:r>
              <w:rPr>
                <w:rFonts w:ascii="Arial"/>
                <w:position w:val="-3"/>
                <w:sz w:val="19"/>
              </w:rPr>
              <w:drawing>
                <wp:inline distT="0" distB="0" distL="0" distR="0">
                  <wp:extent cx="137795" cy="123825"/>
                  <wp:effectExtent l="0" t="0" r="0" b="0"/>
                  <wp:docPr id="403" name="image1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image196.png"/>
                          <pic:cNvPicPr>
                            <a:picLocks noChangeAspect="1"/>
                          </pic:cNvPicPr>
                        </pic:nvPicPr>
                        <pic:blipFill>
                          <a:blip r:embed="rId200" cstate="print"/>
                          <a:stretch>
                            <a:fillRect/>
                          </a:stretch>
                        </pic:blipFill>
                        <pic:spPr>
                          <a:xfrm>
                            <a:off x="0" y="0"/>
                            <a:ext cx="138211" cy="123825"/>
                          </a:xfrm>
                          <a:prstGeom prst="rect">
                            <a:avLst/>
                          </a:prstGeom>
                        </pic:spPr>
                      </pic:pic>
                    </a:graphicData>
                  </a:graphic>
                </wp:inline>
              </w:drawing>
            </w:r>
          </w:p>
        </w:tc>
      </w:tr>
    </w:tbl>
    <w:p>
      <w:pPr>
        <w:pStyle w:val="6"/>
        <w:tabs>
          <w:tab w:val="left" w:pos="3431"/>
        </w:tabs>
        <w:spacing w:before="211"/>
        <w:ind w:left="503"/>
        <w:rPr>
          <w:rFonts w:ascii="Arial" w:eastAsia="Arial"/>
        </w:rPr>
      </w:pPr>
      <w:r>
        <w:drawing>
          <wp:anchor distT="0" distB="0" distL="0" distR="0" simplePos="0" relativeHeight="251727872" behindDoc="1" locked="0" layoutInCell="1" allowOverlap="1">
            <wp:simplePos x="0" y="0"/>
            <wp:positionH relativeFrom="page">
              <wp:posOffset>1851025</wp:posOffset>
            </wp:positionH>
            <wp:positionV relativeFrom="paragraph">
              <wp:posOffset>187960</wp:posOffset>
            </wp:positionV>
            <wp:extent cx="709295" cy="104775"/>
            <wp:effectExtent l="0" t="0" r="0" b="0"/>
            <wp:wrapNone/>
            <wp:docPr id="405" name="image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image197.png"/>
                    <pic:cNvPicPr>
                      <a:picLocks noChangeAspect="1"/>
                    </pic:cNvPicPr>
                  </pic:nvPicPr>
                  <pic:blipFill>
                    <a:blip r:embed="rId201" cstate="print"/>
                    <a:stretch>
                      <a:fillRect/>
                    </a:stretch>
                  </pic:blipFill>
                  <pic:spPr>
                    <a:xfrm>
                      <a:off x="0" y="0"/>
                      <a:ext cx="709468" cy="104819"/>
                    </a:xfrm>
                    <a:prstGeom prst="rect">
                      <a:avLst/>
                    </a:prstGeom>
                  </pic:spPr>
                </pic:pic>
              </a:graphicData>
            </a:graphic>
          </wp:anchor>
        </w:drawing>
      </w:r>
      <w:r>
        <w:rPr>
          <w:position w:val="-5"/>
        </w:rPr>
        <w:drawing>
          <wp:inline distT="0" distB="0" distL="0" distR="0">
            <wp:extent cx="159385" cy="142240"/>
            <wp:effectExtent l="0" t="0" r="0" b="0"/>
            <wp:docPr id="407" name="image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image198.png"/>
                    <pic:cNvPicPr>
                      <a:picLocks noChangeAspect="1"/>
                    </pic:cNvPicPr>
                  </pic:nvPicPr>
                  <pic:blipFill>
                    <a:blip r:embed="rId202" cstate="print"/>
                    <a:stretch>
                      <a:fillRect/>
                    </a:stretch>
                  </pic:blipFill>
                  <pic:spPr>
                    <a:xfrm>
                      <a:off x="0" y="0"/>
                      <a:ext cx="159749" cy="142835"/>
                    </a:xfrm>
                    <a:prstGeom prst="rect">
                      <a:avLst/>
                    </a:prstGeom>
                  </pic:spPr>
                </pic:pic>
              </a:graphicData>
            </a:graphic>
          </wp:inline>
        </w:drawing>
      </w:r>
      <w:r>
        <w:rPr>
          <w:rFonts w:ascii="Times New Roman" w:eastAsia="Times New Roman"/>
          <w:spacing w:val="18"/>
          <w:sz w:val="20"/>
        </w:rPr>
        <w:t xml:space="preserve"> </w:t>
      </w:r>
      <w:r>
        <w:rPr>
          <w:color w:val="333333"/>
        </w:rPr>
        <w:t>收到目的地址为</w:t>
      </w:r>
      <w:r>
        <w:rPr>
          <w:color w:val="333333"/>
        </w:rPr>
        <w:tab/>
      </w:r>
      <w:r>
        <w:rPr>
          <w:color w:val="333333"/>
        </w:rPr>
        <w:t>的分组时</w:t>
      </w:r>
      <w:r>
        <w:rPr>
          <w:rFonts w:ascii="Arial" w:eastAsia="Arial"/>
          <w:color w:val="333333"/>
        </w:rPr>
        <w:t>,</w:t>
      </w:r>
      <w:r>
        <w:rPr>
          <w:rFonts w:ascii="Arial" w:eastAsia="Arial"/>
          <w:color w:val="333333"/>
          <w:spacing w:val="41"/>
        </w:rPr>
        <w:t xml:space="preserve"> </w:t>
      </w:r>
      <w:r>
        <w:rPr>
          <w:color w:val="333333"/>
        </w:rPr>
        <w:t>在路由表中查找一个最佳的匹配路由</w:t>
      </w:r>
      <w:r>
        <w:rPr>
          <w:rFonts w:ascii="Arial" w:eastAsia="Arial"/>
          <w:color w:val="333333"/>
        </w:rPr>
        <w:t>,</w:t>
      </w:r>
      <w:r>
        <w:rPr>
          <w:rFonts w:ascii="Arial" w:eastAsia="Arial"/>
          <w:color w:val="333333"/>
          <w:spacing w:val="41"/>
        </w:rPr>
        <w:t xml:space="preserve"> </w:t>
      </w:r>
      <w:r>
        <w:rPr>
          <w:color w:val="333333"/>
        </w:rPr>
        <w:t>一次匹配如下</w:t>
      </w:r>
      <w:r>
        <w:rPr>
          <w:rFonts w:ascii="Arial" w:eastAsia="Arial"/>
          <w:color w:val="333333"/>
          <w:spacing w:val="-10"/>
        </w:rPr>
        <w:t>:</w:t>
      </w:r>
    </w:p>
    <w:p>
      <w:pPr>
        <w:pStyle w:val="6"/>
        <w:spacing w:before="5"/>
        <w:rPr>
          <w:rFonts w:ascii="Arial"/>
          <w:sz w:val="17"/>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3136"/>
        <w:gridCol w:w="7218"/>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136" w:type="dxa"/>
            <w:shd w:val="clear" w:color="auto" w:fill="F7F7F7"/>
          </w:tcPr>
          <w:p>
            <w:pPr>
              <w:pStyle w:val="12"/>
              <w:spacing w:before="6"/>
              <w:rPr>
                <w:rFonts w:ascii="Arial"/>
                <w:sz w:val="11"/>
              </w:rPr>
            </w:pPr>
          </w:p>
          <w:p>
            <w:pPr>
              <w:pStyle w:val="12"/>
              <w:ind w:left="820"/>
              <w:rPr>
                <w:rFonts w:ascii="Arial"/>
                <w:sz w:val="20"/>
              </w:rPr>
            </w:pPr>
            <w:r>
              <w:rPr>
                <w:rFonts w:ascii="Arial"/>
                <w:sz w:val="20"/>
              </w:rPr>
              <w:drawing>
                <wp:inline distT="0" distB="0" distL="0" distR="0">
                  <wp:extent cx="949960" cy="152400"/>
                  <wp:effectExtent l="0" t="0" r="0" b="0"/>
                  <wp:docPr id="409" name="image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199.png"/>
                          <pic:cNvPicPr>
                            <a:picLocks noChangeAspect="1"/>
                          </pic:cNvPicPr>
                        </pic:nvPicPr>
                        <pic:blipFill>
                          <a:blip r:embed="rId203" cstate="print"/>
                          <a:stretch>
                            <a:fillRect/>
                          </a:stretch>
                        </pic:blipFill>
                        <pic:spPr>
                          <a:xfrm>
                            <a:off x="0" y="0"/>
                            <a:ext cx="950560" cy="152400"/>
                          </a:xfrm>
                          <a:prstGeom prst="rect">
                            <a:avLst/>
                          </a:prstGeom>
                        </pic:spPr>
                      </pic:pic>
                    </a:graphicData>
                  </a:graphic>
                </wp:inline>
              </w:drawing>
            </w:r>
          </w:p>
        </w:tc>
        <w:tc>
          <w:tcPr>
            <w:tcW w:w="7218" w:type="dxa"/>
            <w:shd w:val="clear" w:color="auto" w:fill="F7F7F7"/>
          </w:tcPr>
          <w:p>
            <w:pPr>
              <w:pStyle w:val="12"/>
              <w:spacing w:before="9"/>
              <w:rPr>
                <w:rFonts w:ascii="Arial"/>
                <w:sz w:val="12"/>
              </w:rPr>
            </w:pPr>
          </w:p>
          <w:p>
            <w:pPr>
              <w:pStyle w:val="12"/>
              <w:spacing w:line="227" w:lineRule="exact"/>
              <w:ind w:left="1582"/>
              <w:rPr>
                <w:rFonts w:ascii="Arial"/>
                <w:sz w:val="20"/>
              </w:rPr>
            </w:pPr>
            <w:r>
              <w:rPr>
                <w:rFonts w:ascii="Arial"/>
                <w:position w:val="-4"/>
                <w:sz w:val="20"/>
              </w:rPr>
              <w:drawing>
                <wp:inline distT="0" distB="0" distL="0" distR="0">
                  <wp:extent cx="2529205" cy="144145"/>
                  <wp:effectExtent l="0" t="0" r="0" b="0"/>
                  <wp:docPr id="411" name="image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image200.png"/>
                          <pic:cNvPicPr>
                            <a:picLocks noChangeAspect="1"/>
                          </pic:cNvPicPr>
                        </pic:nvPicPr>
                        <pic:blipFill>
                          <a:blip r:embed="rId204" cstate="print"/>
                          <a:stretch>
                            <a:fillRect/>
                          </a:stretch>
                        </pic:blipFill>
                        <pic:spPr>
                          <a:xfrm>
                            <a:off x="0" y="0"/>
                            <a:ext cx="2529704" cy="144684"/>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3136" w:type="dxa"/>
          </w:tcPr>
          <w:p>
            <w:pPr>
              <w:pStyle w:val="12"/>
              <w:spacing w:before="6"/>
              <w:rPr>
                <w:rFonts w:ascii="Arial"/>
                <w:sz w:val="11"/>
              </w:rPr>
            </w:pPr>
          </w:p>
          <w:p>
            <w:pPr>
              <w:pStyle w:val="12"/>
              <w:ind w:left="895"/>
              <w:rPr>
                <w:rFonts w:ascii="Arial"/>
                <w:sz w:val="20"/>
              </w:rPr>
            </w:pPr>
            <w:r>
              <w:rPr>
                <w:rFonts w:ascii="Arial"/>
                <w:sz w:val="20"/>
              </w:rPr>
              <w:drawing>
                <wp:inline distT="0" distB="0" distL="0" distR="0">
                  <wp:extent cx="855980" cy="152400"/>
                  <wp:effectExtent l="0" t="0" r="0" b="0"/>
                  <wp:docPr id="413" name="image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image201.png"/>
                          <pic:cNvPicPr>
                            <a:picLocks noChangeAspect="1"/>
                          </pic:cNvPicPr>
                        </pic:nvPicPr>
                        <pic:blipFill>
                          <a:blip r:embed="rId205" cstate="print"/>
                          <a:stretch>
                            <a:fillRect/>
                          </a:stretch>
                        </pic:blipFill>
                        <pic:spPr>
                          <a:xfrm>
                            <a:off x="0" y="0"/>
                            <a:ext cx="856003" cy="152400"/>
                          </a:xfrm>
                          <a:prstGeom prst="rect">
                            <a:avLst/>
                          </a:prstGeom>
                        </pic:spPr>
                      </pic:pic>
                    </a:graphicData>
                  </a:graphic>
                </wp:inline>
              </w:drawing>
            </w:r>
          </w:p>
        </w:tc>
        <w:tc>
          <w:tcPr>
            <w:tcW w:w="7218" w:type="dxa"/>
          </w:tcPr>
          <w:p>
            <w:pPr>
              <w:pStyle w:val="12"/>
              <w:spacing w:before="1"/>
              <w:rPr>
                <w:rFonts w:ascii="Arial"/>
                <w:sz w:val="14"/>
              </w:rPr>
            </w:pPr>
          </w:p>
          <w:p>
            <w:pPr>
              <w:pStyle w:val="12"/>
              <w:spacing w:line="202" w:lineRule="exact"/>
              <w:ind w:left="1626"/>
              <w:rPr>
                <w:rFonts w:ascii="Arial"/>
                <w:sz w:val="20"/>
              </w:rPr>
            </w:pPr>
            <w:r>
              <w:rPr>
                <w:rFonts w:ascii="Arial"/>
                <w:position w:val="-3"/>
                <w:sz w:val="20"/>
              </w:rPr>
              <w:drawing>
                <wp:inline distT="0" distB="0" distL="0" distR="0">
                  <wp:extent cx="2506345" cy="128270"/>
                  <wp:effectExtent l="0" t="0" r="0" b="0"/>
                  <wp:docPr id="415" name="image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image202.png"/>
                          <pic:cNvPicPr>
                            <a:picLocks noChangeAspect="1"/>
                          </pic:cNvPicPr>
                        </pic:nvPicPr>
                        <pic:blipFill>
                          <a:blip r:embed="rId206" cstate="print"/>
                          <a:stretch>
                            <a:fillRect/>
                          </a:stretch>
                        </pic:blipFill>
                        <pic:spPr>
                          <a:xfrm>
                            <a:off x="0" y="0"/>
                            <a:ext cx="2506351" cy="128587"/>
                          </a:xfrm>
                          <a:prstGeom prst="rect">
                            <a:avLst/>
                          </a:prstGeom>
                        </pic:spPr>
                      </pic:pic>
                    </a:graphicData>
                  </a:graphic>
                </wp:inline>
              </w:drawing>
            </w:r>
          </w:p>
        </w:tc>
      </w:tr>
    </w:tbl>
    <w:p>
      <w:pPr>
        <w:pStyle w:val="6"/>
        <w:tabs>
          <w:tab w:val="left" w:pos="4456"/>
        </w:tabs>
        <w:spacing w:before="210" w:line="309" w:lineRule="auto"/>
        <w:ind w:left="493" w:right="2756"/>
        <w:rPr>
          <w:rFonts w:ascii="Arial" w:eastAsia="Arial"/>
        </w:rPr>
      </w:pPr>
      <w:r>
        <w:drawing>
          <wp:anchor distT="0" distB="0" distL="0" distR="0" simplePos="0" relativeHeight="251727872" behindDoc="1" locked="0" layoutInCell="1" allowOverlap="1">
            <wp:simplePos x="0" y="0"/>
            <wp:positionH relativeFrom="page">
              <wp:posOffset>3075940</wp:posOffset>
            </wp:positionH>
            <wp:positionV relativeFrom="paragraph">
              <wp:posOffset>187325</wp:posOffset>
            </wp:positionV>
            <wp:extent cx="137160" cy="104775"/>
            <wp:effectExtent l="0" t="0" r="0" b="0"/>
            <wp:wrapNone/>
            <wp:docPr id="417" name="image1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image180.png"/>
                    <pic:cNvPicPr>
                      <a:picLocks noChangeAspect="1"/>
                    </pic:cNvPicPr>
                  </pic:nvPicPr>
                  <pic:blipFill>
                    <a:blip r:embed="rId185" cstate="print"/>
                    <a:stretch>
                      <a:fillRect/>
                    </a:stretch>
                  </pic:blipFill>
                  <pic:spPr>
                    <a:xfrm>
                      <a:off x="0" y="0"/>
                      <a:ext cx="136929" cy="104819"/>
                    </a:xfrm>
                    <a:prstGeom prst="rect">
                      <a:avLst/>
                    </a:prstGeom>
                  </pic:spPr>
                </pic:pic>
              </a:graphicData>
            </a:graphic>
          </wp:anchor>
        </w:drawing>
      </w:r>
      <w:r>
        <w:rPr>
          <w:color w:val="333333"/>
        </w:rPr>
        <w:t xml:space="preserve">目的地址与地址 </w:t>
      </w:r>
      <w:r>
        <w:rPr>
          <w:color w:val="333333"/>
          <w:position w:val="-5"/>
        </w:rPr>
        <w:drawing>
          <wp:inline distT="0" distB="0" distL="0" distR="0">
            <wp:extent cx="855980" cy="152400"/>
            <wp:effectExtent l="0" t="0" r="0" b="0"/>
            <wp:docPr id="419" name="image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image203.png"/>
                    <pic:cNvPicPr>
                      <a:picLocks noChangeAspect="1"/>
                    </pic:cNvPicPr>
                  </pic:nvPicPr>
                  <pic:blipFill>
                    <a:blip r:embed="rId207" cstate="print"/>
                    <a:stretch>
                      <a:fillRect/>
                    </a:stretch>
                  </pic:blipFill>
                  <pic:spPr>
                    <a:xfrm>
                      <a:off x="0" y="0"/>
                      <a:ext cx="856362" cy="152464"/>
                    </a:xfrm>
                    <a:prstGeom prst="rect">
                      <a:avLst/>
                    </a:prstGeom>
                  </pic:spPr>
                </pic:pic>
              </a:graphicData>
            </a:graphic>
          </wp:inline>
        </w:drawing>
      </w:r>
      <w:r>
        <w:rPr>
          <w:rFonts w:ascii="Times New Roman" w:eastAsia="Times New Roman"/>
          <w:color w:val="333333"/>
        </w:rPr>
        <w:t xml:space="preserve"> </w:t>
      </w:r>
      <w:r>
        <w:rPr>
          <w:color w:val="333333"/>
        </w:rPr>
        <w:t>的前缀有</w:t>
      </w:r>
      <w:r>
        <w:rPr>
          <w:color w:val="333333"/>
        </w:rPr>
        <w:tab/>
      </w:r>
      <w:r>
        <w:rPr>
          <w:color w:val="333333"/>
        </w:rPr>
        <w:t>位匹配</w:t>
      </w:r>
      <w:r>
        <w:rPr>
          <w:rFonts w:ascii="Arial" w:eastAsia="Arial"/>
          <w:color w:val="333333"/>
        </w:rPr>
        <w:t xml:space="preserve">, </w:t>
      </w:r>
      <w:r>
        <w:rPr>
          <w:rFonts w:ascii="Arial" w:eastAsia="Arial"/>
          <w:color w:val="333333"/>
          <w:position w:val="-5"/>
        </w:rPr>
        <w:drawing>
          <wp:inline distT="0" distB="0" distL="0" distR="0">
            <wp:extent cx="159385" cy="142240"/>
            <wp:effectExtent l="0" t="0" r="0" b="0"/>
            <wp:docPr id="421" name="image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image204.png"/>
                    <pic:cNvPicPr>
                      <a:picLocks noChangeAspect="1"/>
                    </pic:cNvPicPr>
                  </pic:nvPicPr>
                  <pic:blipFill>
                    <a:blip r:embed="rId208" cstate="print"/>
                    <a:stretch>
                      <a:fillRect/>
                    </a:stretch>
                  </pic:blipFill>
                  <pic:spPr>
                    <a:xfrm>
                      <a:off x="0" y="0"/>
                      <a:ext cx="159750" cy="142835"/>
                    </a:xfrm>
                    <a:prstGeom prst="rect">
                      <a:avLst/>
                    </a:prstGeom>
                  </pic:spPr>
                </pic:pic>
              </a:graphicData>
            </a:graphic>
          </wp:inline>
        </w:drawing>
      </w:r>
      <w:r>
        <w:rPr>
          <w:rFonts w:ascii="Times New Roman" w:eastAsia="Times New Roman"/>
          <w:color w:val="333333"/>
        </w:rPr>
        <w:t xml:space="preserve"> </w:t>
      </w:r>
      <w:r>
        <w:rPr>
          <w:color w:val="333333"/>
        </w:rPr>
        <w:t xml:space="preserve">将该分组通过接口 </w:t>
      </w:r>
      <w:r>
        <w:rPr>
          <w:color w:val="333333"/>
          <w:position w:val="-2"/>
        </w:rPr>
        <w:drawing>
          <wp:inline distT="0" distB="0" distL="0" distR="0">
            <wp:extent cx="133350" cy="123825"/>
            <wp:effectExtent l="0" t="0" r="0" b="0"/>
            <wp:docPr id="423" name="image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image205.png"/>
                    <pic:cNvPicPr>
                      <a:picLocks noChangeAspect="1"/>
                    </pic:cNvPicPr>
                  </pic:nvPicPr>
                  <pic:blipFill>
                    <a:blip r:embed="rId209" cstate="print"/>
                    <a:stretch>
                      <a:fillRect/>
                    </a:stretch>
                  </pic:blipFill>
                  <pic:spPr>
                    <a:xfrm>
                      <a:off x="0" y="0"/>
                      <a:ext cx="133524" cy="123832"/>
                    </a:xfrm>
                    <a:prstGeom prst="rect">
                      <a:avLst/>
                    </a:prstGeom>
                  </pic:spPr>
                </pic:pic>
              </a:graphicData>
            </a:graphic>
          </wp:inline>
        </w:drawing>
      </w:r>
      <w:r>
        <w:rPr>
          <w:rFonts w:ascii="Times New Roman" w:eastAsia="Times New Roman"/>
          <w:color w:val="333333"/>
          <w:spacing w:val="16"/>
        </w:rPr>
        <w:t xml:space="preserve"> </w:t>
      </w:r>
      <w:r>
        <w:rPr>
          <w:color w:val="333333"/>
        </w:rPr>
        <w:t>转发</w:t>
      </w:r>
      <w:r>
        <w:rPr>
          <w:rFonts w:ascii="Arial" w:eastAsia="Arial"/>
          <w:color w:val="333333"/>
        </w:rPr>
        <w:t>.</w:t>
      </w:r>
      <w:r>
        <w:rPr>
          <w:rFonts w:ascii="Arial" w:eastAsia="Arial"/>
          <w:color w:val="333333"/>
          <w:spacing w:val="80"/>
        </w:rPr>
        <w:t xml:space="preserve"> </w:t>
      </w:r>
      <w:r>
        <w:rPr>
          <w:rFonts w:ascii="Arial" w:eastAsia="Arial"/>
          <w:color w:val="333333"/>
        </w:rPr>
        <w:t>[</w:t>
      </w:r>
      <w:r>
        <w:rPr>
          <w:b/>
          <w:color w:val="333333"/>
        </w:rPr>
        <w:t>注</w:t>
      </w:r>
      <w:r>
        <w:rPr>
          <w:rFonts w:ascii="Arial" w:eastAsia="Arial"/>
          <w:color w:val="333333"/>
        </w:rPr>
        <w:t>]</w:t>
      </w:r>
      <w:r>
        <w:rPr>
          <w:rFonts w:ascii="Arial" w:eastAsia="Arial"/>
          <w:color w:val="333333"/>
          <w:spacing w:val="47"/>
        </w:rPr>
        <w:t xml:space="preserve"> </w:t>
      </w:r>
      <w:r>
        <w:rPr>
          <w:color w:val="333333"/>
        </w:rPr>
        <w:t>汇聚方式不同</w:t>
      </w:r>
      <w:r>
        <w:rPr>
          <w:rFonts w:ascii="Arial" w:eastAsia="Arial"/>
          <w:color w:val="333333"/>
        </w:rPr>
        <w:t xml:space="preserve">, </w:t>
      </w:r>
      <w:r>
        <w:rPr>
          <w:color w:val="333333"/>
        </w:rPr>
        <w:t>答案可能不同</w:t>
      </w:r>
      <w:r>
        <w:rPr>
          <w:rFonts w:ascii="Arial" w:eastAsia="Arial"/>
          <w:color w:val="333333"/>
        </w:rPr>
        <w:t xml:space="preserve">, </w:t>
      </w:r>
      <w:r>
        <w:rPr>
          <w:color w:val="333333"/>
        </w:rPr>
        <w:t>但均正确</w:t>
      </w:r>
      <w:r>
        <w:rPr>
          <w:rFonts w:ascii="Arial" w:eastAsia="Arial"/>
          <w:color w:val="333333"/>
        </w:rPr>
        <w:t>.</w:t>
      </w:r>
    </w:p>
    <w:p>
      <w:pPr>
        <w:pStyle w:val="6"/>
        <w:spacing w:before="7"/>
        <w:rPr>
          <w:rFonts w:ascii="Arial"/>
          <w:sz w:val="7"/>
        </w:rPr>
      </w:pPr>
      <w:r>
        <w:pict>
          <v:rect id="docshape70" o:spid="_x0000_s1093" o:spt="1" style="position:absolute;left:0pt;margin-left:38.25pt;margin-top:5.6pt;height:1.5pt;width:518.45pt;mso-position-horizontal-relative:page;mso-wrap-distance-bottom:0pt;mso-wrap-distance-top:0pt;z-index:-251456512;mso-width-relative:page;mso-height-relative:page;" fillcolor="#E7E7E7" filled="t" stroked="f" coordsize="21600,21600">
            <v:path/>
            <v:fill on="t" focussize="0,0"/>
            <v:stroke on="f"/>
            <v:imagedata o:title=""/>
            <o:lock v:ext="edit"/>
            <w10:wrap type="topAndBottom"/>
          </v:rect>
        </w:pict>
      </w:r>
    </w:p>
    <w:p>
      <w:pPr>
        <w:pStyle w:val="3"/>
        <w:numPr>
          <w:ilvl w:val="1"/>
          <w:numId w:val="1"/>
        </w:numPr>
        <w:tabs>
          <w:tab w:val="left" w:pos="598"/>
        </w:tabs>
        <w:spacing w:before="172" w:after="0" w:line="240" w:lineRule="auto"/>
        <w:ind w:left="597" w:right="0" w:hanging="495"/>
        <w:jc w:val="left"/>
      </w:pPr>
      <w:r>
        <w:rPr>
          <w:color w:val="333333"/>
          <w:spacing w:val="-1"/>
        </w:rPr>
        <w:t>路由表的建立与路由选择协议</w:t>
      </w:r>
    </w:p>
    <w:p>
      <w:pPr>
        <w:spacing w:before="108"/>
        <w:ind w:left="493" w:right="0" w:firstLine="0"/>
        <w:jc w:val="left"/>
        <w:rPr>
          <w:rFonts w:ascii="Arial" w:eastAsia="Arial"/>
          <w:sz w:val="19"/>
        </w:rPr>
      </w:pPr>
      <w:r>
        <w:rPr>
          <w:rFonts w:ascii="Arial" w:eastAsia="Arial"/>
          <w:color w:val="333333"/>
          <w:sz w:val="19"/>
        </w:rPr>
        <w:t>[</w:t>
      </w:r>
      <w:r>
        <w:rPr>
          <w:b/>
          <w:color w:val="333333"/>
          <w:sz w:val="19"/>
        </w:rPr>
        <w:t>自治系统</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互联网由</w:t>
      </w:r>
      <w:r>
        <w:rPr>
          <w:b/>
          <w:color w:val="333333"/>
          <w:sz w:val="19"/>
        </w:rPr>
        <w:t>自治系统</w:t>
      </w:r>
      <w:r>
        <w:rPr>
          <w:rFonts w:ascii="Arial" w:eastAsia="Arial"/>
          <w:color w:val="333333"/>
          <w:sz w:val="19"/>
        </w:rPr>
        <w:t>(Autonomous</w:t>
      </w:r>
      <w:r>
        <w:rPr>
          <w:rFonts w:ascii="Arial" w:eastAsia="Arial"/>
          <w:color w:val="333333"/>
          <w:spacing w:val="62"/>
          <w:sz w:val="19"/>
        </w:rPr>
        <w:t xml:space="preserve"> </w:t>
      </w:r>
      <w:r>
        <w:rPr>
          <w:rFonts w:ascii="Arial" w:eastAsia="Arial"/>
          <w:color w:val="333333"/>
          <w:sz w:val="19"/>
        </w:rPr>
        <w:t>System,</w:t>
      </w:r>
      <w:r>
        <w:rPr>
          <w:rFonts w:ascii="Arial" w:eastAsia="Arial"/>
          <w:color w:val="333333"/>
          <w:spacing w:val="63"/>
          <w:sz w:val="19"/>
        </w:rPr>
        <w:t xml:space="preserve"> </w:t>
      </w:r>
      <w:r>
        <w:rPr>
          <w:rFonts w:ascii="Arial" w:eastAsia="Arial"/>
          <w:color w:val="333333"/>
          <w:sz w:val="19"/>
        </w:rPr>
        <w:t>AS)</w:t>
      </w:r>
      <w:r>
        <w:rPr>
          <w:color w:val="333333"/>
          <w:sz w:val="19"/>
        </w:rPr>
        <w:t>互联而成</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自治系统内的路由选择</w:t>
      </w:r>
      <w:r>
        <w:rPr>
          <w:rFonts w:ascii="Arial" w:eastAsia="Arial"/>
          <w:color w:val="333333"/>
          <w:spacing w:val="18"/>
          <w:sz w:val="19"/>
        </w:rPr>
        <w:t xml:space="preserve">: </w:t>
      </w:r>
      <w:r>
        <w:rPr>
          <w:color w:val="333333"/>
          <w:sz w:val="19"/>
        </w:rPr>
        <w:t>自治管理</w:t>
      </w:r>
      <w:r>
        <w:rPr>
          <w:rFonts w:ascii="Arial" w:eastAsia="Arial"/>
          <w:color w:val="333333"/>
          <w:spacing w:val="18"/>
          <w:sz w:val="19"/>
        </w:rPr>
        <w:t xml:space="preserve">, </w:t>
      </w:r>
      <w:r>
        <w:rPr>
          <w:color w:val="333333"/>
          <w:sz w:val="19"/>
        </w:rPr>
        <w:t>有权自主决定内部采用何路由协议</w:t>
      </w:r>
      <w:r>
        <w:rPr>
          <w:rFonts w:ascii="Arial" w:eastAsia="Arial"/>
          <w:color w:val="333333"/>
          <w:spacing w:val="18"/>
          <w:sz w:val="19"/>
        </w:rPr>
        <w:t xml:space="preserve">, </w:t>
      </w:r>
      <w:r>
        <w:rPr>
          <w:color w:val="333333"/>
          <w:sz w:val="19"/>
        </w:rPr>
        <w:t>与其他</w:t>
      </w:r>
      <w:r>
        <w:rPr>
          <w:rFonts w:ascii="Arial" w:eastAsia="Arial"/>
          <w:color w:val="333333"/>
          <w:sz w:val="19"/>
        </w:rPr>
        <w:t>AS</w:t>
      </w:r>
      <w:r>
        <w:rPr>
          <w:color w:val="333333"/>
          <w:sz w:val="19"/>
        </w:rPr>
        <w:t>采用的路由协议无关</w:t>
      </w:r>
      <w:r>
        <w:rPr>
          <w:rFonts w:ascii="Arial" w:eastAsia="Arial"/>
          <w:color w:val="333333"/>
          <w:spacing w:val="-10"/>
          <w:sz w:val="19"/>
        </w:rPr>
        <w:t>.</w:t>
      </w:r>
    </w:p>
    <w:p>
      <w:pPr>
        <w:spacing w:after="0" w:line="240" w:lineRule="auto"/>
        <w:jc w:val="left"/>
        <w:rPr>
          <w:rFonts w:ascii="Arial" w:eastAsia="Arial"/>
          <w:sz w:val="19"/>
        </w:rPr>
        <w:sectPr>
          <w:pgSz w:w="11900" w:h="16840"/>
          <w:pgMar w:top="460" w:right="660" w:bottom="340" w:left="660" w:header="188" w:footer="151" w:gutter="0"/>
          <w:cols w:space="720" w:num="1"/>
        </w:sectPr>
      </w:pPr>
    </w:p>
    <w:p>
      <w:pPr>
        <w:pStyle w:val="6"/>
        <w:spacing w:before="4"/>
        <w:rPr>
          <w:rFonts w:ascii="Arial"/>
          <w:sz w:val="13"/>
        </w:rPr>
      </w:pPr>
    </w:p>
    <w:p>
      <w:pPr>
        <w:pStyle w:val="5"/>
        <w:rPr>
          <w:rFonts w:ascii="Arial" w:eastAsia="Arial"/>
          <w:b w:val="0"/>
        </w:rPr>
      </w:pPr>
      <w:r>
        <w:rPr>
          <w:rFonts w:ascii="Arial" w:eastAsia="Arial"/>
          <w:b w:val="0"/>
          <w:color w:val="333333"/>
        </w:rPr>
        <w:t>[</w:t>
      </w:r>
      <w:r>
        <w:rPr>
          <w:color w:val="333333"/>
        </w:rPr>
        <w:t>路由选择协议的分类</w:t>
      </w:r>
      <w:r>
        <w:rPr>
          <w:rFonts w:ascii="Arial" w:eastAsia="Arial"/>
          <w:b w:val="0"/>
          <w:color w:val="333333"/>
          <w:spacing w:val="-10"/>
        </w:rPr>
        <w:t>]</w:t>
      </w:r>
    </w:p>
    <w:p>
      <w:pPr>
        <w:pStyle w:val="6"/>
        <w:spacing w:before="10"/>
        <w:rPr>
          <w:rFonts w:ascii="Arial"/>
          <w:sz w:val="11"/>
        </w:rPr>
      </w:pPr>
      <w:r>
        <w:drawing>
          <wp:anchor distT="0" distB="0" distL="0" distR="0" simplePos="0" relativeHeight="251660288" behindDoc="0" locked="0" layoutInCell="1" allowOverlap="1">
            <wp:simplePos x="0" y="0"/>
            <wp:positionH relativeFrom="page">
              <wp:posOffset>2222500</wp:posOffset>
            </wp:positionH>
            <wp:positionV relativeFrom="paragraph">
              <wp:posOffset>101600</wp:posOffset>
            </wp:positionV>
            <wp:extent cx="3107055" cy="1584960"/>
            <wp:effectExtent l="0" t="0" r="0" b="0"/>
            <wp:wrapTopAndBottom/>
            <wp:docPr id="425" name="image2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image206.jpeg"/>
                    <pic:cNvPicPr>
                      <a:picLocks noChangeAspect="1"/>
                    </pic:cNvPicPr>
                  </pic:nvPicPr>
                  <pic:blipFill>
                    <a:blip r:embed="rId210" cstate="print"/>
                    <a:stretch>
                      <a:fillRect/>
                    </a:stretch>
                  </pic:blipFill>
                  <pic:spPr>
                    <a:xfrm>
                      <a:off x="0" y="0"/>
                      <a:ext cx="3107330" cy="1584959"/>
                    </a:xfrm>
                    <a:prstGeom prst="rect">
                      <a:avLst/>
                    </a:prstGeom>
                  </pic:spPr>
                </pic:pic>
              </a:graphicData>
            </a:graphic>
          </wp:anchor>
        </w:drawing>
      </w:r>
    </w:p>
    <w:p>
      <w:pPr>
        <w:pStyle w:val="11"/>
        <w:numPr>
          <w:ilvl w:val="0"/>
          <w:numId w:val="17"/>
        </w:numPr>
        <w:tabs>
          <w:tab w:val="left" w:pos="772"/>
        </w:tabs>
        <w:spacing w:before="190" w:after="0" w:line="319" w:lineRule="auto"/>
        <w:ind w:left="696" w:right="187" w:hanging="203"/>
        <w:jc w:val="left"/>
        <w:rPr>
          <w:rFonts w:ascii="Arial" w:eastAsia="Arial"/>
          <w:sz w:val="19"/>
        </w:rPr>
      </w:pPr>
      <w:r>
        <w:rPr>
          <w:color w:val="333333"/>
          <w:sz w:val="19"/>
        </w:rPr>
        <w:t>内部网关协议</w:t>
      </w:r>
      <w:r>
        <w:rPr>
          <w:rFonts w:ascii="Arial" w:eastAsia="Arial"/>
          <w:color w:val="333333"/>
          <w:sz w:val="19"/>
        </w:rPr>
        <w:t>(Interior</w:t>
      </w:r>
      <w:r>
        <w:rPr>
          <w:rFonts w:ascii="Arial" w:eastAsia="Arial"/>
          <w:color w:val="333333"/>
          <w:spacing w:val="38"/>
          <w:sz w:val="19"/>
        </w:rPr>
        <w:t xml:space="preserve"> </w:t>
      </w:r>
      <w:r>
        <w:rPr>
          <w:rFonts w:ascii="Arial" w:eastAsia="Arial"/>
          <w:color w:val="333333"/>
          <w:sz w:val="19"/>
        </w:rPr>
        <w:t>Gateway</w:t>
      </w:r>
      <w:r>
        <w:rPr>
          <w:rFonts w:ascii="Arial" w:eastAsia="Arial"/>
          <w:color w:val="333333"/>
          <w:spacing w:val="38"/>
          <w:sz w:val="19"/>
        </w:rPr>
        <w:t xml:space="preserve"> </w:t>
      </w:r>
      <w:r>
        <w:rPr>
          <w:rFonts w:ascii="Arial" w:eastAsia="Arial"/>
          <w:color w:val="333333"/>
          <w:sz w:val="19"/>
        </w:rPr>
        <w:t>Protocol,</w:t>
      </w:r>
      <w:r>
        <w:rPr>
          <w:rFonts w:ascii="Arial" w:eastAsia="Arial"/>
          <w:color w:val="333333"/>
          <w:spacing w:val="38"/>
          <w:sz w:val="19"/>
        </w:rPr>
        <w:t xml:space="preserve"> </w:t>
      </w:r>
      <w:r>
        <w:rPr>
          <w:rFonts w:ascii="Arial" w:eastAsia="Arial"/>
          <w:color w:val="333333"/>
          <w:sz w:val="19"/>
        </w:rPr>
        <w:t>IGP):</w:t>
      </w:r>
      <w:r>
        <w:rPr>
          <w:rFonts w:ascii="Arial" w:eastAsia="Arial"/>
          <w:color w:val="333333"/>
          <w:spacing w:val="38"/>
          <w:sz w:val="19"/>
        </w:rPr>
        <w:t xml:space="preserve"> </w:t>
      </w:r>
      <w:r>
        <w:rPr>
          <w:rFonts w:ascii="Arial" w:eastAsia="Arial"/>
          <w:color w:val="333333"/>
          <w:sz w:val="19"/>
        </w:rPr>
        <w:t>AS</w:t>
      </w:r>
      <w:r>
        <w:rPr>
          <w:color w:val="333333"/>
          <w:sz w:val="19"/>
        </w:rPr>
        <w:t>内部使用的路由选择协议</w:t>
      </w:r>
      <w:r>
        <w:rPr>
          <w:rFonts w:ascii="Arial" w:eastAsia="Arial"/>
          <w:color w:val="333333"/>
          <w:spacing w:val="19"/>
          <w:sz w:val="19"/>
        </w:rPr>
        <w:t xml:space="preserve">, </w:t>
      </w:r>
      <w:r>
        <w:rPr>
          <w:color w:val="333333"/>
          <w:sz w:val="19"/>
        </w:rPr>
        <w:t>与其它</w:t>
      </w:r>
      <w:r>
        <w:rPr>
          <w:rFonts w:ascii="Arial" w:eastAsia="Arial"/>
          <w:color w:val="333333"/>
          <w:sz w:val="19"/>
        </w:rPr>
        <w:t>AS</w:t>
      </w:r>
      <w:r>
        <w:rPr>
          <w:color w:val="333333"/>
          <w:sz w:val="19"/>
        </w:rPr>
        <w:t>使用的路由选择协议无关</w:t>
      </w:r>
      <w:r>
        <w:rPr>
          <w:rFonts w:ascii="Arial" w:eastAsia="Arial"/>
          <w:color w:val="333333"/>
          <w:sz w:val="19"/>
        </w:rPr>
        <w:t>.</w:t>
      </w:r>
      <w:r>
        <w:rPr>
          <w:color w:val="333333"/>
          <w:w w:val="105"/>
          <w:sz w:val="19"/>
        </w:rPr>
        <w:t>例</w:t>
      </w:r>
      <w:r>
        <w:rPr>
          <w:rFonts w:ascii="Arial" w:eastAsia="Arial"/>
          <w:color w:val="333333"/>
          <w:w w:val="105"/>
          <w:sz w:val="19"/>
        </w:rPr>
        <w:t>: RIP</w:t>
      </w:r>
      <w:r>
        <w:rPr>
          <w:color w:val="333333"/>
          <w:w w:val="105"/>
          <w:sz w:val="19"/>
        </w:rPr>
        <w:t>、</w:t>
      </w:r>
      <w:r>
        <w:rPr>
          <w:rFonts w:ascii="Arial" w:eastAsia="Arial"/>
          <w:color w:val="333333"/>
          <w:w w:val="105"/>
          <w:sz w:val="19"/>
        </w:rPr>
        <w:t>OSPF.</w:t>
      </w:r>
    </w:p>
    <w:p>
      <w:pPr>
        <w:pStyle w:val="11"/>
        <w:numPr>
          <w:ilvl w:val="0"/>
          <w:numId w:val="17"/>
        </w:numPr>
        <w:tabs>
          <w:tab w:val="left" w:pos="772"/>
        </w:tabs>
        <w:spacing w:before="0" w:after="0" w:line="334" w:lineRule="exact"/>
        <w:ind w:left="771" w:right="0" w:hanging="279"/>
        <w:jc w:val="left"/>
        <w:rPr>
          <w:rFonts w:ascii="Arial" w:eastAsia="Arial"/>
          <w:sz w:val="19"/>
        </w:rPr>
      </w:pPr>
      <w:r>
        <w:rPr>
          <w:color w:val="333333"/>
          <w:sz w:val="19"/>
        </w:rPr>
        <w:t>外部网关协议</w:t>
      </w:r>
      <w:r>
        <w:rPr>
          <w:rFonts w:ascii="Arial" w:eastAsia="Arial"/>
          <w:color w:val="333333"/>
          <w:sz w:val="19"/>
        </w:rPr>
        <w:t>(External</w:t>
      </w:r>
      <w:r>
        <w:rPr>
          <w:rFonts w:ascii="Arial" w:eastAsia="Arial"/>
          <w:color w:val="333333"/>
          <w:spacing w:val="35"/>
          <w:sz w:val="19"/>
        </w:rPr>
        <w:t xml:space="preserve"> </w:t>
      </w:r>
      <w:r>
        <w:rPr>
          <w:rFonts w:ascii="Arial" w:eastAsia="Arial"/>
          <w:color w:val="333333"/>
          <w:sz w:val="19"/>
        </w:rPr>
        <w:t>Gateway</w:t>
      </w:r>
      <w:r>
        <w:rPr>
          <w:rFonts w:ascii="Arial" w:eastAsia="Arial"/>
          <w:color w:val="333333"/>
          <w:spacing w:val="35"/>
          <w:sz w:val="19"/>
        </w:rPr>
        <w:t xml:space="preserve"> </w:t>
      </w:r>
      <w:r>
        <w:rPr>
          <w:rFonts w:ascii="Arial" w:eastAsia="Arial"/>
          <w:color w:val="333333"/>
          <w:sz w:val="19"/>
        </w:rPr>
        <w:t>Protocol,</w:t>
      </w:r>
      <w:r>
        <w:rPr>
          <w:rFonts w:ascii="Arial" w:eastAsia="Arial"/>
          <w:color w:val="333333"/>
          <w:spacing w:val="35"/>
          <w:sz w:val="19"/>
        </w:rPr>
        <w:t xml:space="preserve"> </w:t>
      </w:r>
      <w:r>
        <w:rPr>
          <w:rFonts w:ascii="Arial" w:eastAsia="Arial"/>
          <w:color w:val="333333"/>
          <w:sz w:val="19"/>
        </w:rPr>
        <w:t>EGP):</w:t>
      </w:r>
      <w:r>
        <w:rPr>
          <w:rFonts w:ascii="Arial" w:eastAsia="Arial"/>
          <w:color w:val="333333"/>
          <w:spacing w:val="35"/>
          <w:sz w:val="19"/>
        </w:rPr>
        <w:t xml:space="preserve"> </w:t>
      </w:r>
      <w:r>
        <w:rPr>
          <w:color w:val="333333"/>
          <w:sz w:val="19"/>
        </w:rPr>
        <w:t>连接不同</w:t>
      </w:r>
      <w:r>
        <w:rPr>
          <w:rFonts w:ascii="Arial" w:eastAsia="Arial"/>
          <w:color w:val="333333"/>
          <w:sz w:val="19"/>
        </w:rPr>
        <w:t>AS</w:t>
      </w:r>
      <w:r>
        <w:rPr>
          <w:color w:val="333333"/>
          <w:sz w:val="19"/>
        </w:rPr>
        <w:t>边界的路由器间交换信息的协议</w:t>
      </w:r>
      <w:r>
        <w:rPr>
          <w:rFonts w:ascii="Arial" w:eastAsia="Arial"/>
          <w:color w:val="333333"/>
          <w:spacing w:val="-10"/>
          <w:sz w:val="19"/>
        </w:rPr>
        <w:t>.</w:t>
      </w:r>
    </w:p>
    <w:p>
      <w:pPr>
        <w:pStyle w:val="6"/>
        <w:spacing w:before="0"/>
        <w:rPr>
          <w:rFonts w:ascii="Arial"/>
          <w:sz w:val="26"/>
        </w:rPr>
      </w:pPr>
    </w:p>
    <w:p>
      <w:pPr>
        <w:pStyle w:val="6"/>
        <w:spacing w:before="1"/>
        <w:rPr>
          <w:rFonts w:ascii="Arial"/>
          <w:sz w:val="23"/>
        </w:rPr>
      </w:pPr>
    </w:p>
    <w:p>
      <w:pPr>
        <w:pStyle w:val="5"/>
        <w:spacing w:before="0"/>
        <w:rPr>
          <w:rFonts w:ascii="Arial" w:eastAsia="Arial"/>
          <w:b w:val="0"/>
        </w:rPr>
      </w:pPr>
      <w:r>
        <w:rPr>
          <w:rFonts w:ascii="Arial" w:eastAsia="Arial"/>
          <w:b w:val="0"/>
          <w:color w:val="333333"/>
        </w:rPr>
        <w:t>[</w:t>
      </w:r>
      <w:r>
        <w:rPr>
          <w:color w:val="333333"/>
        </w:rPr>
        <w:t>向量距离路由算法</w:t>
      </w:r>
      <w:r>
        <w:rPr>
          <w:rFonts w:ascii="Arial" w:eastAsia="Arial"/>
          <w:b w:val="0"/>
          <w:color w:val="333333"/>
          <w:spacing w:val="-10"/>
        </w:rPr>
        <w:t>]</w:t>
      </w:r>
    </w:p>
    <w:p>
      <w:pPr>
        <w:pStyle w:val="11"/>
        <w:numPr>
          <w:ilvl w:val="0"/>
          <w:numId w:val="18"/>
        </w:numPr>
        <w:tabs>
          <w:tab w:val="left" w:pos="772"/>
        </w:tabs>
        <w:spacing w:before="100" w:after="0" w:line="240" w:lineRule="auto"/>
        <w:ind w:left="771" w:right="0" w:hanging="279"/>
        <w:jc w:val="left"/>
        <w:rPr>
          <w:rFonts w:ascii="Arial" w:eastAsia="Arial"/>
          <w:sz w:val="19"/>
        </w:rPr>
      </w:pPr>
      <w:r>
        <w:rPr>
          <w:color w:val="333333"/>
          <w:sz w:val="19"/>
        </w:rPr>
        <w:t>向量距离</w:t>
      </w:r>
      <w:r>
        <w:rPr>
          <w:rFonts w:ascii="Arial" w:eastAsia="Arial"/>
          <w:color w:val="333333"/>
          <w:sz w:val="19"/>
        </w:rPr>
        <w:t>(Vector-Distance,</w:t>
      </w:r>
      <w:r>
        <w:rPr>
          <w:rFonts w:ascii="Arial" w:eastAsia="Arial"/>
          <w:color w:val="333333"/>
          <w:spacing w:val="58"/>
          <w:sz w:val="19"/>
        </w:rPr>
        <w:t xml:space="preserve">  </w:t>
      </w:r>
      <w:r>
        <w:rPr>
          <w:rFonts w:ascii="Arial" w:eastAsia="Arial"/>
          <w:color w:val="333333"/>
          <w:sz w:val="19"/>
        </w:rPr>
        <w:t>V-D)</w:t>
      </w:r>
      <w:r>
        <w:rPr>
          <w:color w:val="333333"/>
          <w:sz w:val="19"/>
        </w:rPr>
        <w:t>路由算法也称</w:t>
      </w:r>
      <w:r>
        <w:rPr>
          <w:rFonts w:ascii="Arial" w:eastAsia="Arial"/>
          <w:color w:val="333333"/>
          <w:sz w:val="19"/>
        </w:rPr>
        <w:t>Bellman-Ford</w:t>
      </w:r>
      <w:r>
        <w:rPr>
          <w:color w:val="333333"/>
          <w:sz w:val="19"/>
        </w:rPr>
        <w:t>算法</w:t>
      </w:r>
      <w:r>
        <w:rPr>
          <w:rFonts w:ascii="Arial" w:eastAsia="Arial"/>
          <w:color w:val="333333"/>
          <w:spacing w:val="-10"/>
          <w:sz w:val="19"/>
        </w:rPr>
        <w:t>.</w:t>
      </w:r>
    </w:p>
    <w:p>
      <w:pPr>
        <w:pStyle w:val="11"/>
        <w:numPr>
          <w:ilvl w:val="0"/>
          <w:numId w:val="18"/>
        </w:numPr>
        <w:tabs>
          <w:tab w:val="left" w:pos="772"/>
        </w:tabs>
        <w:spacing w:before="115" w:after="0" w:line="240" w:lineRule="auto"/>
        <w:ind w:left="771" w:right="0" w:hanging="279"/>
        <w:jc w:val="left"/>
        <w:rPr>
          <w:rFonts w:ascii="Arial" w:eastAsia="Arial"/>
          <w:sz w:val="19"/>
        </w:rPr>
      </w:pPr>
      <w:r>
        <w:rPr>
          <w:color w:val="333333"/>
          <w:sz w:val="19"/>
        </w:rPr>
        <w:t>思想</w:t>
      </w:r>
      <w:r>
        <w:rPr>
          <w:rFonts w:ascii="Arial" w:eastAsia="Arial"/>
          <w:color w:val="333333"/>
          <w:spacing w:val="38"/>
          <w:sz w:val="19"/>
        </w:rPr>
        <w:t xml:space="preserve">: </w:t>
      </w:r>
      <w:r>
        <w:rPr>
          <w:color w:val="333333"/>
          <w:sz w:val="19"/>
        </w:rPr>
        <w:t>周期性地向相邻路由器告知本地路由器可到达的网络和到达该网络的距离</w:t>
      </w:r>
      <w:r>
        <w:rPr>
          <w:rFonts w:ascii="Arial" w:eastAsia="Arial"/>
          <w:color w:val="333333"/>
          <w:sz w:val="19"/>
        </w:rPr>
        <w:t>(</w:t>
      </w:r>
      <w:r>
        <w:rPr>
          <w:color w:val="333333"/>
          <w:sz w:val="19"/>
        </w:rPr>
        <w:t>跳数</w:t>
      </w:r>
      <w:r>
        <w:rPr>
          <w:rFonts w:ascii="Arial" w:eastAsia="Arial"/>
          <w:color w:val="333333"/>
          <w:spacing w:val="25"/>
          <w:sz w:val="19"/>
        </w:rPr>
        <w:t xml:space="preserve">), </w:t>
      </w:r>
      <w:r>
        <w:rPr>
          <w:color w:val="333333"/>
          <w:sz w:val="19"/>
        </w:rPr>
        <w:t>按最短路原则刷新路由表</w:t>
      </w:r>
      <w:r>
        <w:rPr>
          <w:rFonts w:ascii="Arial" w:eastAsia="Arial"/>
          <w:color w:val="333333"/>
          <w:spacing w:val="-10"/>
          <w:sz w:val="19"/>
        </w:rPr>
        <w:t>.</w:t>
      </w:r>
    </w:p>
    <w:p>
      <w:pPr>
        <w:pStyle w:val="11"/>
        <w:numPr>
          <w:ilvl w:val="0"/>
          <w:numId w:val="18"/>
        </w:numPr>
        <w:tabs>
          <w:tab w:val="left" w:pos="772"/>
          <w:tab w:val="left" w:pos="2318"/>
          <w:tab w:val="left" w:pos="2844"/>
          <w:tab w:val="left" w:pos="5920"/>
        </w:tabs>
        <w:spacing w:before="100" w:after="0" w:line="240" w:lineRule="auto"/>
        <w:ind w:left="771" w:right="0" w:hanging="279"/>
        <w:jc w:val="left"/>
        <w:rPr>
          <w:rFonts w:ascii="Arial" w:eastAsia="Arial"/>
          <w:sz w:val="19"/>
        </w:rPr>
      </w:pPr>
      <w:r>
        <w:pict>
          <v:group id="docshapegroup71" o:spid="_x0000_s1094" o:spt="203" style="position:absolute;left:0pt;margin-left:114.4pt;margin-top:8.5pt;height:12.05pt;width:30.8pt;mso-position-horizontal-relative:page;z-index:-251587584;mso-width-relative:page;mso-height-relative:page;" coordorigin="2288,171" coordsize="616,241">
            <o:lock v:ext="edit"/>
            <v:shape id="docshape72" o:spid="_x0000_s1095" o:spt="75" type="#_x0000_t75" style="position:absolute;left:2288;top:170;height:241;width:299;" filled="f" stroked="f" coordsize="21600,21600">
              <v:path/>
              <v:fill on="f" focussize="0,0"/>
              <v:stroke on="f"/>
              <v:imagedata r:id="rId211" o:title=""/>
              <o:lock v:ext="edit" aspectratio="t"/>
            </v:shape>
            <v:shape id="docshape73" o:spid="_x0000_s1096" o:spt="75" type="#_x0000_t75" style="position:absolute;left:2649;top:170;height:241;width:255;" filled="f" stroked="f" coordsize="21600,21600">
              <v:path/>
              <v:fill on="f" focussize="0,0"/>
              <v:stroke on="f"/>
              <v:imagedata r:id="rId212" o:title=""/>
              <o:lock v:ext="edit" aspectratio="t"/>
            </v:shape>
          </v:group>
        </w:pict>
      </w:r>
      <w:r>
        <w:drawing>
          <wp:anchor distT="0" distB="0" distL="0" distR="0" simplePos="0" relativeHeight="251728896" behindDoc="1" locked="0" layoutInCell="1" allowOverlap="1">
            <wp:simplePos x="0" y="0"/>
            <wp:positionH relativeFrom="page">
              <wp:posOffset>2084705</wp:posOffset>
            </wp:positionH>
            <wp:positionV relativeFrom="paragraph">
              <wp:posOffset>117475</wp:posOffset>
            </wp:positionV>
            <wp:extent cx="106680" cy="114300"/>
            <wp:effectExtent l="0" t="0" r="0" b="0"/>
            <wp:wrapNone/>
            <wp:docPr id="427" name="image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image209.png"/>
                    <pic:cNvPicPr>
                      <a:picLocks noChangeAspect="1"/>
                    </pic:cNvPicPr>
                  </pic:nvPicPr>
                  <pic:blipFill>
                    <a:blip r:embed="rId213" cstate="print"/>
                    <a:stretch>
                      <a:fillRect/>
                    </a:stretch>
                  </pic:blipFill>
                  <pic:spPr>
                    <a:xfrm>
                      <a:off x="0" y="0"/>
                      <a:ext cx="106615" cy="114281"/>
                    </a:xfrm>
                    <a:prstGeom prst="rect">
                      <a:avLst/>
                    </a:prstGeom>
                  </pic:spPr>
                </pic:pic>
              </a:graphicData>
            </a:graphic>
          </wp:anchor>
        </w:drawing>
      </w:r>
      <w:r>
        <w:drawing>
          <wp:anchor distT="0" distB="0" distL="0" distR="0" simplePos="0" relativeHeight="251729920" behindDoc="1" locked="0" layoutInCell="1" allowOverlap="1">
            <wp:simplePos x="0" y="0"/>
            <wp:positionH relativeFrom="page">
              <wp:posOffset>4025900</wp:posOffset>
            </wp:positionH>
            <wp:positionV relativeFrom="paragraph">
              <wp:posOffset>117475</wp:posOffset>
            </wp:positionV>
            <wp:extent cx="114935" cy="104775"/>
            <wp:effectExtent l="0" t="0" r="0" b="0"/>
            <wp:wrapNone/>
            <wp:docPr id="429" name="image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image210.png"/>
                    <pic:cNvPicPr>
                      <a:picLocks noChangeAspect="1"/>
                    </pic:cNvPicPr>
                  </pic:nvPicPr>
                  <pic:blipFill>
                    <a:blip r:embed="rId214" cstate="print"/>
                    <a:stretch>
                      <a:fillRect/>
                    </a:stretch>
                  </pic:blipFill>
                  <pic:spPr>
                    <a:xfrm>
                      <a:off x="0" y="0"/>
                      <a:ext cx="115079" cy="104819"/>
                    </a:xfrm>
                    <a:prstGeom prst="rect">
                      <a:avLst/>
                    </a:prstGeom>
                  </pic:spPr>
                </pic:pic>
              </a:graphicData>
            </a:graphic>
          </wp:anchor>
        </w:drawing>
      </w:r>
      <w:r>
        <w:rPr>
          <w:color w:val="333333"/>
          <w:sz w:val="19"/>
        </w:rPr>
        <w:t>路由向</w:t>
      </w:r>
      <w:r>
        <w:rPr>
          <w:color w:val="333333"/>
          <w:spacing w:val="-10"/>
          <w:sz w:val="19"/>
        </w:rPr>
        <w:t>量</w:t>
      </w:r>
      <w:r>
        <w:rPr>
          <w:color w:val="333333"/>
          <w:sz w:val="19"/>
        </w:rPr>
        <w:tab/>
      </w:r>
      <w:r>
        <w:rPr>
          <w:color w:val="333333"/>
          <w:sz w:val="19"/>
        </w:rPr>
        <w:t>中</w:t>
      </w:r>
      <w:r>
        <w:rPr>
          <w:rFonts w:ascii="Arial" w:eastAsia="Arial"/>
          <w:color w:val="333333"/>
          <w:spacing w:val="-10"/>
          <w:sz w:val="19"/>
        </w:rPr>
        <w:t>,</w:t>
      </w:r>
      <w:r>
        <w:rPr>
          <w:rFonts w:ascii="Arial" w:eastAsia="Arial"/>
          <w:color w:val="333333"/>
          <w:sz w:val="19"/>
        </w:rPr>
        <w:tab/>
      </w:r>
      <w:r>
        <w:rPr>
          <w:color w:val="333333"/>
          <w:sz w:val="19"/>
        </w:rPr>
        <w:t>表示该路由器到目的网络的地址</w:t>
      </w:r>
      <w:r>
        <w:rPr>
          <w:rFonts w:ascii="Arial" w:eastAsia="Arial"/>
          <w:color w:val="333333"/>
          <w:spacing w:val="-10"/>
          <w:sz w:val="19"/>
        </w:rPr>
        <w:t>,</w:t>
      </w:r>
      <w:r>
        <w:rPr>
          <w:rFonts w:ascii="Arial" w:eastAsia="Arial"/>
          <w:color w:val="333333"/>
          <w:sz w:val="19"/>
        </w:rPr>
        <w:tab/>
      </w:r>
      <w:r>
        <w:rPr>
          <w:color w:val="333333"/>
          <w:sz w:val="19"/>
        </w:rPr>
        <w:t>表示距离</w:t>
      </w:r>
      <w:r>
        <w:rPr>
          <w:rFonts w:ascii="Arial" w:eastAsia="Arial"/>
          <w:color w:val="333333"/>
          <w:sz w:val="19"/>
        </w:rPr>
        <w:t>(</w:t>
      </w:r>
      <w:r>
        <w:rPr>
          <w:color w:val="333333"/>
          <w:sz w:val="19"/>
        </w:rPr>
        <w:t>跳数</w:t>
      </w:r>
      <w:r>
        <w:rPr>
          <w:rFonts w:ascii="Arial" w:eastAsia="Arial"/>
          <w:color w:val="333333"/>
          <w:spacing w:val="-5"/>
          <w:sz w:val="19"/>
        </w:rPr>
        <w:t>).</w:t>
      </w:r>
    </w:p>
    <w:p>
      <w:pPr>
        <w:pStyle w:val="11"/>
        <w:numPr>
          <w:ilvl w:val="0"/>
          <w:numId w:val="18"/>
        </w:numPr>
        <w:tabs>
          <w:tab w:val="left" w:pos="772"/>
        </w:tabs>
        <w:spacing w:before="115" w:after="0" w:line="240" w:lineRule="auto"/>
        <w:ind w:left="771" w:right="0" w:hanging="279"/>
        <w:jc w:val="left"/>
        <w:rPr>
          <w:rFonts w:ascii="Arial" w:eastAsia="Arial"/>
          <w:sz w:val="19"/>
        </w:rPr>
      </w:pPr>
      <w:r>
        <w:rPr>
          <w:color w:val="333333"/>
          <w:sz w:val="19"/>
        </w:rPr>
        <w:t>过程</w:t>
      </w:r>
      <w:r>
        <w:rPr>
          <w:rFonts w:ascii="Arial" w:eastAsia="Arial"/>
          <w:color w:val="333333"/>
          <w:spacing w:val="-10"/>
          <w:sz w:val="19"/>
        </w:rPr>
        <w:t>:</w:t>
      </w:r>
    </w:p>
    <w:p>
      <w:pPr>
        <w:pStyle w:val="6"/>
        <w:ind w:left="696"/>
        <w:rPr>
          <w:rFonts w:ascii="Arial" w:hAnsi="Arial" w:eastAsia="Arial"/>
        </w:rPr>
      </w:pPr>
      <w:r>
        <w:rPr>
          <w:color w:val="333333"/>
          <w:spacing w:val="6"/>
        </w:rPr>
        <w:t>① 初</w:t>
      </w:r>
      <w:r>
        <w:rPr>
          <w:color w:val="333333"/>
        </w:rPr>
        <w:t>始化路由表</w:t>
      </w:r>
      <w:r>
        <w:rPr>
          <w:rFonts w:ascii="Arial" w:hAnsi="Arial" w:eastAsia="Arial"/>
          <w:color w:val="333333"/>
          <w:spacing w:val="-10"/>
        </w:rPr>
        <w:t>.</w:t>
      </w:r>
    </w:p>
    <w:p>
      <w:pPr>
        <w:pStyle w:val="6"/>
        <w:tabs>
          <w:tab w:val="left" w:pos="5551"/>
        </w:tabs>
        <w:ind w:left="696"/>
        <w:rPr>
          <w:rFonts w:ascii="Arial" w:hAnsi="Arial" w:eastAsia="Arial"/>
        </w:rPr>
      </w:pPr>
      <w:r>
        <w:drawing>
          <wp:anchor distT="0" distB="0" distL="0" distR="0" simplePos="0" relativeHeight="251729920" behindDoc="1" locked="0" layoutInCell="1" allowOverlap="1">
            <wp:simplePos x="0" y="0"/>
            <wp:positionH relativeFrom="page">
              <wp:posOffset>3845560</wp:posOffset>
            </wp:positionH>
            <wp:positionV relativeFrom="paragraph">
              <wp:posOffset>127000</wp:posOffset>
            </wp:positionV>
            <wp:extent cx="64135" cy="104775"/>
            <wp:effectExtent l="0" t="0" r="0" b="0"/>
            <wp:wrapNone/>
            <wp:docPr id="431" name="image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image211.png"/>
                    <pic:cNvPicPr>
                      <a:picLocks noChangeAspect="1"/>
                    </pic:cNvPicPr>
                  </pic:nvPicPr>
                  <pic:blipFill>
                    <a:blip r:embed="rId215" cstate="print"/>
                    <a:stretch>
                      <a:fillRect/>
                    </a:stretch>
                  </pic:blipFill>
                  <pic:spPr>
                    <a:xfrm>
                      <a:off x="0" y="0"/>
                      <a:ext cx="64187" cy="104687"/>
                    </a:xfrm>
                    <a:prstGeom prst="rect">
                      <a:avLst/>
                    </a:prstGeom>
                  </pic:spPr>
                </pic:pic>
              </a:graphicData>
            </a:graphic>
          </wp:anchor>
        </w:drawing>
      </w:r>
      <w:r>
        <w:rPr>
          <w:color w:val="333333"/>
        </w:rPr>
        <w:t>②</w:t>
      </w:r>
      <w:r>
        <w:rPr>
          <w:color w:val="333333"/>
          <w:spacing w:val="33"/>
        </w:rPr>
        <w:t xml:space="preserve"> </w:t>
      </w:r>
      <w:r>
        <w:rPr>
          <w:color w:val="333333"/>
        </w:rPr>
        <w:t>只包含与该路由器有直接相连的路由信息</w:t>
      </w:r>
      <w:r>
        <w:rPr>
          <w:rFonts w:ascii="Arial" w:hAnsi="Arial" w:eastAsia="Arial"/>
          <w:color w:val="333333"/>
        </w:rPr>
        <w:t>,</w:t>
      </w:r>
      <w:r>
        <w:rPr>
          <w:rFonts w:ascii="Arial" w:hAnsi="Arial" w:eastAsia="Arial"/>
          <w:color w:val="333333"/>
          <w:spacing w:val="36"/>
        </w:rPr>
        <w:t xml:space="preserve"> </w:t>
      </w:r>
      <w:r>
        <w:rPr>
          <w:color w:val="333333"/>
        </w:rPr>
        <w:t>距离都</w:t>
      </w:r>
      <w:r>
        <w:rPr>
          <w:color w:val="333333"/>
          <w:spacing w:val="-10"/>
        </w:rPr>
        <w:t>为</w:t>
      </w:r>
      <w:r>
        <w:rPr>
          <w:color w:val="333333"/>
        </w:rPr>
        <w:tab/>
      </w:r>
      <w:r>
        <w:rPr>
          <w:rFonts w:ascii="Arial" w:hAnsi="Arial" w:eastAsia="Arial"/>
          <w:color w:val="333333"/>
        </w:rPr>
        <w:t>,</w:t>
      </w:r>
      <w:r>
        <w:rPr>
          <w:rFonts w:ascii="Arial" w:hAnsi="Arial" w:eastAsia="Arial"/>
          <w:color w:val="333333"/>
          <w:spacing w:val="10"/>
        </w:rPr>
        <w:t xml:space="preserve"> </w:t>
      </w:r>
      <w:r>
        <w:rPr>
          <w:color w:val="333333"/>
        </w:rPr>
        <w:t>即本地路由</w:t>
      </w:r>
      <w:r>
        <w:rPr>
          <w:rFonts w:ascii="Arial" w:hAnsi="Arial" w:eastAsia="Arial"/>
          <w:color w:val="333333"/>
          <w:spacing w:val="-10"/>
        </w:rPr>
        <w:t>.</w:t>
      </w:r>
    </w:p>
    <w:p>
      <w:pPr>
        <w:pStyle w:val="6"/>
        <w:tabs>
          <w:tab w:val="left" w:pos="3957"/>
          <w:tab w:val="left" w:pos="5213"/>
        </w:tabs>
        <w:spacing w:before="115"/>
        <w:ind w:left="696"/>
        <w:rPr>
          <w:rFonts w:ascii="Arial" w:hAnsi="Arial" w:eastAsia="Arial"/>
        </w:rPr>
      </w:pPr>
      <w:r>
        <w:drawing>
          <wp:anchor distT="0" distB="0" distL="0" distR="0" simplePos="0" relativeHeight="251730944" behindDoc="1" locked="0" layoutInCell="1" allowOverlap="1">
            <wp:simplePos x="0" y="0"/>
            <wp:positionH relativeFrom="page">
              <wp:posOffset>2776220</wp:posOffset>
            </wp:positionH>
            <wp:positionV relativeFrom="paragraph">
              <wp:posOffset>127000</wp:posOffset>
            </wp:positionV>
            <wp:extent cx="120015" cy="104775"/>
            <wp:effectExtent l="0" t="0" r="0" b="0"/>
            <wp:wrapNone/>
            <wp:docPr id="433" name="image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image212.png"/>
                    <pic:cNvPicPr>
                      <a:picLocks noChangeAspect="1"/>
                    </pic:cNvPicPr>
                  </pic:nvPicPr>
                  <pic:blipFill>
                    <a:blip r:embed="rId216" cstate="print"/>
                    <a:stretch>
                      <a:fillRect/>
                    </a:stretch>
                  </pic:blipFill>
                  <pic:spPr>
                    <a:xfrm>
                      <a:off x="0" y="0"/>
                      <a:ext cx="119955" cy="104819"/>
                    </a:xfrm>
                    <a:prstGeom prst="rect">
                      <a:avLst/>
                    </a:prstGeom>
                  </pic:spPr>
                </pic:pic>
              </a:graphicData>
            </a:graphic>
          </wp:anchor>
        </w:drawing>
      </w:r>
      <w:r>
        <w:drawing>
          <wp:anchor distT="0" distB="0" distL="0" distR="0" simplePos="0" relativeHeight="251730944" behindDoc="1" locked="0" layoutInCell="1" allowOverlap="1">
            <wp:simplePos x="0" y="0"/>
            <wp:positionH relativeFrom="page">
              <wp:posOffset>3587115</wp:posOffset>
            </wp:positionH>
            <wp:positionV relativeFrom="paragraph">
              <wp:posOffset>127000</wp:posOffset>
            </wp:positionV>
            <wp:extent cx="109855" cy="104775"/>
            <wp:effectExtent l="0" t="0" r="0" b="0"/>
            <wp:wrapNone/>
            <wp:docPr id="435" name="image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image213.png"/>
                    <pic:cNvPicPr>
                      <a:picLocks noChangeAspect="1"/>
                    </pic:cNvPicPr>
                  </pic:nvPicPr>
                  <pic:blipFill>
                    <a:blip r:embed="rId217" cstate="print"/>
                    <a:stretch>
                      <a:fillRect/>
                    </a:stretch>
                  </pic:blipFill>
                  <pic:spPr>
                    <a:xfrm>
                      <a:off x="0" y="0"/>
                      <a:ext cx="109776" cy="104665"/>
                    </a:xfrm>
                    <a:prstGeom prst="rect">
                      <a:avLst/>
                    </a:prstGeom>
                  </pic:spPr>
                </pic:pic>
              </a:graphicData>
            </a:graphic>
          </wp:anchor>
        </w:drawing>
      </w:r>
      <w:r>
        <w:drawing>
          <wp:anchor distT="0" distB="0" distL="0" distR="0" simplePos="0" relativeHeight="251731968" behindDoc="1" locked="0" layoutInCell="1" allowOverlap="1">
            <wp:simplePos x="0" y="0"/>
            <wp:positionH relativeFrom="page">
              <wp:posOffset>4262120</wp:posOffset>
            </wp:positionH>
            <wp:positionV relativeFrom="paragraph">
              <wp:posOffset>165100</wp:posOffset>
            </wp:positionV>
            <wp:extent cx="80010" cy="66675"/>
            <wp:effectExtent l="0" t="0" r="0" b="0"/>
            <wp:wrapNone/>
            <wp:docPr id="437" name="image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image214.png"/>
                    <pic:cNvPicPr>
                      <a:picLocks noChangeAspect="1"/>
                    </pic:cNvPicPr>
                  </pic:nvPicPr>
                  <pic:blipFill>
                    <a:blip r:embed="rId218" cstate="print"/>
                    <a:stretch>
                      <a:fillRect/>
                    </a:stretch>
                  </pic:blipFill>
                  <pic:spPr>
                    <a:xfrm>
                      <a:off x="0" y="0"/>
                      <a:ext cx="79897" cy="66801"/>
                    </a:xfrm>
                    <a:prstGeom prst="rect">
                      <a:avLst/>
                    </a:prstGeom>
                  </pic:spPr>
                </pic:pic>
              </a:graphicData>
            </a:graphic>
          </wp:anchor>
        </w:drawing>
      </w:r>
      <w:r>
        <w:rPr>
          <w:color w:val="333333"/>
        </w:rPr>
        <w:t>③</w:t>
      </w:r>
      <w:r>
        <w:rPr>
          <w:color w:val="333333"/>
          <w:spacing w:val="21"/>
        </w:rPr>
        <w:t xml:space="preserve"> </w:t>
      </w:r>
      <w:r>
        <w:rPr>
          <w:color w:val="333333"/>
        </w:rPr>
        <w:t>更新路由表</w:t>
      </w:r>
      <w:r>
        <w:rPr>
          <w:rFonts w:ascii="Arial" w:hAnsi="Arial" w:eastAsia="Arial"/>
          <w:color w:val="333333"/>
        </w:rPr>
        <w:t>,</w:t>
      </w:r>
      <w:r>
        <w:rPr>
          <w:rFonts w:ascii="Arial" w:hAnsi="Arial" w:eastAsia="Arial"/>
          <w:color w:val="333333"/>
          <w:spacing w:val="24"/>
        </w:rPr>
        <w:t xml:space="preserve"> </w:t>
      </w:r>
      <w:r>
        <w:rPr>
          <w:color w:val="333333"/>
        </w:rPr>
        <w:t>若得到信息</w:t>
      </w:r>
      <w:r>
        <w:rPr>
          <w:rFonts w:ascii="Arial" w:hAnsi="Arial" w:eastAsia="Arial"/>
          <w:color w:val="333333"/>
        </w:rPr>
        <w:t>"</w:t>
      </w:r>
      <w:r>
        <w:rPr>
          <w:color w:val="333333"/>
        </w:rPr>
        <w:t>路由</w:t>
      </w:r>
      <w:r>
        <w:rPr>
          <w:color w:val="333333"/>
          <w:spacing w:val="-10"/>
        </w:rPr>
        <w:t>器</w:t>
      </w:r>
      <w:r>
        <w:rPr>
          <w:color w:val="333333"/>
        </w:rPr>
        <w:tab/>
      </w:r>
      <w:r>
        <w:rPr>
          <w:color w:val="333333"/>
        </w:rPr>
        <w:t>到目的网</w:t>
      </w:r>
      <w:r>
        <w:rPr>
          <w:color w:val="333333"/>
          <w:spacing w:val="-10"/>
        </w:rPr>
        <w:t>络</w:t>
      </w:r>
      <w:r>
        <w:rPr>
          <w:color w:val="333333"/>
        </w:rPr>
        <w:tab/>
      </w:r>
      <w:r>
        <w:rPr>
          <w:color w:val="333333"/>
        </w:rPr>
        <w:t>的距离为</w:t>
      </w:r>
      <w:r>
        <w:rPr>
          <w:color w:val="333333"/>
          <w:spacing w:val="46"/>
        </w:rPr>
        <w:t xml:space="preserve">  </w:t>
      </w:r>
      <w:r>
        <w:rPr>
          <w:rFonts w:ascii="Arial" w:hAnsi="Arial" w:eastAsia="Arial"/>
          <w:color w:val="333333"/>
          <w:spacing w:val="-5"/>
        </w:rPr>
        <w:t>":</w:t>
      </w:r>
    </w:p>
    <w:p>
      <w:pPr>
        <w:pStyle w:val="11"/>
        <w:numPr>
          <w:ilvl w:val="1"/>
          <w:numId w:val="18"/>
        </w:numPr>
        <w:tabs>
          <w:tab w:val="left" w:pos="1115"/>
          <w:tab w:val="left" w:pos="2956"/>
          <w:tab w:val="left" w:pos="5092"/>
        </w:tabs>
        <w:spacing w:before="100" w:after="0" w:line="240" w:lineRule="auto"/>
        <w:ind w:left="1114" w:right="0" w:hanging="216"/>
        <w:jc w:val="left"/>
        <w:rPr>
          <w:rFonts w:ascii="Arial" w:eastAsia="Arial"/>
          <w:sz w:val="19"/>
        </w:rPr>
      </w:pPr>
      <w:r>
        <w:drawing>
          <wp:anchor distT="0" distB="0" distL="0" distR="0" simplePos="0" relativeHeight="251731968" behindDoc="1" locked="0" layoutInCell="1" allowOverlap="1">
            <wp:simplePos x="0" y="0"/>
            <wp:positionH relativeFrom="page">
              <wp:posOffset>2157730</wp:posOffset>
            </wp:positionH>
            <wp:positionV relativeFrom="paragraph">
              <wp:posOffset>117475</wp:posOffset>
            </wp:positionV>
            <wp:extent cx="109855" cy="104775"/>
            <wp:effectExtent l="0" t="0" r="0" b="0"/>
            <wp:wrapNone/>
            <wp:docPr id="439" name="image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image215.png"/>
                    <pic:cNvPicPr>
                      <a:picLocks noChangeAspect="1"/>
                    </pic:cNvPicPr>
                  </pic:nvPicPr>
                  <pic:blipFill>
                    <a:blip r:embed="rId219" cstate="print"/>
                    <a:stretch>
                      <a:fillRect/>
                    </a:stretch>
                  </pic:blipFill>
                  <pic:spPr>
                    <a:xfrm>
                      <a:off x="0" y="0"/>
                      <a:ext cx="109776" cy="104665"/>
                    </a:xfrm>
                    <a:prstGeom prst="rect">
                      <a:avLst/>
                    </a:prstGeom>
                  </pic:spPr>
                </pic:pic>
              </a:graphicData>
            </a:graphic>
          </wp:anchor>
        </w:drawing>
      </w:r>
      <w:r>
        <w:drawing>
          <wp:anchor distT="0" distB="0" distL="0" distR="0" simplePos="0" relativeHeight="251732992" behindDoc="1" locked="0" layoutInCell="1" allowOverlap="1">
            <wp:simplePos x="0" y="0"/>
            <wp:positionH relativeFrom="page">
              <wp:posOffset>3510915</wp:posOffset>
            </wp:positionH>
            <wp:positionV relativeFrom="paragraph">
              <wp:posOffset>117475</wp:posOffset>
            </wp:positionV>
            <wp:extent cx="109855" cy="104775"/>
            <wp:effectExtent l="0" t="0" r="0" b="0"/>
            <wp:wrapNone/>
            <wp:docPr id="441" name="image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image215.png"/>
                    <pic:cNvPicPr>
                      <a:picLocks noChangeAspect="1"/>
                    </pic:cNvPicPr>
                  </pic:nvPicPr>
                  <pic:blipFill>
                    <a:blip r:embed="rId219" cstate="print"/>
                    <a:stretch>
                      <a:fillRect/>
                    </a:stretch>
                  </pic:blipFill>
                  <pic:spPr>
                    <a:xfrm>
                      <a:off x="0" y="0"/>
                      <a:ext cx="109776" cy="104665"/>
                    </a:xfrm>
                    <a:prstGeom prst="rect">
                      <a:avLst/>
                    </a:prstGeom>
                  </pic:spPr>
                </pic:pic>
              </a:graphicData>
            </a:graphic>
          </wp:anchor>
        </w:drawing>
      </w:r>
      <w:r>
        <w:rPr>
          <w:color w:val="333333"/>
          <w:sz w:val="19"/>
        </w:rPr>
        <w:t>若原路由表中无</w:t>
      </w:r>
      <w:r>
        <w:rPr>
          <w:color w:val="333333"/>
          <w:spacing w:val="-10"/>
          <w:sz w:val="19"/>
        </w:rPr>
        <w:t>到</w:t>
      </w:r>
      <w:r>
        <w:rPr>
          <w:color w:val="333333"/>
          <w:sz w:val="19"/>
        </w:rPr>
        <w:tab/>
      </w:r>
      <w:r>
        <w:rPr>
          <w:color w:val="333333"/>
          <w:sz w:val="19"/>
        </w:rPr>
        <w:t>的表项</w:t>
      </w:r>
      <w:r>
        <w:rPr>
          <w:rFonts w:ascii="Arial" w:eastAsia="Arial"/>
          <w:color w:val="333333"/>
          <w:sz w:val="19"/>
        </w:rPr>
        <w:t>,</w:t>
      </w:r>
      <w:r>
        <w:rPr>
          <w:rFonts w:ascii="Arial" w:eastAsia="Arial"/>
          <w:color w:val="333333"/>
          <w:spacing w:val="22"/>
          <w:sz w:val="19"/>
        </w:rPr>
        <w:t xml:space="preserve"> </w:t>
      </w:r>
      <w:r>
        <w:rPr>
          <w:color w:val="333333"/>
          <w:sz w:val="19"/>
        </w:rPr>
        <w:t>则增加一个</w:t>
      </w:r>
      <w:r>
        <w:rPr>
          <w:color w:val="333333"/>
          <w:spacing w:val="-10"/>
          <w:sz w:val="19"/>
        </w:rPr>
        <w:t>到</w:t>
      </w:r>
      <w:r>
        <w:rPr>
          <w:color w:val="333333"/>
          <w:sz w:val="19"/>
        </w:rPr>
        <w:tab/>
      </w:r>
      <w:r>
        <w:rPr>
          <w:color w:val="333333"/>
          <w:sz w:val="19"/>
        </w:rPr>
        <w:t>的表项</w:t>
      </w:r>
      <w:r>
        <w:rPr>
          <w:rFonts w:ascii="Arial" w:eastAsia="Arial"/>
          <w:color w:val="333333"/>
          <w:spacing w:val="-10"/>
          <w:sz w:val="19"/>
        </w:rPr>
        <w:t>.</w:t>
      </w:r>
    </w:p>
    <w:p>
      <w:pPr>
        <w:pStyle w:val="11"/>
        <w:numPr>
          <w:ilvl w:val="1"/>
          <w:numId w:val="18"/>
        </w:numPr>
        <w:tabs>
          <w:tab w:val="left" w:pos="1165"/>
          <w:tab w:val="left" w:pos="3005"/>
          <w:tab w:val="left" w:pos="3971"/>
          <w:tab w:val="left" w:pos="5024"/>
          <w:tab w:val="left" w:pos="5500"/>
          <w:tab w:val="left" w:pos="6589"/>
          <w:tab w:val="left" w:pos="8133"/>
          <w:tab w:val="left" w:pos="9293"/>
        </w:tabs>
        <w:spacing w:before="115" w:after="0" w:line="342" w:lineRule="exact"/>
        <w:ind w:left="1164" w:right="0" w:hanging="266"/>
        <w:jc w:val="left"/>
        <w:rPr>
          <w:sz w:val="19"/>
        </w:rPr>
      </w:pPr>
      <w:r>
        <w:drawing>
          <wp:anchor distT="0" distB="0" distL="0" distR="0" simplePos="0" relativeHeight="251732992" behindDoc="1" locked="0" layoutInCell="1" allowOverlap="1">
            <wp:simplePos x="0" y="0"/>
            <wp:positionH relativeFrom="page">
              <wp:posOffset>2186305</wp:posOffset>
            </wp:positionH>
            <wp:positionV relativeFrom="paragraph">
              <wp:posOffset>127000</wp:posOffset>
            </wp:positionV>
            <wp:extent cx="109855" cy="104775"/>
            <wp:effectExtent l="0" t="0" r="0" b="0"/>
            <wp:wrapNone/>
            <wp:docPr id="443" name="image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image215.png"/>
                    <pic:cNvPicPr>
                      <a:picLocks noChangeAspect="1"/>
                    </pic:cNvPicPr>
                  </pic:nvPicPr>
                  <pic:blipFill>
                    <a:blip r:embed="rId219" cstate="print"/>
                    <a:stretch>
                      <a:fillRect/>
                    </a:stretch>
                  </pic:blipFill>
                  <pic:spPr>
                    <a:xfrm>
                      <a:off x="0" y="0"/>
                      <a:ext cx="109776" cy="104665"/>
                    </a:xfrm>
                    <a:prstGeom prst="rect">
                      <a:avLst/>
                    </a:prstGeom>
                  </pic:spPr>
                </pic:pic>
              </a:graphicData>
            </a:graphic>
          </wp:anchor>
        </w:drawing>
      </w:r>
      <w:r>
        <w:drawing>
          <wp:anchor distT="0" distB="0" distL="0" distR="0" simplePos="0" relativeHeight="251734016" behindDoc="1" locked="0" layoutInCell="1" allowOverlap="1">
            <wp:simplePos x="0" y="0"/>
            <wp:positionH relativeFrom="page">
              <wp:posOffset>3476625</wp:posOffset>
            </wp:positionH>
            <wp:positionV relativeFrom="paragraph">
              <wp:posOffset>127000</wp:posOffset>
            </wp:positionV>
            <wp:extent cx="96520" cy="104775"/>
            <wp:effectExtent l="0" t="0" r="0" b="0"/>
            <wp:wrapNone/>
            <wp:docPr id="445" name="image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age216.png"/>
                    <pic:cNvPicPr>
                      <a:picLocks noChangeAspect="1"/>
                    </pic:cNvPicPr>
                  </pic:nvPicPr>
                  <pic:blipFill>
                    <a:blip r:embed="rId220" cstate="print"/>
                    <a:stretch>
                      <a:fillRect/>
                    </a:stretch>
                  </pic:blipFill>
                  <pic:spPr>
                    <a:xfrm>
                      <a:off x="0" y="0"/>
                      <a:ext cx="96308" cy="104819"/>
                    </a:xfrm>
                    <a:prstGeom prst="rect">
                      <a:avLst/>
                    </a:prstGeom>
                  </pic:spPr>
                </pic:pic>
              </a:graphicData>
            </a:graphic>
          </wp:anchor>
        </w:drawing>
      </w:r>
      <w:r>
        <w:drawing>
          <wp:anchor distT="0" distB="0" distL="0" distR="0" simplePos="0" relativeHeight="251734016" behindDoc="1" locked="0" layoutInCell="1" allowOverlap="1">
            <wp:simplePos x="0" y="0"/>
            <wp:positionH relativeFrom="page">
              <wp:posOffset>2785745</wp:posOffset>
            </wp:positionH>
            <wp:positionV relativeFrom="paragraph">
              <wp:posOffset>127000</wp:posOffset>
            </wp:positionV>
            <wp:extent cx="120015" cy="104775"/>
            <wp:effectExtent l="0" t="0" r="0" b="0"/>
            <wp:wrapNone/>
            <wp:docPr id="447" name="image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212.png"/>
                    <pic:cNvPicPr>
                      <a:picLocks noChangeAspect="1"/>
                    </pic:cNvPicPr>
                  </pic:nvPicPr>
                  <pic:blipFill>
                    <a:blip r:embed="rId216" cstate="print"/>
                    <a:stretch>
                      <a:fillRect/>
                    </a:stretch>
                  </pic:blipFill>
                  <pic:spPr>
                    <a:xfrm>
                      <a:off x="0" y="0"/>
                      <a:ext cx="119955" cy="104819"/>
                    </a:xfrm>
                    <a:prstGeom prst="rect">
                      <a:avLst/>
                    </a:prstGeom>
                  </pic:spPr>
                </pic:pic>
              </a:graphicData>
            </a:graphic>
          </wp:anchor>
        </w:drawing>
      </w:r>
      <w:r>
        <w:drawing>
          <wp:anchor distT="0" distB="0" distL="0" distR="0" simplePos="0" relativeHeight="251735040" behindDoc="1" locked="0" layoutInCell="1" allowOverlap="1">
            <wp:simplePos x="0" y="0"/>
            <wp:positionH relativeFrom="page">
              <wp:posOffset>3768090</wp:posOffset>
            </wp:positionH>
            <wp:positionV relativeFrom="paragraph">
              <wp:posOffset>127000</wp:posOffset>
            </wp:positionV>
            <wp:extent cx="109855" cy="104775"/>
            <wp:effectExtent l="0" t="0" r="0" b="0"/>
            <wp:wrapNone/>
            <wp:docPr id="449" name="image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image215.png"/>
                    <pic:cNvPicPr>
                      <a:picLocks noChangeAspect="1"/>
                    </pic:cNvPicPr>
                  </pic:nvPicPr>
                  <pic:blipFill>
                    <a:blip r:embed="rId219" cstate="print"/>
                    <a:stretch>
                      <a:fillRect/>
                    </a:stretch>
                  </pic:blipFill>
                  <pic:spPr>
                    <a:xfrm>
                      <a:off x="0" y="0"/>
                      <a:ext cx="109776" cy="104665"/>
                    </a:xfrm>
                    <a:prstGeom prst="rect">
                      <a:avLst/>
                    </a:prstGeom>
                  </pic:spPr>
                </pic:pic>
              </a:graphicData>
            </a:graphic>
          </wp:anchor>
        </w:drawing>
      </w:r>
      <w:r>
        <w:drawing>
          <wp:anchor distT="0" distB="0" distL="0" distR="0" simplePos="0" relativeHeight="251735040" behindDoc="1" locked="0" layoutInCell="1" allowOverlap="1">
            <wp:simplePos x="0" y="0"/>
            <wp:positionH relativeFrom="page">
              <wp:posOffset>4443095</wp:posOffset>
            </wp:positionH>
            <wp:positionV relativeFrom="paragraph">
              <wp:posOffset>165100</wp:posOffset>
            </wp:positionV>
            <wp:extent cx="127000" cy="66675"/>
            <wp:effectExtent l="0" t="0" r="0" b="0"/>
            <wp:wrapNone/>
            <wp:docPr id="451" name="image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image217.png"/>
                    <pic:cNvPicPr>
                      <a:picLocks noChangeAspect="1"/>
                    </pic:cNvPicPr>
                  </pic:nvPicPr>
                  <pic:blipFill>
                    <a:blip r:embed="rId221" cstate="print"/>
                    <a:stretch>
                      <a:fillRect/>
                    </a:stretch>
                  </pic:blipFill>
                  <pic:spPr>
                    <a:xfrm>
                      <a:off x="0" y="0"/>
                      <a:ext cx="126997" cy="66801"/>
                    </a:xfrm>
                    <a:prstGeom prst="rect">
                      <a:avLst/>
                    </a:prstGeom>
                  </pic:spPr>
                </pic:pic>
              </a:graphicData>
            </a:graphic>
          </wp:anchor>
        </w:drawing>
      </w:r>
      <w:r>
        <w:drawing>
          <wp:anchor distT="0" distB="0" distL="0" distR="0" simplePos="0" relativeHeight="251736064" behindDoc="1" locked="0" layoutInCell="1" allowOverlap="1">
            <wp:simplePos x="0" y="0"/>
            <wp:positionH relativeFrom="page">
              <wp:posOffset>4872355</wp:posOffset>
            </wp:positionH>
            <wp:positionV relativeFrom="paragraph">
              <wp:posOffset>161290</wp:posOffset>
            </wp:positionV>
            <wp:extent cx="126365" cy="69215"/>
            <wp:effectExtent l="0" t="0" r="0" b="0"/>
            <wp:wrapNone/>
            <wp:docPr id="453" name="image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image218.png"/>
                    <pic:cNvPicPr>
                      <a:picLocks noChangeAspect="1"/>
                    </pic:cNvPicPr>
                  </pic:nvPicPr>
                  <pic:blipFill>
                    <a:blip r:embed="rId222" cstate="print"/>
                    <a:stretch>
                      <a:fillRect/>
                    </a:stretch>
                  </pic:blipFill>
                  <pic:spPr>
                    <a:xfrm>
                      <a:off x="0" y="0"/>
                      <a:ext cx="126429" cy="69352"/>
                    </a:xfrm>
                    <a:prstGeom prst="rect">
                      <a:avLst/>
                    </a:prstGeom>
                  </pic:spPr>
                </pic:pic>
              </a:graphicData>
            </a:graphic>
          </wp:anchor>
        </w:drawing>
      </w:r>
      <w:r>
        <w:drawing>
          <wp:anchor distT="0" distB="0" distL="0" distR="0" simplePos="0" relativeHeight="251736064" behindDoc="1" locked="0" layoutInCell="1" allowOverlap="1">
            <wp:simplePos x="0" y="0"/>
            <wp:positionH relativeFrom="page">
              <wp:posOffset>5056505</wp:posOffset>
            </wp:positionH>
            <wp:positionV relativeFrom="paragraph">
              <wp:posOffset>146685</wp:posOffset>
            </wp:positionV>
            <wp:extent cx="92710" cy="88900"/>
            <wp:effectExtent l="0" t="0" r="0" b="0"/>
            <wp:wrapNone/>
            <wp:docPr id="455" name="image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age219.png"/>
                    <pic:cNvPicPr>
                      <a:picLocks noChangeAspect="1"/>
                    </pic:cNvPicPr>
                  </pic:nvPicPr>
                  <pic:blipFill>
                    <a:blip r:embed="rId223" cstate="print"/>
                    <a:stretch>
                      <a:fillRect/>
                    </a:stretch>
                  </pic:blipFill>
                  <pic:spPr>
                    <a:xfrm>
                      <a:off x="0" y="0"/>
                      <a:ext cx="92503" cy="88665"/>
                    </a:xfrm>
                    <a:prstGeom prst="rect">
                      <a:avLst/>
                    </a:prstGeom>
                  </pic:spPr>
                </pic:pic>
              </a:graphicData>
            </a:graphic>
          </wp:anchor>
        </w:drawing>
      </w:r>
      <w:r>
        <w:drawing>
          <wp:anchor distT="0" distB="0" distL="0" distR="0" simplePos="0" relativeHeight="251737088" behindDoc="1" locked="0" layoutInCell="1" allowOverlap="1">
            <wp:simplePos x="0" y="0"/>
            <wp:positionH relativeFrom="page">
              <wp:posOffset>5207000</wp:posOffset>
            </wp:positionH>
            <wp:positionV relativeFrom="paragraph">
              <wp:posOffset>161290</wp:posOffset>
            </wp:positionV>
            <wp:extent cx="84455" cy="69215"/>
            <wp:effectExtent l="0" t="0" r="0" b="0"/>
            <wp:wrapNone/>
            <wp:docPr id="457" name="image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image220.png"/>
                    <pic:cNvPicPr>
                      <a:picLocks noChangeAspect="1"/>
                    </pic:cNvPicPr>
                  </pic:nvPicPr>
                  <pic:blipFill>
                    <a:blip r:embed="rId224" cstate="print"/>
                    <a:stretch>
                      <a:fillRect/>
                    </a:stretch>
                  </pic:blipFill>
                  <pic:spPr>
                    <a:xfrm>
                      <a:off x="0" y="0"/>
                      <a:ext cx="84538" cy="69352"/>
                    </a:xfrm>
                    <a:prstGeom prst="rect">
                      <a:avLst/>
                    </a:prstGeom>
                  </pic:spPr>
                </pic:pic>
              </a:graphicData>
            </a:graphic>
          </wp:anchor>
        </w:drawing>
      </w:r>
      <w:r>
        <w:drawing>
          <wp:anchor distT="0" distB="0" distL="0" distR="0" simplePos="0" relativeHeight="251737088" behindDoc="1" locked="0" layoutInCell="1" allowOverlap="1">
            <wp:simplePos x="0" y="0"/>
            <wp:positionH relativeFrom="page">
              <wp:posOffset>5336540</wp:posOffset>
            </wp:positionH>
            <wp:positionV relativeFrom="paragraph">
              <wp:posOffset>139700</wp:posOffset>
            </wp:positionV>
            <wp:extent cx="100330" cy="101600"/>
            <wp:effectExtent l="0" t="0" r="0" b="0"/>
            <wp:wrapNone/>
            <wp:docPr id="459"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age221.png"/>
                    <pic:cNvPicPr>
                      <a:picLocks noChangeAspect="1"/>
                    </pic:cNvPicPr>
                  </pic:nvPicPr>
                  <pic:blipFill>
                    <a:blip r:embed="rId225" cstate="print"/>
                    <a:stretch>
                      <a:fillRect/>
                    </a:stretch>
                  </pic:blipFill>
                  <pic:spPr>
                    <a:xfrm>
                      <a:off x="0" y="0"/>
                      <a:ext cx="100644" cy="101659"/>
                    </a:xfrm>
                    <a:prstGeom prst="rect">
                      <a:avLst/>
                    </a:prstGeom>
                  </pic:spPr>
                </pic:pic>
              </a:graphicData>
            </a:graphic>
          </wp:anchor>
        </w:drawing>
      </w:r>
      <w:r>
        <w:pict>
          <v:shape id="docshape74" o:spid="_x0000_s1097" style="position:absolute;left:0pt;margin-left:432.45pt;margin-top:10pt;height:8.05pt;width:4.1pt;mso-position-horizontal-relative:page;z-index:-251578368;mso-width-relative:page;mso-height-relative:page;" fillcolor="#333333" filled="t" stroked="f" coordorigin="8649,201" coordsize="82,161" path="m8699,201l8696,201,8695,201,8694,201,8692,203,8654,216,8649,216,8649,227,8654,227,8659,227,8680,222,8680,346,8679,347,8678,348,8677,349,8677,349,8676,349,8674,349,8673,350,8670,350,8668,350,8650,350,8650,361,8653,361,8656,361,8669,360,8712,360,8725,361,8728,361,8731,361,8731,350,8718,350,8713,350,8701,274,8701,202,8700,201,8699,201xe">
            <v:path arrowok="t"/>
            <v:fill on="t" focussize="0,0"/>
            <v:stroke on="f"/>
            <v:imagedata o:title=""/>
            <o:lock v:ext="edit"/>
          </v:shape>
        </w:pict>
      </w:r>
      <w:r>
        <w:drawing>
          <wp:anchor distT="0" distB="0" distL="0" distR="0" simplePos="0" relativeHeight="251738112" behindDoc="1" locked="0" layoutInCell="1" allowOverlap="1">
            <wp:simplePos x="0" y="0"/>
            <wp:positionH relativeFrom="page">
              <wp:posOffset>6179185</wp:posOffset>
            </wp:positionH>
            <wp:positionV relativeFrom="paragraph">
              <wp:posOffset>127000</wp:posOffset>
            </wp:positionV>
            <wp:extent cx="109855" cy="104775"/>
            <wp:effectExtent l="0" t="0" r="0" b="0"/>
            <wp:wrapNone/>
            <wp:docPr id="461" name="image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image222.png"/>
                    <pic:cNvPicPr>
                      <a:picLocks noChangeAspect="1"/>
                    </pic:cNvPicPr>
                  </pic:nvPicPr>
                  <pic:blipFill>
                    <a:blip r:embed="rId226" cstate="print"/>
                    <a:stretch>
                      <a:fillRect/>
                    </a:stretch>
                  </pic:blipFill>
                  <pic:spPr>
                    <a:xfrm>
                      <a:off x="0" y="0"/>
                      <a:ext cx="109776" cy="104665"/>
                    </a:xfrm>
                    <a:prstGeom prst="rect">
                      <a:avLst/>
                    </a:prstGeom>
                  </pic:spPr>
                </pic:pic>
              </a:graphicData>
            </a:graphic>
          </wp:anchor>
        </w:drawing>
      </w:r>
      <w:r>
        <w:rPr>
          <w:color w:val="333333"/>
          <w:sz w:val="19"/>
        </w:rPr>
        <w:t>若原路由表中有</w:t>
      </w:r>
      <w:r>
        <w:rPr>
          <w:color w:val="333333"/>
          <w:spacing w:val="-10"/>
          <w:sz w:val="19"/>
        </w:rPr>
        <w:t>到</w:t>
      </w:r>
      <w:r>
        <w:rPr>
          <w:color w:val="333333"/>
          <w:sz w:val="19"/>
        </w:rPr>
        <w:tab/>
      </w:r>
      <w:r>
        <w:rPr>
          <w:color w:val="333333"/>
          <w:sz w:val="19"/>
        </w:rPr>
        <w:t>的表项</w:t>
      </w:r>
      <w:r>
        <w:rPr>
          <w:rFonts w:ascii="Arial" w:eastAsia="Arial"/>
          <w:color w:val="333333"/>
          <w:spacing w:val="-10"/>
          <w:sz w:val="19"/>
        </w:rPr>
        <w:t>"</w:t>
      </w:r>
      <w:r>
        <w:rPr>
          <w:rFonts w:ascii="Arial" w:eastAsia="Arial"/>
          <w:color w:val="333333"/>
          <w:sz w:val="19"/>
        </w:rPr>
        <w:tab/>
      </w:r>
      <w:r>
        <w:rPr>
          <w:color w:val="333333"/>
          <w:sz w:val="19"/>
        </w:rPr>
        <w:t>经路由</w:t>
      </w:r>
      <w:r>
        <w:rPr>
          <w:color w:val="333333"/>
          <w:spacing w:val="-10"/>
          <w:sz w:val="19"/>
        </w:rPr>
        <w:t>器</w:t>
      </w:r>
      <w:r>
        <w:rPr>
          <w:color w:val="333333"/>
          <w:sz w:val="19"/>
        </w:rPr>
        <w:tab/>
      </w:r>
      <w:r>
        <w:rPr>
          <w:color w:val="333333"/>
          <w:spacing w:val="-10"/>
          <w:sz w:val="19"/>
        </w:rPr>
        <w:t>到</w:t>
      </w:r>
      <w:r>
        <w:rPr>
          <w:color w:val="333333"/>
          <w:sz w:val="19"/>
        </w:rPr>
        <w:tab/>
      </w:r>
      <w:r>
        <w:rPr>
          <w:color w:val="333333"/>
          <w:sz w:val="19"/>
        </w:rPr>
        <w:t>的距离</w:t>
      </w:r>
      <w:r>
        <w:rPr>
          <w:color w:val="333333"/>
          <w:spacing w:val="-10"/>
          <w:sz w:val="19"/>
        </w:rPr>
        <w:t>为</w:t>
      </w:r>
      <w:r>
        <w:rPr>
          <w:color w:val="333333"/>
          <w:sz w:val="19"/>
        </w:rPr>
        <w:tab/>
      </w:r>
      <w:r>
        <w:rPr>
          <w:rFonts w:ascii="Arial" w:eastAsia="Arial"/>
          <w:color w:val="333333"/>
          <w:sz w:val="19"/>
        </w:rPr>
        <w:t>",</w:t>
      </w:r>
      <w:r>
        <w:rPr>
          <w:rFonts w:ascii="Arial" w:eastAsia="Arial"/>
          <w:color w:val="333333"/>
          <w:spacing w:val="1"/>
          <w:sz w:val="19"/>
        </w:rPr>
        <w:t xml:space="preserve"> </w:t>
      </w:r>
      <w:r>
        <w:rPr>
          <w:color w:val="333333"/>
          <w:spacing w:val="-10"/>
          <w:sz w:val="19"/>
        </w:rPr>
        <w:t>且</w:t>
      </w:r>
      <w:r>
        <w:rPr>
          <w:color w:val="333333"/>
          <w:sz w:val="19"/>
        </w:rPr>
        <w:tab/>
      </w:r>
      <w:r>
        <w:rPr>
          <w:rFonts w:ascii="Arial" w:eastAsia="Arial"/>
          <w:color w:val="333333"/>
          <w:sz w:val="19"/>
        </w:rPr>
        <w:t>,</w:t>
      </w:r>
      <w:r>
        <w:rPr>
          <w:rFonts w:ascii="Arial" w:eastAsia="Arial"/>
          <w:color w:val="333333"/>
          <w:spacing w:val="3"/>
          <w:sz w:val="19"/>
        </w:rPr>
        <w:t xml:space="preserve"> </w:t>
      </w:r>
      <w:r>
        <w:rPr>
          <w:color w:val="333333"/>
          <w:sz w:val="19"/>
        </w:rPr>
        <w:t>则更新</w:t>
      </w:r>
      <w:r>
        <w:rPr>
          <w:color w:val="333333"/>
          <w:spacing w:val="-10"/>
          <w:sz w:val="19"/>
        </w:rPr>
        <w:t>到</w:t>
      </w:r>
      <w:r>
        <w:rPr>
          <w:color w:val="333333"/>
          <w:sz w:val="19"/>
        </w:rPr>
        <w:tab/>
      </w:r>
      <w:r>
        <w:rPr>
          <w:color w:val="333333"/>
          <w:sz w:val="19"/>
        </w:rPr>
        <w:t>的下一跳路</w:t>
      </w:r>
      <w:r>
        <w:rPr>
          <w:color w:val="333333"/>
          <w:spacing w:val="-10"/>
          <w:sz w:val="19"/>
        </w:rPr>
        <w:t>由</w:t>
      </w:r>
    </w:p>
    <w:p>
      <w:pPr>
        <w:pStyle w:val="6"/>
        <w:tabs>
          <w:tab w:val="left" w:pos="601"/>
        </w:tabs>
        <w:spacing w:before="0" w:line="308" w:lineRule="exact"/>
        <w:ind w:left="103"/>
        <w:rPr>
          <w:rFonts w:ascii="Arial" w:eastAsia="Arial"/>
        </w:rPr>
      </w:pPr>
      <w:r>
        <w:drawing>
          <wp:anchor distT="0" distB="0" distL="0" distR="0" simplePos="0" relativeHeight="251739136" behindDoc="1" locked="0" layoutInCell="1" allowOverlap="1">
            <wp:simplePos x="0" y="0"/>
            <wp:positionH relativeFrom="page">
              <wp:posOffset>641985</wp:posOffset>
            </wp:positionH>
            <wp:positionV relativeFrom="paragraph">
              <wp:posOffset>27305</wp:posOffset>
            </wp:positionV>
            <wp:extent cx="128905" cy="104775"/>
            <wp:effectExtent l="0" t="0" r="0" b="0"/>
            <wp:wrapNone/>
            <wp:docPr id="463" name="image2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image223.png"/>
                    <pic:cNvPicPr>
                      <a:picLocks noChangeAspect="1"/>
                    </pic:cNvPicPr>
                  </pic:nvPicPr>
                  <pic:blipFill>
                    <a:blip r:embed="rId227" cstate="print"/>
                    <a:stretch>
                      <a:fillRect/>
                    </a:stretch>
                  </pic:blipFill>
                  <pic:spPr>
                    <a:xfrm>
                      <a:off x="0" y="0"/>
                      <a:ext cx="129182" cy="104819"/>
                    </a:xfrm>
                    <a:prstGeom prst="rect">
                      <a:avLst/>
                    </a:prstGeom>
                  </pic:spPr>
                </pic:pic>
              </a:graphicData>
            </a:graphic>
          </wp:anchor>
        </w:drawing>
      </w:r>
      <w:r>
        <w:rPr>
          <w:color w:val="333333"/>
          <w:spacing w:val="-10"/>
        </w:rPr>
        <w:t>为</w:t>
      </w:r>
      <w:r>
        <w:rPr>
          <w:color w:val="333333"/>
        </w:rPr>
        <w:tab/>
      </w:r>
      <w:r>
        <w:rPr>
          <w:rFonts w:ascii="Arial" w:eastAsia="Arial"/>
          <w:color w:val="333333"/>
          <w:spacing w:val="-10"/>
        </w:rPr>
        <w:t>.</w:t>
      </w:r>
    </w:p>
    <w:p>
      <w:pPr>
        <w:pStyle w:val="11"/>
        <w:numPr>
          <w:ilvl w:val="0"/>
          <w:numId w:val="18"/>
        </w:numPr>
        <w:tabs>
          <w:tab w:val="left" w:pos="772"/>
          <w:tab w:val="left" w:pos="2084"/>
        </w:tabs>
        <w:spacing w:before="100" w:after="0" w:line="240" w:lineRule="auto"/>
        <w:ind w:left="771" w:right="0" w:hanging="279"/>
        <w:jc w:val="left"/>
        <w:rPr>
          <w:rFonts w:ascii="Arial" w:eastAsia="Arial"/>
          <w:sz w:val="19"/>
        </w:rPr>
      </w:pPr>
      <w:r>
        <w:drawing>
          <wp:anchor distT="0" distB="0" distL="0" distR="0" simplePos="0" relativeHeight="251739136" behindDoc="1" locked="0" layoutInCell="1" allowOverlap="1">
            <wp:simplePos x="0" y="0"/>
            <wp:positionH relativeFrom="page">
              <wp:posOffset>1574800</wp:posOffset>
            </wp:positionH>
            <wp:positionV relativeFrom="paragraph">
              <wp:posOffset>117475</wp:posOffset>
            </wp:positionV>
            <wp:extent cx="132080" cy="104775"/>
            <wp:effectExtent l="0" t="0" r="0" b="0"/>
            <wp:wrapNone/>
            <wp:docPr id="465" name="image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image224.png"/>
                    <pic:cNvPicPr>
                      <a:picLocks noChangeAspect="1"/>
                    </pic:cNvPicPr>
                  </pic:nvPicPr>
                  <pic:blipFill>
                    <a:blip r:embed="rId228" cstate="print"/>
                    <a:stretch>
                      <a:fillRect/>
                    </a:stretch>
                  </pic:blipFill>
                  <pic:spPr>
                    <a:xfrm>
                      <a:off x="0" y="0"/>
                      <a:ext cx="132033" cy="104791"/>
                    </a:xfrm>
                    <a:prstGeom prst="rect">
                      <a:avLst/>
                    </a:prstGeom>
                  </pic:spPr>
                </pic:pic>
              </a:graphicData>
            </a:graphic>
          </wp:anchor>
        </w:drawing>
      </w:r>
      <w:r>
        <w:rPr>
          <w:color w:val="333333"/>
          <w:sz w:val="19"/>
        </w:rPr>
        <w:t>最大跳数</w:t>
      </w:r>
      <w:r>
        <w:rPr>
          <w:color w:val="333333"/>
          <w:spacing w:val="-10"/>
          <w:sz w:val="19"/>
        </w:rPr>
        <w:t>为</w:t>
      </w:r>
      <w:r>
        <w:rPr>
          <w:color w:val="333333"/>
          <w:sz w:val="19"/>
        </w:rPr>
        <w:tab/>
      </w:r>
      <w:r>
        <w:rPr>
          <w:rFonts w:ascii="Arial" w:eastAsia="Arial"/>
          <w:color w:val="333333"/>
          <w:spacing w:val="-10"/>
          <w:sz w:val="19"/>
        </w:rPr>
        <w:t>.</w:t>
      </w:r>
    </w:p>
    <w:p>
      <w:pPr>
        <w:pStyle w:val="6"/>
        <w:spacing w:before="0"/>
        <w:rPr>
          <w:rFonts w:ascii="Arial"/>
          <w:sz w:val="20"/>
        </w:rPr>
      </w:pPr>
    </w:p>
    <w:p>
      <w:pPr>
        <w:pStyle w:val="6"/>
        <w:spacing w:before="1"/>
        <w:rPr>
          <w:rFonts w:ascii="Arial"/>
          <w:sz w:val="24"/>
        </w:rPr>
      </w:pPr>
    </w:p>
    <w:p>
      <w:pPr>
        <w:pStyle w:val="6"/>
        <w:tabs>
          <w:tab w:val="left" w:pos="7244"/>
        </w:tabs>
        <w:spacing w:before="58"/>
        <w:ind w:left="493"/>
        <w:rPr>
          <w:rFonts w:ascii="Arial" w:eastAsia="Arial"/>
        </w:rPr>
      </w:pPr>
      <w:r>
        <w:pict>
          <v:group id="docshapegroup75" o:spid="_x0000_s1098" o:spt="203" style="position:absolute;left:0pt;margin-left:360.5pt;margin-top:6.4pt;height:12.05pt;width:30.8pt;mso-position-horizontal-relative:page;z-index:-251576320;mso-width-relative:page;mso-height-relative:page;" coordorigin="7210,129" coordsize="616,241">
            <o:lock v:ext="edit"/>
            <v:shape id="docshape76" o:spid="_x0000_s1099" o:spt="75" type="#_x0000_t75" style="position:absolute;left:7210;top:128;height:241;width:299;" filled="f" stroked="f" coordsize="21600,21600">
              <v:path/>
              <v:fill on="f" focussize="0,0"/>
              <v:stroke on="f"/>
              <v:imagedata r:id="rId211" o:title=""/>
              <o:lock v:ext="edit" aspectratio="t"/>
            </v:shape>
            <v:shape id="docshape77" o:spid="_x0000_s1100" o:spt="75" type="#_x0000_t75" style="position:absolute;left:7571;top:128;height:241;width:255;" filled="f" stroked="f" coordsize="21600,21600">
              <v:path/>
              <v:fill on="f" focussize="0,0"/>
              <v:stroke on="f"/>
              <v:imagedata r:id="rId212" o:title=""/>
              <o:lock v:ext="edit" aspectratio="t"/>
            </v:shape>
          </v:group>
        </w:pict>
      </w:r>
      <w:r>
        <w:rPr>
          <w:rFonts w:ascii="Arial" w:eastAsia="Arial"/>
          <w:color w:val="333333"/>
        </w:rPr>
        <w:t>[</w:t>
      </w:r>
      <w:r>
        <w:rPr>
          <w:b/>
          <w:color w:val="333333"/>
        </w:rPr>
        <w:t>例</w:t>
      </w:r>
      <w:r>
        <w:rPr>
          <w:rFonts w:ascii="Arial" w:eastAsia="Arial"/>
          <w:color w:val="333333"/>
        </w:rPr>
        <w:t>]</w:t>
      </w:r>
      <w:r>
        <w:rPr>
          <w:rFonts w:ascii="Arial" w:eastAsia="Arial"/>
          <w:color w:val="333333"/>
          <w:spacing w:val="59"/>
        </w:rPr>
        <w:t xml:space="preserve"> </w:t>
      </w:r>
      <w:r>
        <w:rPr>
          <w:color w:val="333333"/>
        </w:rPr>
        <w:t>如下图是一个</w:t>
      </w:r>
      <w:r>
        <w:rPr>
          <w:rFonts w:ascii="Arial" w:eastAsia="Arial"/>
          <w:color w:val="333333"/>
        </w:rPr>
        <w:t>AS.</w:t>
      </w:r>
      <w:r>
        <w:rPr>
          <w:rFonts w:ascii="Arial" w:eastAsia="Arial"/>
          <w:color w:val="333333"/>
          <w:spacing w:val="4"/>
        </w:rPr>
        <w:t xml:space="preserve"> </w:t>
      </w:r>
      <w:r>
        <w:rPr>
          <w:color w:val="333333"/>
        </w:rPr>
        <w:t>表</w:t>
      </w:r>
      <w:r>
        <w:rPr>
          <w:rFonts w:ascii="Arial" w:eastAsia="Arial"/>
          <w:color w:val="333333"/>
        </w:rPr>
        <w:t>(a)</w:t>
      </w:r>
      <w:r>
        <w:rPr>
          <w:color w:val="333333"/>
        </w:rPr>
        <w:t>是更新前</w:t>
      </w:r>
      <w:r>
        <w:rPr>
          <w:color w:val="333333"/>
          <w:spacing w:val="14"/>
        </w:rPr>
        <w:t xml:space="preserve"> </w:t>
      </w:r>
      <w:r>
        <w:rPr>
          <w:color w:val="333333"/>
          <w:position w:val="-2"/>
        </w:rPr>
        <w:drawing>
          <wp:inline distT="0" distB="0" distL="0" distR="0">
            <wp:extent cx="151765" cy="123825"/>
            <wp:effectExtent l="0" t="0" r="0" b="0"/>
            <wp:docPr id="467" name="image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image225.png"/>
                    <pic:cNvPicPr>
                      <a:picLocks noChangeAspect="1"/>
                    </pic:cNvPicPr>
                  </pic:nvPicPr>
                  <pic:blipFill>
                    <a:blip r:embed="rId229" cstate="print"/>
                    <a:stretch>
                      <a:fillRect/>
                    </a:stretch>
                  </pic:blipFill>
                  <pic:spPr>
                    <a:xfrm>
                      <a:off x="0" y="0"/>
                      <a:ext cx="152196" cy="123840"/>
                    </a:xfrm>
                    <a:prstGeom prst="rect">
                      <a:avLst/>
                    </a:prstGeom>
                  </pic:spPr>
                </pic:pic>
              </a:graphicData>
            </a:graphic>
          </wp:inline>
        </w:drawing>
      </w:r>
      <w:r>
        <w:rPr>
          <w:rFonts w:ascii="Times New Roman" w:eastAsia="Times New Roman"/>
          <w:color w:val="333333"/>
          <w:spacing w:val="36"/>
        </w:rPr>
        <w:t xml:space="preserve"> </w:t>
      </w:r>
      <w:r>
        <w:rPr>
          <w:color w:val="333333"/>
        </w:rPr>
        <w:t>的路由表</w:t>
      </w:r>
      <w:r>
        <w:rPr>
          <w:rFonts w:ascii="Arial" w:eastAsia="Arial"/>
          <w:color w:val="333333"/>
        </w:rPr>
        <w:t>,</w:t>
      </w:r>
      <w:r>
        <w:rPr>
          <w:rFonts w:ascii="Arial" w:eastAsia="Arial"/>
          <w:color w:val="333333"/>
          <w:spacing w:val="3"/>
        </w:rPr>
        <w:t xml:space="preserve"> </w:t>
      </w:r>
      <w:r>
        <w:rPr>
          <w:color w:val="333333"/>
        </w:rPr>
        <w:t>表</w:t>
      </w:r>
      <w:r>
        <w:rPr>
          <w:rFonts w:ascii="Arial" w:eastAsia="Arial"/>
          <w:color w:val="333333"/>
        </w:rPr>
        <w:t>(b)</w:t>
      </w:r>
      <w:r>
        <w:rPr>
          <w:color w:val="333333"/>
        </w:rPr>
        <w:t>是</w:t>
      </w:r>
      <w:r>
        <w:rPr>
          <w:color w:val="333333"/>
          <w:spacing w:val="2"/>
        </w:rPr>
        <w:t xml:space="preserve"> </w:t>
      </w:r>
      <w:r>
        <w:rPr>
          <w:color w:val="333333"/>
          <w:position w:val="-2"/>
        </w:rPr>
        <w:drawing>
          <wp:inline distT="0" distB="0" distL="0" distR="0">
            <wp:extent cx="162560" cy="123825"/>
            <wp:effectExtent l="0" t="0" r="0" b="0"/>
            <wp:docPr id="469" name="image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image226.png"/>
                    <pic:cNvPicPr>
                      <a:picLocks noChangeAspect="1"/>
                    </pic:cNvPicPr>
                  </pic:nvPicPr>
                  <pic:blipFill>
                    <a:blip r:embed="rId230" cstate="print"/>
                    <a:stretch>
                      <a:fillRect/>
                    </a:stretch>
                  </pic:blipFill>
                  <pic:spPr>
                    <a:xfrm>
                      <a:off x="0" y="0"/>
                      <a:ext cx="163006" cy="123840"/>
                    </a:xfrm>
                    <a:prstGeom prst="rect">
                      <a:avLst/>
                    </a:prstGeom>
                  </pic:spPr>
                </pic:pic>
              </a:graphicData>
            </a:graphic>
          </wp:inline>
        </w:drawing>
      </w:r>
      <w:r>
        <w:rPr>
          <w:rFonts w:ascii="Times New Roman" w:eastAsia="Times New Roman"/>
          <w:color w:val="333333"/>
          <w:spacing w:val="42"/>
        </w:rPr>
        <w:t xml:space="preserve"> </w:t>
      </w:r>
      <w:r>
        <w:rPr>
          <w:color w:val="333333"/>
        </w:rPr>
        <w:t>发送</w:t>
      </w:r>
      <w:r>
        <w:rPr>
          <w:color w:val="333333"/>
          <w:spacing w:val="-10"/>
        </w:rPr>
        <w:t>的</w:t>
      </w:r>
      <w:r>
        <w:rPr>
          <w:color w:val="333333"/>
        </w:rPr>
        <w:tab/>
      </w:r>
      <w:r>
        <w:rPr>
          <w:color w:val="333333"/>
        </w:rPr>
        <w:t>报文</w:t>
      </w:r>
      <w:r>
        <w:rPr>
          <w:rFonts w:ascii="Arial" w:eastAsia="Arial"/>
          <w:color w:val="333333"/>
        </w:rPr>
        <w:t>,</w:t>
      </w:r>
      <w:r>
        <w:rPr>
          <w:rFonts w:ascii="Arial" w:eastAsia="Arial"/>
          <w:color w:val="333333"/>
          <w:spacing w:val="6"/>
        </w:rPr>
        <w:t xml:space="preserve"> </w:t>
      </w:r>
      <w:r>
        <w:rPr>
          <w:color w:val="333333"/>
        </w:rPr>
        <w:t>求</w:t>
      </w:r>
      <w:r>
        <w:rPr>
          <w:color w:val="333333"/>
          <w:spacing w:val="18"/>
        </w:rPr>
        <w:t xml:space="preserve"> </w:t>
      </w:r>
      <w:r>
        <w:rPr>
          <w:color w:val="333333"/>
          <w:position w:val="-2"/>
        </w:rPr>
        <w:drawing>
          <wp:inline distT="0" distB="0" distL="0" distR="0">
            <wp:extent cx="160020" cy="123825"/>
            <wp:effectExtent l="0" t="0" r="0" b="0"/>
            <wp:docPr id="471" name="image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image227.png"/>
                    <pic:cNvPicPr>
                      <a:picLocks noChangeAspect="1"/>
                    </pic:cNvPicPr>
                  </pic:nvPicPr>
                  <pic:blipFill>
                    <a:blip r:embed="rId231" cstate="print"/>
                    <a:stretch>
                      <a:fillRect/>
                    </a:stretch>
                  </pic:blipFill>
                  <pic:spPr>
                    <a:xfrm>
                      <a:off x="0" y="0"/>
                      <a:ext cx="160651" cy="123840"/>
                    </a:xfrm>
                    <a:prstGeom prst="rect">
                      <a:avLst/>
                    </a:prstGeom>
                  </pic:spPr>
                </pic:pic>
              </a:graphicData>
            </a:graphic>
          </wp:inline>
        </w:drawing>
      </w:r>
      <w:r>
        <w:rPr>
          <w:rFonts w:ascii="Times New Roman" w:eastAsia="Times New Roman"/>
          <w:color w:val="333333"/>
          <w:spacing w:val="25"/>
        </w:rPr>
        <w:t xml:space="preserve"> </w:t>
      </w:r>
      <w:r>
        <w:rPr>
          <w:color w:val="333333"/>
        </w:rPr>
        <w:t>更新后的路由表</w:t>
      </w:r>
      <w:r>
        <w:rPr>
          <w:rFonts w:ascii="Arial" w:eastAsia="Arial"/>
          <w:color w:val="333333"/>
          <w:spacing w:val="-10"/>
        </w:rPr>
        <w:t>.</w:t>
      </w:r>
    </w:p>
    <w:p>
      <w:pPr>
        <w:pStyle w:val="6"/>
        <w:spacing w:before="6"/>
        <w:rPr>
          <w:rFonts w:ascii="Arial"/>
          <w:sz w:val="10"/>
        </w:rPr>
      </w:pPr>
      <w:r>
        <w:drawing>
          <wp:anchor distT="0" distB="0" distL="0" distR="0" simplePos="0" relativeHeight="251660288" behindDoc="0" locked="0" layoutInCell="1" allowOverlap="1">
            <wp:simplePos x="0" y="0"/>
            <wp:positionH relativeFrom="page">
              <wp:posOffset>1584960</wp:posOffset>
            </wp:positionH>
            <wp:positionV relativeFrom="paragraph">
              <wp:posOffset>91440</wp:posOffset>
            </wp:positionV>
            <wp:extent cx="4470400" cy="2513330"/>
            <wp:effectExtent l="0" t="0" r="0" b="0"/>
            <wp:wrapTopAndBottom/>
            <wp:docPr id="473" name="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228.png"/>
                    <pic:cNvPicPr>
                      <a:picLocks noChangeAspect="1"/>
                    </pic:cNvPicPr>
                  </pic:nvPicPr>
                  <pic:blipFill>
                    <a:blip r:embed="rId232" cstate="print"/>
                    <a:stretch>
                      <a:fillRect/>
                    </a:stretch>
                  </pic:blipFill>
                  <pic:spPr>
                    <a:xfrm>
                      <a:off x="0" y="0"/>
                      <a:ext cx="4470233" cy="2513647"/>
                    </a:xfrm>
                    <a:prstGeom prst="rect">
                      <a:avLst/>
                    </a:prstGeom>
                  </pic:spPr>
                </pic:pic>
              </a:graphicData>
            </a:graphic>
          </wp:anchor>
        </w:drawing>
      </w:r>
    </w:p>
    <w:p>
      <w:pPr>
        <w:spacing w:after="0"/>
        <w:rPr>
          <w:rFonts w:ascii="Arial"/>
          <w:sz w:val="10"/>
        </w:rPr>
        <w:sectPr>
          <w:pgSz w:w="11900" w:h="16840"/>
          <w:pgMar w:top="460" w:right="660" w:bottom="340" w:left="660" w:header="188" w:footer="151" w:gutter="0"/>
          <w:cols w:space="720" w:num="1"/>
        </w:sectPr>
      </w:pPr>
    </w:p>
    <w:p>
      <w:pPr>
        <w:pStyle w:val="6"/>
        <w:spacing w:before="62"/>
        <w:ind w:left="493"/>
        <w:rPr>
          <w:rFonts w:ascii="Arial" w:eastAsia="Arial"/>
        </w:rPr>
      </w:pPr>
      <w:r>
        <w:rPr>
          <w:rFonts w:ascii="Arial" w:eastAsia="Arial"/>
          <w:color w:val="333333"/>
        </w:rPr>
        <w:t>[</w:t>
      </w:r>
      <w:r>
        <w:rPr>
          <w:b/>
          <w:color w:val="333333"/>
        </w:rPr>
        <w:t>解</w:t>
      </w:r>
      <w:r>
        <w:rPr>
          <w:rFonts w:ascii="Arial" w:eastAsia="Arial"/>
          <w:color w:val="333333"/>
          <w:spacing w:val="18"/>
        </w:rPr>
        <w:t xml:space="preserve">]  </w:t>
      </w:r>
      <w:r>
        <w:rPr>
          <w:color w:val="333333"/>
        </w:rPr>
        <w:t>箭头标记的三项需更新</w:t>
      </w:r>
      <w:r>
        <w:rPr>
          <w:rFonts w:ascii="Arial" w:eastAsia="Arial"/>
          <w:color w:val="333333"/>
          <w:spacing w:val="-10"/>
        </w:rPr>
        <w:t>.</w:t>
      </w:r>
    </w:p>
    <w:p>
      <w:pPr>
        <w:pStyle w:val="6"/>
        <w:spacing w:before="0"/>
        <w:rPr>
          <w:rFonts w:ascii="Arial"/>
          <w:sz w:val="26"/>
        </w:rPr>
      </w:pPr>
    </w:p>
    <w:p>
      <w:pPr>
        <w:pStyle w:val="6"/>
        <w:spacing w:before="1"/>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路由信息协议</w:t>
      </w:r>
      <w:r>
        <w:rPr>
          <w:rFonts w:ascii="Arial" w:eastAsia="Arial"/>
          <w:color w:val="333333"/>
          <w:spacing w:val="-10"/>
          <w:sz w:val="19"/>
        </w:rPr>
        <w:t>]</w:t>
      </w:r>
    </w:p>
    <w:p>
      <w:pPr>
        <w:pStyle w:val="11"/>
        <w:numPr>
          <w:ilvl w:val="0"/>
          <w:numId w:val="19"/>
        </w:numPr>
        <w:tabs>
          <w:tab w:val="left" w:pos="772"/>
        </w:tabs>
        <w:spacing w:before="135" w:after="0" w:line="206" w:lineRule="auto"/>
        <w:ind w:left="103" w:right="273" w:firstLine="390"/>
        <w:jc w:val="left"/>
        <w:rPr>
          <w:rFonts w:ascii="Arial" w:eastAsia="Arial"/>
          <w:sz w:val="19"/>
        </w:rPr>
      </w:pPr>
      <w:r>
        <w:rPr>
          <w:color w:val="333333"/>
          <w:sz w:val="19"/>
        </w:rPr>
        <w:t>路由信息协议</w:t>
      </w:r>
      <w:r>
        <w:rPr>
          <w:rFonts w:ascii="Arial" w:eastAsia="Arial"/>
          <w:color w:val="333333"/>
          <w:sz w:val="19"/>
        </w:rPr>
        <w:t>(Routing</w:t>
      </w:r>
      <w:r>
        <w:rPr>
          <w:rFonts w:ascii="Arial" w:eastAsia="Arial"/>
          <w:color w:val="333333"/>
          <w:spacing w:val="36"/>
          <w:sz w:val="19"/>
        </w:rPr>
        <w:t xml:space="preserve"> </w:t>
      </w:r>
      <w:r>
        <w:rPr>
          <w:rFonts w:ascii="Arial" w:eastAsia="Arial"/>
          <w:color w:val="333333"/>
          <w:sz w:val="19"/>
        </w:rPr>
        <w:t>Information</w:t>
      </w:r>
      <w:r>
        <w:rPr>
          <w:rFonts w:ascii="Arial" w:eastAsia="Arial"/>
          <w:color w:val="333333"/>
          <w:spacing w:val="36"/>
          <w:sz w:val="19"/>
        </w:rPr>
        <w:t xml:space="preserve"> </w:t>
      </w:r>
      <w:r>
        <w:rPr>
          <w:rFonts w:ascii="Arial" w:eastAsia="Arial"/>
          <w:color w:val="333333"/>
          <w:sz w:val="19"/>
        </w:rPr>
        <w:t>Protocol,</w:t>
      </w:r>
      <w:r>
        <w:rPr>
          <w:rFonts w:ascii="Arial" w:eastAsia="Arial"/>
          <w:color w:val="333333"/>
          <w:spacing w:val="36"/>
          <w:sz w:val="19"/>
        </w:rPr>
        <w:t xml:space="preserve"> </w:t>
      </w:r>
      <w:r>
        <w:rPr>
          <w:rFonts w:ascii="Arial" w:eastAsia="Arial"/>
          <w:color w:val="333333"/>
          <w:sz w:val="19"/>
        </w:rPr>
        <w:t>RIP)</w:t>
      </w:r>
      <w:r>
        <w:rPr>
          <w:color w:val="333333"/>
          <w:sz w:val="19"/>
        </w:rPr>
        <w:t>在向量距离路由选择算法的基础上</w:t>
      </w:r>
      <w:r>
        <w:rPr>
          <w:rFonts w:ascii="Arial" w:eastAsia="Arial"/>
          <w:color w:val="333333"/>
          <w:spacing w:val="18"/>
          <w:sz w:val="19"/>
        </w:rPr>
        <w:t xml:space="preserve">, </w:t>
      </w:r>
      <w:r>
        <w:rPr>
          <w:color w:val="333333"/>
          <w:sz w:val="19"/>
        </w:rPr>
        <w:t>规定了</w:t>
      </w:r>
      <w:r>
        <w:rPr>
          <w:rFonts w:ascii="Arial" w:eastAsia="Arial"/>
          <w:color w:val="333333"/>
          <w:sz w:val="19"/>
        </w:rPr>
        <w:t>AS</w:t>
      </w:r>
      <w:r>
        <w:rPr>
          <w:color w:val="333333"/>
          <w:sz w:val="19"/>
        </w:rPr>
        <w:t>内部路由器间的</w:t>
      </w:r>
      <w:r>
        <w:rPr>
          <w:color w:val="333333"/>
          <w:spacing w:val="-2"/>
          <w:w w:val="105"/>
          <w:sz w:val="19"/>
        </w:rPr>
        <w:t>路由信息交互格式和错误处理方式</w:t>
      </w:r>
      <w:r>
        <w:rPr>
          <w:rFonts w:ascii="Arial" w:eastAsia="Arial"/>
          <w:color w:val="333333"/>
          <w:spacing w:val="-2"/>
          <w:w w:val="105"/>
          <w:sz w:val="19"/>
        </w:rPr>
        <w:t xml:space="preserve">, </w:t>
      </w:r>
      <w:r>
        <w:rPr>
          <w:color w:val="333333"/>
          <w:spacing w:val="-2"/>
          <w:w w:val="105"/>
          <w:sz w:val="19"/>
        </w:rPr>
        <w:t>设置了周期更新定时器、延迟定时器、超时定时器、清除定时器</w:t>
      </w:r>
      <w:r>
        <w:rPr>
          <w:rFonts w:ascii="Arial" w:eastAsia="Arial"/>
          <w:color w:val="333333"/>
          <w:spacing w:val="-2"/>
          <w:w w:val="105"/>
          <w:sz w:val="19"/>
        </w:rPr>
        <w:t>.</w:t>
      </w:r>
    </w:p>
    <w:p>
      <w:pPr>
        <w:pStyle w:val="11"/>
        <w:numPr>
          <w:ilvl w:val="0"/>
          <w:numId w:val="19"/>
        </w:numPr>
        <w:tabs>
          <w:tab w:val="left" w:pos="772"/>
          <w:tab w:val="left" w:pos="2431"/>
        </w:tabs>
        <w:spacing w:before="128" w:after="0" w:line="240" w:lineRule="auto"/>
        <w:ind w:left="771" w:right="0" w:hanging="279"/>
        <w:jc w:val="left"/>
        <w:rPr>
          <w:rFonts w:ascii="Arial" w:eastAsia="Arial"/>
          <w:sz w:val="19"/>
        </w:rPr>
      </w:pPr>
      <w:r>
        <w:drawing>
          <wp:anchor distT="0" distB="0" distL="0" distR="0" simplePos="0" relativeHeight="251741184" behindDoc="1" locked="0" layoutInCell="1" allowOverlap="1">
            <wp:simplePos x="0" y="0"/>
            <wp:positionH relativeFrom="page">
              <wp:posOffset>1692910</wp:posOffset>
            </wp:positionH>
            <wp:positionV relativeFrom="paragraph">
              <wp:posOffset>135255</wp:posOffset>
            </wp:positionV>
            <wp:extent cx="138430" cy="104775"/>
            <wp:effectExtent l="0" t="0" r="0" b="0"/>
            <wp:wrapNone/>
            <wp:docPr id="475" name="image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229.png"/>
                    <pic:cNvPicPr>
                      <a:picLocks noChangeAspect="1"/>
                    </pic:cNvPicPr>
                  </pic:nvPicPr>
                  <pic:blipFill>
                    <a:blip r:embed="rId233" cstate="print"/>
                    <a:stretch>
                      <a:fillRect/>
                    </a:stretch>
                  </pic:blipFill>
                  <pic:spPr>
                    <a:xfrm>
                      <a:off x="0" y="0"/>
                      <a:ext cx="138344" cy="104759"/>
                    </a:xfrm>
                    <a:prstGeom prst="rect">
                      <a:avLst/>
                    </a:prstGeom>
                  </pic:spPr>
                </pic:pic>
              </a:graphicData>
            </a:graphic>
          </wp:anchor>
        </w:drawing>
      </w:r>
      <w:r>
        <w:pict>
          <v:shape id="docshape78" o:spid="_x0000_s1101" style="position:absolute;left:0pt;margin-left:148pt;margin-top:13.3pt;height:5.55pt;width:3.9pt;mso-position-horizontal-relative:page;z-index:-251575296;mso-width-relative:page;mso-height-relative:page;" fillcolor="#333333" filled="t" stroked="f" coordorigin="2961,266" coordsize="78,111" path="m3031,266l3027,266,3025,267,3024,269,3022,270,3020,272,3016,270,3012,267,3006,266,2994,266,2961,291,2961,302,2962,307,2969,317,2973,320,2979,323,2982,325,2989,327,3009,331,3015,333,3019,337,3021,340,3023,344,3023,361,3015,367,2990,367,2982,363,2970,337,2970,336,2969,335,2967,335,2963,335,2962,335,2961,335,2961,336,2961,338,2961,375,2962,376,2962,376,2966,376,2968,374,2969,373,2970,372,2973,369,2975,367,2982,373,2990,376,3000,376,3013,376,3023,372,3035,360,3038,351,3038,342,3019,312,3016,311,3014,310,3008,308,3005,307,2996,306,2993,305,2976,292,2976,291,2976,290,2976,284,2978,280,2983,277,2987,275,2992,274,3006,274,3012,276,3021,286,3023,291,3023,298,3023,299,3023,300,3024,301,3031,301,3032,299,3032,267,3031,266,3031,266xe">
            <v:path arrowok="t"/>
            <v:fill on="t" focussize="0,0"/>
            <v:stroke on="f"/>
            <v:imagedata o:title=""/>
            <o:lock v:ext="edit"/>
          </v:shape>
        </w:pict>
      </w:r>
      <w:r>
        <w:rPr>
          <w:color w:val="333333"/>
          <w:sz w:val="19"/>
        </w:rPr>
        <w:t>周期定时器</w:t>
      </w:r>
      <w:r>
        <w:rPr>
          <w:color w:val="333333"/>
          <w:spacing w:val="-10"/>
          <w:sz w:val="19"/>
        </w:rPr>
        <w:t>每</w:t>
      </w:r>
      <w:r>
        <w:rPr>
          <w:color w:val="333333"/>
          <w:sz w:val="19"/>
        </w:rPr>
        <w:tab/>
      </w:r>
      <w:r>
        <w:rPr>
          <w:color w:val="333333"/>
          <w:sz w:val="19"/>
        </w:rPr>
        <w:t>在相邻路由器间交换一次路由信息</w:t>
      </w:r>
      <w:r>
        <w:rPr>
          <w:rFonts w:ascii="Arial" w:eastAsia="Arial"/>
          <w:color w:val="333333"/>
          <w:spacing w:val="-10"/>
          <w:sz w:val="19"/>
        </w:rPr>
        <w:t>.</w:t>
      </w:r>
    </w:p>
    <w:p>
      <w:pPr>
        <w:pStyle w:val="11"/>
        <w:numPr>
          <w:ilvl w:val="0"/>
          <w:numId w:val="19"/>
        </w:numPr>
        <w:tabs>
          <w:tab w:val="left" w:pos="772"/>
        </w:tabs>
        <w:spacing w:before="100" w:after="0" w:line="240" w:lineRule="auto"/>
        <w:ind w:left="771" w:right="0" w:hanging="279"/>
        <w:jc w:val="left"/>
        <w:rPr>
          <w:rFonts w:ascii="Arial" w:eastAsia="Arial"/>
          <w:sz w:val="19"/>
        </w:rPr>
      </w:pPr>
      <w:r>
        <w:rPr>
          <w:color w:val="333333"/>
          <w:sz w:val="19"/>
        </w:rPr>
        <w:t>若收到同一网络有多条距离相同的路径</w:t>
      </w:r>
      <w:r>
        <w:rPr>
          <w:rFonts w:ascii="Arial" w:eastAsia="Arial"/>
          <w:color w:val="333333"/>
          <w:spacing w:val="28"/>
          <w:sz w:val="19"/>
        </w:rPr>
        <w:t xml:space="preserve">, </w:t>
      </w:r>
      <w:r>
        <w:rPr>
          <w:color w:val="333333"/>
          <w:sz w:val="19"/>
        </w:rPr>
        <w:t>则按</w:t>
      </w:r>
      <w:r>
        <w:rPr>
          <w:rFonts w:ascii="Arial" w:eastAsia="Arial"/>
          <w:color w:val="333333"/>
          <w:sz w:val="19"/>
        </w:rPr>
        <w:t>"</w:t>
      </w:r>
      <w:r>
        <w:rPr>
          <w:color w:val="333333"/>
          <w:sz w:val="19"/>
        </w:rPr>
        <w:t>先入为主</w:t>
      </w:r>
      <w:r>
        <w:rPr>
          <w:rFonts w:ascii="Arial" w:eastAsia="Arial"/>
          <w:color w:val="333333"/>
          <w:sz w:val="19"/>
        </w:rPr>
        <w:t>"</w:t>
      </w:r>
      <w:r>
        <w:rPr>
          <w:color w:val="333333"/>
          <w:sz w:val="19"/>
        </w:rPr>
        <w:t>的原则</w:t>
      </w:r>
      <w:r>
        <w:rPr>
          <w:rFonts w:ascii="Arial" w:eastAsia="Arial"/>
          <w:color w:val="333333"/>
          <w:spacing w:val="29"/>
          <w:sz w:val="19"/>
        </w:rPr>
        <w:t xml:space="preserve">, </w:t>
      </w:r>
      <w:r>
        <w:rPr>
          <w:color w:val="333333"/>
          <w:sz w:val="19"/>
        </w:rPr>
        <w:t>取用第一条路径的信息</w:t>
      </w:r>
      <w:r>
        <w:rPr>
          <w:rFonts w:ascii="Arial" w:eastAsia="Arial"/>
          <w:color w:val="333333"/>
          <w:spacing w:val="29"/>
          <w:sz w:val="19"/>
        </w:rPr>
        <w:t xml:space="preserve">, </w:t>
      </w:r>
      <w:r>
        <w:rPr>
          <w:color w:val="333333"/>
          <w:sz w:val="19"/>
        </w:rPr>
        <w:t>直至该路径失效或被取代</w:t>
      </w:r>
      <w:r>
        <w:rPr>
          <w:rFonts w:ascii="Arial" w:eastAsia="Arial"/>
          <w:color w:val="333333"/>
          <w:spacing w:val="-10"/>
          <w:sz w:val="19"/>
        </w:rPr>
        <w:t>.</w:t>
      </w:r>
    </w:p>
    <w:p>
      <w:pPr>
        <w:pStyle w:val="11"/>
        <w:numPr>
          <w:ilvl w:val="0"/>
          <w:numId w:val="19"/>
        </w:numPr>
        <w:tabs>
          <w:tab w:val="left" w:pos="772"/>
        </w:tabs>
        <w:spacing w:before="100" w:after="0" w:line="240" w:lineRule="auto"/>
        <w:ind w:left="771" w:right="0" w:hanging="279"/>
        <w:jc w:val="left"/>
        <w:rPr>
          <w:rFonts w:ascii="Arial" w:eastAsia="Arial"/>
          <w:sz w:val="19"/>
        </w:rPr>
      </w:pPr>
      <w:r>
        <w:rPr>
          <w:color w:val="333333"/>
          <w:sz w:val="19"/>
        </w:rPr>
        <w:t>根据向量距离路由选择算法</w:t>
      </w:r>
      <w:r>
        <w:rPr>
          <w:rFonts w:ascii="Arial" w:eastAsia="Arial"/>
          <w:color w:val="333333"/>
          <w:spacing w:val="26"/>
          <w:sz w:val="19"/>
        </w:rPr>
        <w:t xml:space="preserve">, </w:t>
      </w:r>
      <w:r>
        <w:rPr>
          <w:color w:val="333333"/>
          <w:sz w:val="19"/>
        </w:rPr>
        <w:t>若出现开销小的路径则修改表项</w:t>
      </w:r>
      <w:r>
        <w:rPr>
          <w:rFonts w:ascii="Arial" w:eastAsia="Arial"/>
          <w:color w:val="333333"/>
          <w:spacing w:val="26"/>
          <w:sz w:val="19"/>
        </w:rPr>
        <w:t xml:space="preserve">, </w:t>
      </w:r>
      <w:r>
        <w:rPr>
          <w:color w:val="333333"/>
          <w:sz w:val="19"/>
        </w:rPr>
        <w:t>否则一直保持</w:t>
      </w:r>
      <w:r>
        <w:rPr>
          <w:rFonts w:ascii="Arial" w:eastAsia="Arial"/>
          <w:color w:val="333333"/>
          <w:spacing w:val="-10"/>
          <w:sz w:val="19"/>
        </w:rPr>
        <w:t>.</w:t>
      </w:r>
    </w:p>
    <w:p>
      <w:pPr>
        <w:pStyle w:val="11"/>
        <w:numPr>
          <w:ilvl w:val="0"/>
          <w:numId w:val="19"/>
        </w:numPr>
        <w:tabs>
          <w:tab w:val="left" w:pos="772"/>
          <w:tab w:val="left" w:pos="6452"/>
        </w:tabs>
        <w:spacing w:before="150" w:after="0" w:line="206" w:lineRule="auto"/>
        <w:ind w:left="103" w:right="220" w:firstLine="390"/>
        <w:jc w:val="left"/>
        <w:rPr>
          <w:rFonts w:ascii="Arial" w:eastAsia="Arial"/>
          <w:sz w:val="19"/>
        </w:rPr>
      </w:pPr>
      <w:r>
        <w:drawing>
          <wp:anchor distT="0" distB="0" distL="0" distR="0" simplePos="0" relativeHeight="251742208" behindDoc="1" locked="0" layoutInCell="1" allowOverlap="1">
            <wp:simplePos x="0" y="0"/>
            <wp:positionH relativeFrom="page">
              <wp:posOffset>4176395</wp:posOffset>
            </wp:positionH>
            <wp:positionV relativeFrom="paragraph">
              <wp:posOffset>127000</wp:posOffset>
            </wp:positionV>
            <wp:extent cx="208280" cy="104775"/>
            <wp:effectExtent l="0" t="0" r="0" b="0"/>
            <wp:wrapNone/>
            <wp:docPr id="477" name="image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230.png"/>
                    <pic:cNvPicPr>
                      <a:picLocks noChangeAspect="1"/>
                    </pic:cNvPicPr>
                  </pic:nvPicPr>
                  <pic:blipFill>
                    <a:blip r:embed="rId234" cstate="print"/>
                    <a:stretch>
                      <a:fillRect/>
                    </a:stretch>
                  </pic:blipFill>
                  <pic:spPr>
                    <a:xfrm>
                      <a:off x="0" y="0"/>
                      <a:ext cx="208082" cy="104790"/>
                    </a:xfrm>
                    <a:prstGeom prst="rect">
                      <a:avLst/>
                    </a:prstGeom>
                  </pic:spPr>
                </pic:pic>
              </a:graphicData>
            </a:graphic>
          </wp:anchor>
        </w:drawing>
      </w:r>
      <w:r>
        <w:pict>
          <v:shape id="docshape79" o:spid="_x0000_s1102" style="position:absolute;left:0pt;margin-left:349.1pt;margin-top:12.6pt;height:5.55pt;width:3.9pt;mso-position-horizontal-relative:page;z-index:-251574272;mso-width-relative:page;mso-height-relative:page;" fillcolor="#333333" filled="t" stroked="f" coordorigin="6982,253" coordsize="78,111" path="m7052,253l7049,253,7047,254,7045,256,7044,257,7042,259,7038,257,7033,254,7028,253,7016,253,6982,278,6982,289,6984,294,6990,304,6995,307,7001,310,7004,312,7010,314,7030,317,7037,320,7040,324,7043,327,7044,331,7044,348,7037,354,7011,354,7004,350,6992,324,6992,323,6990,322,6989,321,6985,321,6984,322,6983,322,6982,323,6982,325,6982,362,6983,363,6984,363,6987,363,6990,361,6991,360,6992,359,6995,356,6997,354,7004,360,7011,363,7021,363,7035,363,7045,359,7057,347,7060,338,7060,328,7040,299,7038,298,7035,297,7030,295,7026,294,7018,293,7014,292,6997,278,6997,277,6998,277,6998,271,7000,267,7005,264,7009,262,7014,261,7028,261,7034,263,7042,273,7044,278,7044,285,7044,286,7045,286,7046,287,7053,287,7054,286,7054,254,7053,253,7052,253xe">
            <v:path arrowok="t"/>
            <v:fill on="t" focussize="0,0"/>
            <v:stroke on="f"/>
            <v:imagedata o:title=""/>
            <o:lock v:ext="edit"/>
          </v:shape>
        </w:pict>
      </w:r>
      <w:r>
        <w:rPr>
          <w:color w:val="333333"/>
          <w:sz w:val="19"/>
        </w:rPr>
        <w:t>每个路由表项设有超时计时器</w:t>
      </w:r>
      <w:r>
        <w:rPr>
          <w:rFonts w:ascii="Arial" w:eastAsia="Arial"/>
          <w:color w:val="333333"/>
          <w:sz w:val="19"/>
        </w:rPr>
        <w:t xml:space="preserve">, </w:t>
      </w:r>
      <w:r>
        <w:rPr>
          <w:color w:val="333333"/>
          <w:sz w:val="19"/>
        </w:rPr>
        <w:t>在表项被修改时开始计时</w:t>
      </w:r>
      <w:r>
        <w:rPr>
          <w:rFonts w:ascii="Arial" w:eastAsia="Arial"/>
          <w:color w:val="333333"/>
          <w:sz w:val="19"/>
        </w:rPr>
        <w:t xml:space="preserve">, </w:t>
      </w:r>
      <w:r>
        <w:rPr>
          <w:color w:val="333333"/>
          <w:sz w:val="19"/>
        </w:rPr>
        <w:t>若</w:t>
      </w:r>
      <w:r>
        <w:rPr>
          <w:color w:val="333333"/>
          <w:sz w:val="19"/>
        </w:rPr>
        <w:tab/>
      </w:r>
      <w:r>
        <w:rPr>
          <w:color w:val="333333"/>
          <w:sz w:val="19"/>
        </w:rPr>
        <w:t>后未收到刷新信息</w:t>
      </w:r>
      <w:r>
        <w:rPr>
          <w:rFonts w:ascii="Arial" w:eastAsia="Arial"/>
          <w:color w:val="333333"/>
          <w:sz w:val="19"/>
        </w:rPr>
        <w:t xml:space="preserve">, </w:t>
      </w:r>
      <w:r>
        <w:rPr>
          <w:color w:val="333333"/>
          <w:sz w:val="19"/>
        </w:rPr>
        <w:t>则该路径出现故障</w:t>
      </w:r>
      <w:r>
        <w:rPr>
          <w:rFonts w:ascii="Arial" w:eastAsia="Arial"/>
          <w:color w:val="333333"/>
          <w:sz w:val="19"/>
        </w:rPr>
        <w:t xml:space="preserve">, </w:t>
      </w:r>
      <w:r>
        <w:rPr>
          <w:color w:val="333333"/>
          <w:sz w:val="19"/>
        </w:rPr>
        <w:t>将该项设置为</w:t>
      </w:r>
      <w:r>
        <w:rPr>
          <w:rFonts w:ascii="Arial" w:eastAsia="Arial"/>
          <w:color w:val="333333"/>
          <w:sz w:val="19"/>
        </w:rPr>
        <w:t>"</w:t>
      </w:r>
      <w:r>
        <w:rPr>
          <w:color w:val="333333"/>
          <w:sz w:val="19"/>
        </w:rPr>
        <w:t>无效</w:t>
      </w:r>
      <w:r>
        <w:rPr>
          <w:rFonts w:ascii="Arial" w:eastAsia="Arial"/>
          <w:color w:val="333333"/>
          <w:sz w:val="19"/>
        </w:rPr>
        <w:t xml:space="preserve">", </w:t>
      </w:r>
      <w:r>
        <w:rPr>
          <w:color w:val="333333"/>
          <w:sz w:val="19"/>
        </w:rPr>
        <w:t>但不删除该项</w:t>
      </w:r>
      <w:r>
        <w:rPr>
          <w:rFonts w:ascii="Arial" w:eastAsia="Arial"/>
          <w:color w:val="333333"/>
          <w:sz w:val="19"/>
        </w:rPr>
        <w:t>.</w:t>
      </w:r>
    </w:p>
    <w:p>
      <w:pPr>
        <w:pStyle w:val="6"/>
        <w:spacing w:before="0"/>
        <w:rPr>
          <w:rFonts w:ascii="Arial"/>
          <w:sz w:val="20"/>
        </w:rPr>
      </w:pPr>
    </w:p>
    <w:p>
      <w:pPr>
        <w:pStyle w:val="6"/>
        <w:spacing w:before="3"/>
        <w:rPr>
          <w:rFonts w:ascii="Arial"/>
          <w:sz w:val="25"/>
        </w:rPr>
      </w:pPr>
    </w:p>
    <w:p>
      <w:pPr>
        <w:pStyle w:val="5"/>
        <w:rPr>
          <w:rFonts w:ascii="Arial" w:eastAsia="Arial"/>
          <w:b w:val="0"/>
        </w:rPr>
      </w:pPr>
      <w:r>
        <w:rPr>
          <w:rFonts w:ascii="Arial" w:eastAsia="Arial"/>
          <w:b w:val="0"/>
          <w:color w:val="333333"/>
        </w:rPr>
        <w:t>[</w:t>
      </w:r>
      <w:r>
        <w:rPr>
          <w:color w:val="333333"/>
        </w:rPr>
        <w:t>最短路径优先协议</w:t>
      </w:r>
      <w:r>
        <w:rPr>
          <w:rFonts w:ascii="Arial" w:eastAsia="Arial"/>
          <w:b w:val="0"/>
          <w:color w:val="333333"/>
          <w:spacing w:val="-10"/>
        </w:rPr>
        <w:t>]</w:t>
      </w:r>
    </w:p>
    <w:p>
      <w:pPr>
        <w:pStyle w:val="11"/>
        <w:numPr>
          <w:ilvl w:val="0"/>
          <w:numId w:val="20"/>
        </w:numPr>
        <w:tabs>
          <w:tab w:val="left" w:pos="772"/>
        </w:tabs>
        <w:spacing w:before="100" w:after="0" w:line="240" w:lineRule="auto"/>
        <w:ind w:left="771" w:right="0" w:hanging="279"/>
        <w:jc w:val="left"/>
        <w:rPr>
          <w:rFonts w:ascii="Arial" w:eastAsia="Arial"/>
          <w:sz w:val="19"/>
        </w:rPr>
      </w:pPr>
      <w:r>
        <w:rPr>
          <w:color w:val="333333"/>
          <w:w w:val="105"/>
          <w:sz w:val="19"/>
        </w:rPr>
        <w:t>最短路径优先协议</w:t>
      </w:r>
      <w:r>
        <w:rPr>
          <w:rFonts w:ascii="Arial" w:eastAsia="Arial"/>
          <w:color w:val="333333"/>
          <w:w w:val="105"/>
          <w:sz w:val="19"/>
        </w:rPr>
        <w:t>(Open</w:t>
      </w:r>
      <w:r>
        <w:rPr>
          <w:rFonts w:ascii="Arial" w:eastAsia="Arial"/>
          <w:color w:val="333333"/>
          <w:spacing w:val="-12"/>
          <w:w w:val="105"/>
          <w:sz w:val="19"/>
        </w:rPr>
        <w:t xml:space="preserve"> </w:t>
      </w:r>
      <w:r>
        <w:rPr>
          <w:rFonts w:ascii="Arial" w:eastAsia="Arial"/>
          <w:color w:val="333333"/>
          <w:w w:val="105"/>
          <w:sz w:val="19"/>
        </w:rPr>
        <w:t>Shortest</w:t>
      </w:r>
      <w:r>
        <w:rPr>
          <w:rFonts w:ascii="Arial" w:eastAsia="Arial"/>
          <w:color w:val="333333"/>
          <w:spacing w:val="-12"/>
          <w:w w:val="105"/>
          <w:sz w:val="19"/>
        </w:rPr>
        <w:t xml:space="preserve"> </w:t>
      </w:r>
      <w:r>
        <w:rPr>
          <w:rFonts w:ascii="Arial" w:eastAsia="Arial"/>
          <w:color w:val="333333"/>
          <w:w w:val="105"/>
          <w:sz w:val="19"/>
        </w:rPr>
        <w:t>Path</w:t>
      </w:r>
      <w:r>
        <w:rPr>
          <w:rFonts w:ascii="Arial" w:eastAsia="Arial"/>
          <w:color w:val="333333"/>
          <w:spacing w:val="-12"/>
          <w:w w:val="105"/>
          <w:sz w:val="19"/>
        </w:rPr>
        <w:t xml:space="preserve"> </w:t>
      </w:r>
      <w:r>
        <w:rPr>
          <w:rFonts w:ascii="Arial" w:eastAsia="Arial"/>
          <w:color w:val="333333"/>
          <w:w w:val="105"/>
          <w:sz w:val="19"/>
        </w:rPr>
        <w:t>First,</w:t>
      </w:r>
      <w:r>
        <w:rPr>
          <w:rFonts w:ascii="Arial" w:eastAsia="Arial"/>
          <w:color w:val="333333"/>
          <w:spacing w:val="-12"/>
          <w:w w:val="105"/>
          <w:sz w:val="19"/>
        </w:rPr>
        <w:t xml:space="preserve"> </w:t>
      </w:r>
      <w:r>
        <w:rPr>
          <w:rFonts w:ascii="Arial" w:eastAsia="Arial"/>
          <w:color w:val="333333"/>
          <w:spacing w:val="-2"/>
          <w:w w:val="105"/>
          <w:sz w:val="19"/>
        </w:rPr>
        <w:t>OSPF).</w:t>
      </w:r>
    </w:p>
    <w:p>
      <w:pPr>
        <w:pStyle w:val="11"/>
        <w:numPr>
          <w:ilvl w:val="0"/>
          <w:numId w:val="20"/>
        </w:numPr>
        <w:tabs>
          <w:tab w:val="left" w:pos="772"/>
        </w:tabs>
        <w:spacing w:before="100" w:after="0" w:line="240" w:lineRule="auto"/>
        <w:ind w:left="771" w:right="0" w:hanging="279"/>
        <w:jc w:val="left"/>
        <w:rPr>
          <w:rFonts w:ascii="Arial" w:eastAsia="Arial"/>
          <w:sz w:val="19"/>
        </w:rPr>
      </w:pPr>
      <w:r>
        <w:rPr>
          <w:color w:val="333333"/>
          <w:sz w:val="19"/>
        </w:rPr>
        <w:t>特点</w:t>
      </w:r>
      <w:r>
        <w:rPr>
          <w:rFonts w:ascii="Arial" w:eastAsia="Arial"/>
          <w:color w:val="333333"/>
          <w:spacing w:val="-10"/>
          <w:sz w:val="19"/>
        </w:rPr>
        <w:t>:</w:t>
      </w:r>
    </w:p>
    <w:p>
      <w:pPr>
        <w:pStyle w:val="6"/>
        <w:spacing w:before="115"/>
        <w:ind w:left="696"/>
        <w:rPr>
          <w:rFonts w:ascii="Arial" w:hAnsi="Arial" w:eastAsia="Arial"/>
        </w:rPr>
      </w:pPr>
      <w:r>
        <w:rPr>
          <w:color w:val="333333"/>
          <w:spacing w:val="5"/>
        </w:rPr>
        <w:t>① 使</w:t>
      </w:r>
      <w:r>
        <w:rPr>
          <w:color w:val="333333"/>
        </w:rPr>
        <w:t>用链路状态协议</w:t>
      </w:r>
      <w:r>
        <w:rPr>
          <w:rFonts w:ascii="Arial" w:hAnsi="Arial" w:eastAsia="Arial"/>
          <w:color w:val="333333"/>
          <w:spacing w:val="10"/>
        </w:rPr>
        <w:t xml:space="preserve">, </w:t>
      </w:r>
      <w:r>
        <w:rPr>
          <w:color w:val="333333"/>
        </w:rPr>
        <w:t>而</w:t>
      </w:r>
      <w:r>
        <w:rPr>
          <w:rFonts w:ascii="Arial" w:hAnsi="Arial" w:eastAsia="Arial"/>
          <w:color w:val="333333"/>
        </w:rPr>
        <w:t>RIP</w:t>
      </w:r>
      <w:r>
        <w:rPr>
          <w:color w:val="333333"/>
        </w:rPr>
        <w:t>使用距离向量路由协议</w:t>
      </w:r>
      <w:r>
        <w:rPr>
          <w:rFonts w:ascii="Arial" w:hAnsi="Arial" w:eastAsia="Arial"/>
          <w:color w:val="333333"/>
          <w:spacing w:val="-10"/>
        </w:rPr>
        <w:t>.</w:t>
      </w:r>
    </w:p>
    <w:p>
      <w:pPr>
        <w:pStyle w:val="6"/>
        <w:spacing w:before="135" w:line="206" w:lineRule="auto"/>
        <w:ind w:left="103" w:right="159" w:firstLine="592"/>
        <w:rPr>
          <w:rFonts w:ascii="Arial" w:hAnsi="Arial" w:eastAsia="Arial"/>
        </w:rPr>
      </w:pPr>
      <w:r>
        <w:rPr>
          <w:color w:val="333333"/>
        </w:rPr>
        <w:t>② 路由器周期性地发送链路装固态信息</w:t>
      </w:r>
      <w:r>
        <w:rPr>
          <w:rFonts w:ascii="Arial" w:hAnsi="Arial" w:eastAsia="Arial"/>
          <w:color w:val="333333"/>
        </w:rPr>
        <w:t>(</w:t>
      </w:r>
      <w:r>
        <w:rPr>
          <w:color w:val="333333"/>
        </w:rPr>
        <w:t>费用、距离、延时、带宽</w:t>
      </w:r>
      <w:r>
        <w:rPr>
          <w:rFonts w:ascii="Arial" w:hAnsi="Arial" w:eastAsia="Arial"/>
          <w:color w:val="333333"/>
          <w:spacing w:val="8"/>
        </w:rPr>
        <w:t xml:space="preserve">), </w:t>
      </w:r>
      <w:r>
        <w:rPr>
          <w:rFonts w:ascii="Arial" w:hAnsi="Arial" w:eastAsia="Arial"/>
          <w:color w:val="333333"/>
        </w:rPr>
        <w:t>AS</w:t>
      </w:r>
      <w:r>
        <w:rPr>
          <w:color w:val="333333"/>
        </w:rPr>
        <w:t>内所有路由器都能形成链路状态数据库</w:t>
      </w:r>
      <w:r>
        <w:rPr>
          <w:rFonts w:ascii="Arial" w:hAnsi="Arial" w:eastAsia="Arial"/>
          <w:color w:val="333333"/>
        </w:rPr>
        <w:t>(</w:t>
      </w:r>
      <w:r>
        <w:rPr>
          <w:color w:val="333333"/>
        </w:rPr>
        <w:t>可用</w:t>
      </w:r>
      <w:r>
        <w:rPr>
          <w:color w:val="333333"/>
          <w:spacing w:val="-2"/>
        </w:rPr>
        <w:t>端口、已知可达路由、链路状态信息</w:t>
      </w:r>
      <w:r>
        <w:rPr>
          <w:rFonts w:ascii="Arial" w:hAnsi="Arial" w:eastAsia="Arial"/>
          <w:color w:val="333333"/>
          <w:spacing w:val="-2"/>
        </w:rPr>
        <w:t>).</w:t>
      </w:r>
    </w:p>
    <w:p>
      <w:pPr>
        <w:pStyle w:val="6"/>
        <w:spacing w:before="113"/>
        <w:ind w:left="696"/>
        <w:rPr>
          <w:rFonts w:ascii="Arial" w:hAnsi="Arial" w:eastAsia="Arial"/>
        </w:rPr>
      </w:pPr>
      <w:r>
        <w:rPr>
          <w:color w:val="333333"/>
          <w:spacing w:val="7"/>
        </w:rPr>
        <w:t>③ 链</w:t>
      </w:r>
      <w:r>
        <w:rPr>
          <w:color w:val="333333"/>
        </w:rPr>
        <w:t>路状态变化时</w:t>
      </w:r>
      <w:r>
        <w:rPr>
          <w:rFonts w:ascii="Arial" w:hAnsi="Arial" w:eastAsia="Arial"/>
          <w:color w:val="333333"/>
          <w:spacing w:val="13"/>
        </w:rPr>
        <w:t xml:space="preserve">, </w:t>
      </w:r>
      <w:r>
        <w:rPr>
          <w:color w:val="333333"/>
        </w:rPr>
        <w:t>用泛洪法向所有路由器发送该信息</w:t>
      </w:r>
      <w:r>
        <w:rPr>
          <w:rFonts w:ascii="Arial" w:hAnsi="Arial" w:eastAsia="Arial"/>
          <w:color w:val="333333"/>
          <w:spacing w:val="13"/>
        </w:rPr>
        <w:t xml:space="preserve">, </w:t>
      </w:r>
      <w:r>
        <w:rPr>
          <w:color w:val="333333"/>
        </w:rPr>
        <w:t>而</w:t>
      </w:r>
      <w:r>
        <w:rPr>
          <w:rFonts w:ascii="Arial" w:hAnsi="Arial" w:eastAsia="Arial"/>
          <w:color w:val="333333"/>
        </w:rPr>
        <w:t>RIP</w:t>
      </w:r>
      <w:r>
        <w:rPr>
          <w:color w:val="333333"/>
        </w:rPr>
        <w:t>仅向相邻路由器通报</w:t>
      </w:r>
      <w:r>
        <w:rPr>
          <w:rFonts w:ascii="Arial" w:hAnsi="Arial" w:eastAsia="Arial"/>
          <w:color w:val="333333"/>
          <w:spacing w:val="-10"/>
        </w:rPr>
        <w:t>.</w:t>
      </w:r>
    </w:p>
    <w:p>
      <w:pPr>
        <w:pStyle w:val="11"/>
        <w:numPr>
          <w:ilvl w:val="0"/>
          <w:numId w:val="20"/>
        </w:numPr>
        <w:tabs>
          <w:tab w:val="left" w:pos="772"/>
        </w:tabs>
        <w:spacing w:before="115" w:after="0" w:line="240" w:lineRule="auto"/>
        <w:ind w:left="771" w:right="0" w:hanging="279"/>
        <w:jc w:val="left"/>
        <w:rPr>
          <w:rFonts w:ascii="Arial" w:eastAsia="Arial"/>
          <w:sz w:val="19"/>
        </w:rPr>
      </w:pPr>
      <w:r>
        <w:rPr>
          <w:rFonts w:ascii="Arial" w:eastAsia="Arial"/>
          <w:color w:val="333333"/>
          <w:w w:val="95"/>
          <w:sz w:val="19"/>
        </w:rPr>
        <w:t>AS</w:t>
      </w:r>
      <w:r>
        <w:rPr>
          <w:color w:val="333333"/>
          <w:w w:val="95"/>
          <w:sz w:val="19"/>
        </w:rPr>
        <w:t>的内部结构</w:t>
      </w:r>
      <w:r>
        <w:rPr>
          <w:rFonts w:ascii="Arial" w:eastAsia="Arial"/>
          <w:color w:val="333333"/>
          <w:spacing w:val="-10"/>
          <w:w w:val="95"/>
          <w:sz w:val="19"/>
        </w:rPr>
        <w:t>:</w:t>
      </w:r>
    </w:p>
    <w:p>
      <w:pPr>
        <w:pStyle w:val="6"/>
        <w:spacing w:before="1"/>
        <w:rPr>
          <w:rFonts w:ascii="Arial"/>
          <w:sz w:val="10"/>
        </w:rPr>
      </w:pPr>
      <w:r>
        <w:drawing>
          <wp:anchor distT="0" distB="0" distL="0" distR="0" simplePos="0" relativeHeight="251660288" behindDoc="0" locked="0" layoutInCell="1" allowOverlap="1">
            <wp:simplePos x="0" y="0"/>
            <wp:positionH relativeFrom="page">
              <wp:posOffset>1657985</wp:posOffset>
            </wp:positionH>
            <wp:positionV relativeFrom="paragraph">
              <wp:posOffset>88900</wp:posOffset>
            </wp:positionV>
            <wp:extent cx="4246245" cy="1728470"/>
            <wp:effectExtent l="0" t="0" r="0" b="0"/>
            <wp:wrapTopAndBottom/>
            <wp:docPr id="479" name="image2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231.jpeg"/>
                    <pic:cNvPicPr>
                      <a:picLocks noChangeAspect="1"/>
                    </pic:cNvPicPr>
                  </pic:nvPicPr>
                  <pic:blipFill>
                    <a:blip r:embed="rId235" cstate="print"/>
                    <a:stretch>
                      <a:fillRect/>
                    </a:stretch>
                  </pic:blipFill>
                  <pic:spPr>
                    <a:xfrm>
                      <a:off x="0" y="0"/>
                      <a:ext cx="4246229" cy="1728787"/>
                    </a:xfrm>
                    <a:prstGeom prst="rect">
                      <a:avLst/>
                    </a:prstGeom>
                  </pic:spPr>
                </pic:pic>
              </a:graphicData>
            </a:graphic>
          </wp:anchor>
        </w:drawing>
      </w:r>
    </w:p>
    <w:p>
      <w:pPr>
        <w:pStyle w:val="6"/>
        <w:spacing w:before="178"/>
        <w:ind w:left="696"/>
        <w:rPr>
          <w:rFonts w:ascii="Arial" w:hAnsi="Arial" w:eastAsia="Arial"/>
        </w:rPr>
      </w:pPr>
      <w:r>
        <w:rPr>
          <w:color w:val="333333"/>
          <w:spacing w:val="6"/>
        </w:rPr>
        <w:t>① 主</w:t>
      </w:r>
      <w:r>
        <w:rPr>
          <w:color w:val="333333"/>
        </w:rPr>
        <w:t>干区域</w:t>
      </w:r>
      <w:r>
        <w:rPr>
          <w:rFonts w:ascii="Arial" w:hAnsi="Arial" w:eastAsia="Arial"/>
          <w:color w:val="333333"/>
          <w:spacing w:val="10"/>
        </w:rPr>
        <w:t xml:space="preserve">: </w:t>
      </w:r>
      <w:r>
        <w:rPr>
          <w:color w:val="333333"/>
        </w:rPr>
        <w:t>由主干路由器组成</w:t>
      </w:r>
      <w:r>
        <w:rPr>
          <w:rFonts w:ascii="Arial" w:hAnsi="Arial" w:eastAsia="Arial"/>
          <w:color w:val="333333"/>
          <w:spacing w:val="-10"/>
        </w:rPr>
        <w:t>.</w:t>
      </w:r>
    </w:p>
    <w:p>
      <w:pPr>
        <w:pStyle w:val="6"/>
        <w:spacing w:before="115"/>
        <w:ind w:left="696"/>
        <w:rPr>
          <w:rFonts w:ascii="Arial" w:hAnsi="Arial" w:eastAsia="Arial"/>
        </w:rPr>
      </w:pPr>
      <w:r>
        <w:rPr>
          <w:color w:val="333333"/>
          <w:spacing w:val="10"/>
        </w:rPr>
        <w:t>② 区</w:t>
      </w:r>
      <w:r>
        <w:rPr>
          <w:color w:val="333333"/>
        </w:rPr>
        <w:t>域</w:t>
      </w:r>
      <w:r>
        <w:rPr>
          <w:rFonts w:ascii="Arial" w:hAnsi="Arial" w:eastAsia="Arial"/>
          <w:color w:val="333333"/>
          <w:spacing w:val="17"/>
        </w:rPr>
        <w:t xml:space="preserve">: </w:t>
      </w:r>
      <w:r>
        <w:rPr>
          <w:color w:val="333333"/>
        </w:rPr>
        <w:t>通过区域边界路由器与主干路由器连接</w:t>
      </w:r>
      <w:r>
        <w:rPr>
          <w:rFonts w:ascii="Arial" w:hAnsi="Arial" w:eastAsia="Arial"/>
          <w:color w:val="333333"/>
          <w:spacing w:val="-10"/>
        </w:rPr>
        <w:t>.</w:t>
      </w:r>
    </w:p>
    <w:p>
      <w:pPr>
        <w:spacing w:after="0"/>
        <w:rPr>
          <w:rFonts w:ascii="Arial" w:hAns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11"/>
        <w:numPr>
          <w:ilvl w:val="0"/>
          <w:numId w:val="20"/>
        </w:numPr>
        <w:tabs>
          <w:tab w:val="left" w:pos="772"/>
        </w:tabs>
        <w:spacing w:before="58" w:after="0" w:line="240" w:lineRule="auto"/>
        <w:ind w:left="771" w:right="0" w:hanging="279"/>
        <w:jc w:val="left"/>
        <w:rPr>
          <w:rFonts w:ascii="Arial" w:eastAsia="Arial"/>
          <w:sz w:val="19"/>
        </w:rPr>
      </w:pPr>
      <w:r>
        <w:rPr>
          <w:color w:val="333333"/>
          <w:sz w:val="19"/>
        </w:rPr>
        <w:t>执行过程</w:t>
      </w:r>
      <w:r>
        <w:rPr>
          <w:rFonts w:ascii="Arial" w:eastAsia="Arial"/>
          <w:color w:val="333333"/>
          <w:spacing w:val="-10"/>
          <w:sz w:val="19"/>
        </w:rPr>
        <w:t>:</w:t>
      </w:r>
    </w:p>
    <w:p>
      <w:pPr>
        <w:pStyle w:val="6"/>
        <w:spacing w:before="0"/>
        <w:rPr>
          <w:rFonts w:ascii="Arial"/>
          <w:sz w:val="16"/>
        </w:rPr>
      </w:pPr>
      <w:r>
        <w:drawing>
          <wp:anchor distT="0" distB="0" distL="0" distR="0" simplePos="0" relativeHeight="251660288" behindDoc="0" locked="0" layoutInCell="1" allowOverlap="1">
            <wp:simplePos x="0" y="0"/>
            <wp:positionH relativeFrom="page">
              <wp:posOffset>2896870</wp:posOffset>
            </wp:positionH>
            <wp:positionV relativeFrom="paragraph">
              <wp:posOffset>132080</wp:posOffset>
            </wp:positionV>
            <wp:extent cx="1774190" cy="2547620"/>
            <wp:effectExtent l="0" t="0" r="0" b="0"/>
            <wp:wrapTopAndBottom/>
            <wp:docPr id="481" name="image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image232.png"/>
                    <pic:cNvPicPr>
                      <a:picLocks noChangeAspect="1"/>
                    </pic:cNvPicPr>
                  </pic:nvPicPr>
                  <pic:blipFill>
                    <a:blip r:embed="rId236" cstate="print"/>
                    <a:stretch>
                      <a:fillRect/>
                    </a:stretch>
                  </pic:blipFill>
                  <pic:spPr>
                    <a:xfrm>
                      <a:off x="0" y="0"/>
                      <a:ext cx="1774469" cy="2547937"/>
                    </a:xfrm>
                    <a:prstGeom prst="rect">
                      <a:avLst/>
                    </a:prstGeom>
                  </pic:spPr>
                </pic:pic>
              </a:graphicData>
            </a:graphic>
          </wp:anchor>
        </w:drawing>
      </w:r>
    </w:p>
    <w:p>
      <w:pPr>
        <w:pStyle w:val="6"/>
        <w:spacing w:before="0"/>
        <w:rPr>
          <w:rFonts w:ascii="Arial"/>
          <w:sz w:val="26"/>
        </w:rPr>
      </w:pPr>
    </w:p>
    <w:p>
      <w:pPr>
        <w:pStyle w:val="6"/>
        <w:spacing w:before="0"/>
        <w:rPr>
          <w:rFonts w:ascii="Arial"/>
          <w:sz w:val="26"/>
        </w:rPr>
      </w:pPr>
    </w:p>
    <w:p>
      <w:pPr>
        <w:pStyle w:val="6"/>
        <w:spacing w:before="218"/>
        <w:ind w:left="493"/>
        <w:rPr>
          <w:rFonts w:ascii="Arial" w:eastAsia="Arial"/>
        </w:rPr>
      </w:pPr>
      <w:r>
        <w:pict>
          <v:shape id="docshape80" o:spid="_x0000_s1103" style="position:absolute;left:0pt;margin-left:339.7pt;margin-top:19.05pt;height:2.9pt;width:7.9pt;mso-position-horizontal-relative:page;z-index:-251573248;mso-width-relative:page;mso-height-relative:page;" fillcolor="#333333" filled="t" stroked="f" coordorigin="6794,382" coordsize="158,58" path="m6950,382l6948,382,6947,382,6946,383,6945,385,6945,387,6945,398,6942,407,6930,422,6922,426,6906,426,6862,393,6857,389,6845,383,6839,382,6822,382,6812,387,6798,408,6794,419,6794,432,6794,437,6795,440,6799,440,6799,438,6800,430,6802,425,6827,396,6834,396,6839,396,6844,397,6855,403,6860,407,6869,416,6874,420,6884,429,6889,432,6900,438,6906,440,6925,440,6934,434,6948,414,6951,402,6951,385,6950,382xe">
            <v:path arrowok="t"/>
            <v:fill on="t" focussize="0,0"/>
            <v:stroke on="f"/>
            <v:imagedata o:title=""/>
            <o:lock v:ext="edit"/>
          </v:shape>
        </w:pict>
      </w:r>
      <w:r>
        <w:rPr>
          <w:rFonts w:ascii="Arial" w:eastAsia="Arial"/>
          <w:color w:val="333333"/>
        </w:rPr>
        <w:t>[</w:t>
      </w:r>
      <w:r>
        <w:rPr>
          <w:b/>
          <w:color w:val="333333"/>
        </w:rPr>
        <w:t>例</w:t>
      </w:r>
      <w:r>
        <w:rPr>
          <w:rFonts w:ascii="Arial" w:eastAsia="Arial"/>
          <w:color w:val="333333"/>
        </w:rPr>
        <w:t>]</w:t>
      </w:r>
      <w:r>
        <w:rPr>
          <w:rFonts w:ascii="Arial" w:eastAsia="Arial"/>
          <w:color w:val="333333"/>
          <w:spacing w:val="53"/>
        </w:rPr>
        <w:t xml:space="preserve"> </w:t>
      </w:r>
      <w:r>
        <w:rPr>
          <w:color w:val="333333"/>
        </w:rPr>
        <w:t>用</w:t>
      </w:r>
      <w:r>
        <w:rPr>
          <w:rFonts w:ascii="Arial" w:eastAsia="Arial"/>
          <w:color w:val="333333"/>
        </w:rPr>
        <w:t>OSPF</w:t>
      </w:r>
      <w:r>
        <w:rPr>
          <w:color w:val="333333"/>
        </w:rPr>
        <w:t>协议求下图所示的</w:t>
      </w:r>
      <w:r>
        <w:rPr>
          <w:rFonts w:ascii="Arial" w:eastAsia="Arial"/>
          <w:color w:val="333333"/>
        </w:rPr>
        <w:t>AS</w:t>
      </w:r>
      <w:r>
        <w:rPr>
          <w:color w:val="333333"/>
        </w:rPr>
        <w:t>中从路由器</w:t>
      </w:r>
      <w:r>
        <w:rPr>
          <w:color w:val="333333"/>
          <w:spacing w:val="10"/>
        </w:rPr>
        <w:t xml:space="preserve"> </w:t>
      </w:r>
      <w:r>
        <w:rPr>
          <w:color w:val="333333"/>
          <w:position w:val="-4"/>
        </w:rPr>
        <w:drawing>
          <wp:inline distT="0" distB="0" distL="0" distR="0">
            <wp:extent cx="163195" cy="133350"/>
            <wp:effectExtent l="0" t="0" r="0" b="0"/>
            <wp:docPr id="483" name="image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image233.png"/>
                    <pic:cNvPicPr>
                      <a:picLocks noChangeAspect="1"/>
                    </pic:cNvPicPr>
                  </pic:nvPicPr>
                  <pic:blipFill>
                    <a:blip r:embed="rId237" cstate="print"/>
                    <a:stretch>
                      <a:fillRect/>
                    </a:stretch>
                  </pic:blipFill>
                  <pic:spPr>
                    <a:xfrm>
                      <a:off x="0" y="0"/>
                      <a:ext cx="163755" cy="133404"/>
                    </a:xfrm>
                    <a:prstGeom prst="rect">
                      <a:avLst/>
                    </a:prstGeom>
                  </pic:spPr>
                </pic:pic>
              </a:graphicData>
            </a:graphic>
          </wp:inline>
        </w:drawing>
      </w:r>
      <w:r>
        <w:rPr>
          <w:rFonts w:ascii="Times New Roman" w:eastAsia="Times New Roman"/>
          <w:color w:val="333333"/>
          <w:spacing w:val="13"/>
        </w:rPr>
        <w:t xml:space="preserve"> </w:t>
      </w:r>
      <w:r>
        <w:rPr>
          <w:color w:val="333333"/>
        </w:rPr>
        <w:t xml:space="preserve">出发到网络 </w:t>
      </w:r>
      <w:r>
        <w:rPr>
          <w:color w:val="333333"/>
          <w:position w:val="-3"/>
        </w:rPr>
        <w:drawing>
          <wp:inline distT="0" distB="0" distL="0" distR="0">
            <wp:extent cx="165735" cy="130810"/>
            <wp:effectExtent l="0" t="0" r="0" b="0"/>
            <wp:docPr id="485" name="imag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image234.png"/>
                    <pic:cNvPicPr>
                      <a:picLocks noChangeAspect="1"/>
                    </pic:cNvPicPr>
                  </pic:nvPicPr>
                  <pic:blipFill>
                    <a:blip r:embed="rId238" cstate="print"/>
                    <a:stretch>
                      <a:fillRect/>
                    </a:stretch>
                  </pic:blipFill>
                  <pic:spPr>
                    <a:xfrm>
                      <a:off x="0" y="0"/>
                      <a:ext cx="165854" cy="130958"/>
                    </a:xfrm>
                    <a:prstGeom prst="rect">
                      <a:avLst/>
                    </a:prstGeom>
                  </pic:spPr>
                </pic:pic>
              </a:graphicData>
            </a:graphic>
          </wp:inline>
        </w:drawing>
      </w:r>
      <w:r>
        <w:rPr>
          <w:rFonts w:ascii="Times New Roman" w:eastAsia="Times New Roman"/>
          <w:color w:val="333333"/>
          <w:spacing w:val="76"/>
          <w:position w:val="-4"/>
        </w:rPr>
        <w:t xml:space="preserve">   </w:t>
      </w:r>
      <w:r>
        <w:rPr>
          <w:rFonts w:ascii="Times New Roman" w:eastAsia="Times New Roman"/>
          <w:color w:val="333333"/>
          <w:position w:val="-4"/>
        </w:rPr>
        <w:drawing>
          <wp:inline distT="0" distB="0" distL="0" distR="0">
            <wp:extent cx="167640" cy="133350"/>
            <wp:effectExtent l="0" t="0" r="0" b="0"/>
            <wp:docPr id="487" name="image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image235.png"/>
                    <pic:cNvPicPr>
                      <a:picLocks noChangeAspect="1"/>
                    </pic:cNvPicPr>
                  </pic:nvPicPr>
                  <pic:blipFill>
                    <a:blip r:embed="rId239" cstate="print"/>
                    <a:stretch>
                      <a:fillRect/>
                    </a:stretch>
                  </pic:blipFill>
                  <pic:spPr>
                    <a:xfrm>
                      <a:off x="0" y="0"/>
                      <a:ext cx="168184" cy="133404"/>
                    </a:xfrm>
                    <a:prstGeom prst="rect">
                      <a:avLst/>
                    </a:prstGeom>
                  </pic:spPr>
                </pic:pic>
              </a:graphicData>
            </a:graphic>
          </wp:inline>
        </w:drawing>
      </w:r>
      <w:r>
        <w:rPr>
          <w:rFonts w:ascii="Times New Roman" w:eastAsia="Times New Roman"/>
          <w:color w:val="333333"/>
          <w:spacing w:val="43"/>
        </w:rPr>
        <w:t xml:space="preserve"> </w:t>
      </w:r>
      <w:r>
        <w:rPr>
          <w:color w:val="333333"/>
        </w:rPr>
        <w:t>的最短路</w:t>
      </w:r>
      <w:r>
        <w:rPr>
          <w:rFonts w:ascii="Arial" w:eastAsia="Arial"/>
          <w:color w:val="333333"/>
          <w:spacing w:val="-10"/>
        </w:rPr>
        <w:t>.</w:t>
      </w:r>
    </w:p>
    <w:p>
      <w:pPr>
        <w:pStyle w:val="6"/>
        <w:spacing w:before="2"/>
        <w:rPr>
          <w:rFonts w:ascii="Arial"/>
          <w:sz w:val="10"/>
        </w:rPr>
      </w:pPr>
      <w:r>
        <w:drawing>
          <wp:anchor distT="0" distB="0" distL="0" distR="0" simplePos="0" relativeHeight="251660288" behindDoc="0" locked="0" layoutInCell="1" allowOverlap="1">
            <wp:simplePos x="0" y="0"/>
            <wp:positionH relativeFrom="page">
              <wp:posOffset>2153285</wp:posOffset>
            </wp:positionH>
            <wp:positionV relativeFrom="paragraph">
              <wp:posOffset>89535</wp:posOffset>
            </wp:positionV>
            <wp:extent cx="3293110" cy="2176145"/>
            <wp:effectExtent l="0" t="0" r="0" b="0"/>
            <wp:wrapTopAndBottom/>
            <wp:docPr id="489" name="image2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image236.jpeg"/>
                    <pic:cNvPicPr>
                      <a:picLocks noChangeAspect="1"/>
                    </pic:cNvPicPr>
                  </pic:nvPicPr>
                  <pic:blipFill>
                    <a:blip r:embed="rId240" cstate="print"/>
                    <a:stretch>
                      <a:fillRect/>
                    </a:stretch>
                  </pic:blipFill>
                  <pic:spPr>
                    <a:xfrm>
                      <a:off x="0" y="0"/>
                      <a:ext cx="3293390" cy="2176462"/>
                    </a:xfrm>
                    <a:prstGeom prst="rect">
                      <a:avLst/>
                    </a:prstGeom>
                  </pic:spPr>
                </pic:pic>
              </a:graphicData>
            </a:graphic>
          </wp:anchor>
        </w:drawing>
      </w:r>
    </w:p>
    <w:p>
      <w:pPr>
        <w:pStyle w:val="6"/>
        <w:spacing w:before="208"/>
        <w:ind w:left="493"/>
        <w:rPr>
          <w:rFonts w:ascii="Arial" w:eastAsia="Arial"/>
        </w:rPr>
      </w:pPr>
      <w:r>
        <w:rPr>
          <w:rFonts w:ascii="Arial" w:eastAsia="Arial"/>
          <w:color w:val="333333"/>
          <w:w w:val="105"/>
        </w:rPr>
        <w:t>[</w:t>
      </w:r>
      <w:r>
        <w:rPr>
          <w:b/>
          <w:color w:val="333333"/>
          <w:w w:val="105"/>
        </w:rPr>
        <w:t>解</w:t>
      </w:r>
      <w:r>
        <w:rPr>
          <w:rFonts w:ascii="Arial" w:eastAsia="Arial"/>
          <w:color w:val="333333"/>
          <w:w w:val="105"/>
        </w:rPr>
        <w:t>]</w:t>
      </w:r>
      <w:r>
        <w:rPr>
          <w:rFonts w:ascii="Arial" w:eastAsia="Arial"/>
          <w:color w:val="333333"/>
          <w:spacing w:val="37"/>
          <w:w w:val="105"/>
        </w:rPr>
        <w:t xml:space="preserve"> </w:t>
      </w:r>
      <w:r>
        <w:rPr>
          <w:color w:val="333333"/>
          <w:w w:val="105"/>
        </w:rPr>
        <w:t>以</w:t>
      </w:r>
      <w:r>
        <w:rPr>
          <w:color w:val="333333"/>
          <w:spacing w:val="1"/>
          <w:w w:val="105"/>
        </w:rPr>
        <w:t xml:space="preserve"> </w:t>
      </w:r>
      <w:r>
        <w:rPr>
          <w:color w:val="333333"/>
          <w:position w:val="-4"/>
        </w:rPr>
        <w:drawing>
          <wp:inline distT="0" distB="0" distL="0" distR="0">
            <wp:extent cx="154940" cy="123825"/>
            <wp:effectExtent l="0" t="0" r="0" b="0"/>
            <wp:docPr id="491"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image237.png"/>
                    <pic:cNvPicPr>
                      <a:picLocks noChangeAspect="1"/>
                    </pic:cNvPicPr>
                  </pic:nvPicPr>
                  <pic:blipFill>
                    <a:blip r:embed="rId241" cstate="print"/>
                    <a:stretch>
                      <a:fillRect/>
                    </a:stretch>
                  </pic:blipFill>
                  <pic:spPr>
                    <a:xfrm>
                      <a:off x="0" y="0"/>
                      <a:ext cx="155137" cy="123881"/>
                    </a:xfrm>
                    <a:prstGeom prst="rect">
                      <a:avLst/>
                    </a:prstGeom>
                  </pic:spPr>
                </pic:pic>
              </a:graphicData>
            </a:graphic>
          </wp:inline>
        </w:drawing>
      </w:r>
      <w:r>
        <w:rPr>
          <w:rFonts w:ascii="Times New Roman" w:eastAsia="Times New Roman"/>
          <w:color w:val="333333"/>
          <w:spacing w:val="14"/>
        </w:rPr>
        <w:t xml:space="preserve"> </w:t>
      </w:r>
      <w:r>
        <w:rPr>
          <w:color w:val="333333"/>
          <w:w w:val="105"/>
        </w:rPr>
        <w:t>为起点做</w:t>
      </w:r>
      <w:r>
        <w:rPr>
          <w:rFonts w:ascii="Arial" w:eastAsia="Arial"/>
          <w:color w:val="333333"/>
          <w:w w:val="105"/>
        </w:rPr>
        <w:t>Dijkstra</w:t>
      </w:r>
      <w:r>
        <w:rPr>
          <w:color w:val="333333"/>
          <w:w w:val="105"/>
        </w:rPr>
        <w:t>算法即可</w:t>
      </w:r>
      <w:r>
        <w:rPr>
          <w:rFonts w:ascii="Arial" w:eastAsia="Arial"/>
          <w:color w:val="333333"/>
          <w:spacing w:val="-10"/>
          <w:w w:val="105"/>
        </w:rPr>
        <w:t>.</w:t>
      </w:r>
    </w:p>
    <w:p>
      <w:pPr>
        <w:pStyle w:val="6"/>
        <w:spacing w:before="9"/>
        <w:rPr>
          <w:rFonts w:ascii="Arial"/>
          <w:sz w:val="18"/>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6033"/>
        <w:gridCol w:w="4322"/>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316" w:hRule="atLeast"/>
        </w:trPr>
        <w:tc>
          <w:tcPr>
            <w:tcW w:w="6033" w:type="dxa"/>
            <w:shd w:val="clear" w:color="auto" w:fill="F7F7F7"/>
          </w:tcPr>
          <w:p>
            <w:pPr>
              <w:pStyle w:val="12"/>
              <w:rPr>
                <w:rFonts w:ascii="Arial"/>
                <w:sz w:val="20"/>
              </w:rPr>
            </w:pPr>
          </w:p>
          <w:p>
            <w:pPr>
              <w:pStyle w:val="12"/>
              <w:spacing w:before="6"/>
              <w:rPr>
                <w:rFonts w:ascii="Arial"/>
                <w:sz w:val="21"/>
              </w:rPr>
            </w:pPr>
          </w:p>
          <w:p>
            <w:pPr>
              <w:pStyle w:val="12"/>
              <w:ind w:left="365"/>
              <w:rPr>
                <w:rFonts w:ascii="Arial"/>
                <w:sz w:val="20"/>
              </w:rPr>
            </w:pPr>
            <w:r>
              <w:rPr>
                <w:rFonts w:ascii="Arial"/>
                <w:sz w:val="20"/>
              </w:rPr>
              <w:drawing>
                <wp:inline distT="0" distB="0" distL="0" distR="0">
                  <wp:extent cx="3366770" cy="2126615"/>
                  <wp:effectExtent l="0" t="0" r="0" b="0"/>
                  <wp:docPr id="493" name="image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image238.jpeg"/>
                          <pic:cNvPicPr>
                            <a:picLocks noChangeAspect="1"/>
                          </pic:cNvPicPr>
                        </pic:nvPicPr>
                        <pic:blipFill>
                          <a:blip r:embed="rId242" cstate="print"/>
                          <a:stretch>
                            <a:fillRect/>
                          </a:stretch>
                        </pic:blipFill>
                        <pic:spPr>
                          <a:xfrm>
                            <a:off x="0" y="0"/>
                            <a:ext cx="3366848" cy="2126932"/>
                          </a:xfrm>
                          <a:prstGeom prst="rect">
                            <a:avLst/>
                          </a:prstGeom>
                        </pic:spPr>
                      </pic:pic>
                    </a:graphicData>
                  </a:graphic>
                </wp:inline>
              </w:drawing>
            </w:r>
          </w:p>
        </w:tc>
        <w:tc>
          <w:tcPr>
            <w:tcW w:w="4322" w:type="dxa"/>
            <w:shd w:val="clear" w:color="auto" w:fill="F7F7F7"/>
          </w:tcPr>
          <w:p>
            <w:pPr>
              <w:pStyle w:val="12"/>
              <w:spacing w:before="7"/>
              <w:rPr>
                <w:rFonts w:ascii="Arial"/>
                <w:sz w:val="7"/>
              </w:rPr>
            </w:pPr>
          </w:p>
          <w:p>
            <w:pPr>
              <w:pStyle w:val="12"/>
              <w:ind w:left="319"/>
              <w:rPr>
                <w:rFonts w:ascii="Arial"/>
                <w:sz w:val="20"/>
              </w:rPr>
            </w:pPr>
            <w:r>
              <w:rPr>
                <w:rFonts w:ascii="Arial"/>
                <w:sz w:val="20"/>
              </w:rPr>
              <w:drawing>
                <wp:inline distT="0" distB="0" distL="0" distR="0">
                  <wp:extent cx="2334260" cy="2630170"/>
                  <wp:effectExtent l="0" t="0" r="0" b="0"/>
                  <wp:docPr id="495" name="image2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image239.jpeg"/>
                          <pic:cNvPicPr>
                            <a:picLocks noChangeAspect="1"/>
                          </pic:cNvPicPr>
                        </pic:nvPicPr>
                        <pic:blipFill>
                          <a:blip r:embed="rId243" cstate="print"/>
                          <a:stretch>
                            <a:fillRect/>
                          </a:stretch>
                        </pic:blipFill>
                        <pic:spPr>
                          <a:xfrm>
                            <a:off x="0" y="0"/>
                            <a:ext cx="2334893" cy="2630328"/>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6033" w:type="dxa"/>
          </w:tcPr>
          <w:p>
            <w:pPr>
              <w:pStyle w:val="12"/>
              <w:spacing w:before="62"/>
              <w:ind w:left="2617" w:right="2606"/>
              <w:jc w:val="center"/>
              <w:rPr>
                <w:sz w:val="19"/>
              </w:rPr>
            </w:pPr>
            <w:r>
              <w:rPr>
                <w:color w:val="333333"/>
                <w:sz w:val="19"/>
              </w:rPr>
              <w:t>最短路</w:t>
            </w:r>
            <w:r>
              <w:rPr>
                <w:color w:val="333333"/>
                <w:spacing w:val="-10"/>
                <w:sz w:val="19"/>
              </w:rPr>
              <w:t>径</w:t>
            </w:r>
          </w:p>
        </w:tc>
        <w:tc>
          <w:tcPr>
            <w:tcW w:w="4322" w:type="dxa"/>
          </w:tcPr>
          <w:p>
            <w:pPr>
              <w:pStyle w:val="12"/>
              <w:spacing w:before="62"/>
              <w:ind w:left="1086"/>
              <w:rPr>
                <w:sz w:val="19"/>
              </w:rPr>
            </w:pPr>
            <w:r>
              <w:rPr>
                <w:color w:val="333333"/>
                <w:sz w:val="19"/>
              </w:rPr>
              <w:t>以</w:t>
            </w:r>
            <w:r>
              <w:rPr>
                <w:color w:val="333333"/>
                <w:spacing w:val="7"/>
                <w:sz w:val="19"/>
              </w:rPr>
              <w:t xml:space="preserve"> </w:t>
            </w:r>
            <w:r>
              <w:rPr>
                <w:color w:val="333333"/>
                <w:position w:val="-4"/>
                <w:sz w:val="19"/>
              </w:rPr>
              <w:drawing>
                <wp:inline distT="0" distB="0" distL="0" distR="0">
                  <wp:extent cx="163195" cy="133350"/>
                  <wp:effectExtent l="0" t="0" r="0" b="0"/>
                  <wp:docPr id="497" name="image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image240.png"/>
                          <pic:cNvPicPr>
                            <a:picLocks noChangeAspect="1"/>
                          </pic:cNvPicPr>
                        </pic:nvPicPr>
                        <pic:blipFill>
                          <a:blip r:embed="rId244" cstate="print"/>
                          <a:stretch>
                            <a:fillRect/>
                          </a:stretch>
                        </pic:blipFill>
                        <pic:spPr>
                          <a:xfrm>
                            <a:off x="0" y="0"/>
                            <a:ext cx="163755" cy="133404"/>
                          </a:xfrm>
                          <a:prstGeom prst="rect">
                            <a:avLst/>
                          </a:prstGeom>
                        </pic:spPr>
                      </pic:pic>
                    </a:graphicData>
                  </a:graphic>
                </wp:inline>
              </w:drawing>
            </w:r>
            <w:r>
              <w:rPr>
                <w:rFonts w:ascii="Times New Roman" w:eastAsia="Times New Roman"/>
                <w:color w:val="333333"/>
                <w:spacing w:val="49"/>
                <w:sz w:val="19"/>
              </w:rPr>
              <w:t xml:space="preserve"> </w:t>
            </w:r>
            <w:r>
              <w:rPr>
                <w:color w:val="333333"/>
                <w:sz w:val="19"/>
              </w:rPr>
              <w:t>为根的最短路径</w:t>
            </w:r>
            <w:r>
              <w:rPr>
                <w:color w:val="333333"/>
                <w:spacing w:val="-10"/>
                <w:sz w:val="19"/>
              </w:rPr>
              <w:t>树</w:t>
            </w:r>
          </w:p>
        </w:tc>
      </w:tr>
    </w:tbl>
    <w:p>
      <w:pPr>
        <w:spacing w:after="0"/>
        <w:rPr>
          <w:sz w:val="19"/>
        </w:rPr>
        <w:sectPr>
          <w:pgSz w:w="11900" w:h="16840"/>
          <w:pgMar w:top="460" w:right="660" w:bottom="340" w:left="660" w:header="188" w:footer="151" w:gutter="0"/>
          <w:cols w:space="720" w:num="1"/>
        </w:sectPr>
      </w:pPr>
    </w:p>
    <w:p>
      <w:pPr>
        <w:spacing w:before="62"/>
        <w:ind w:left="493" w:right="0" w:firstLine="0"/>
        <w:jc w:val="left"/>
        <w:rPr>
          <w:rFonts w:ascii="Arial" w:eastAsia="Arial"/>
          <w:sz w:val="19"/>
        </w:rPr>
      </w:pPr>
      <w:r>
        <w:rPr>
          <w:rFonts w:ascii="Arial" w:eastAsia="Arial"/>
          <w:color w:val="333333"/>
          <w:sz w:val="19"/>
        </w:rPr>
        <w:t>[</w:t>
      </w:r>
      <w:r>
        <w:rPr>
          <w:b/>
          <w:color w:val="333333"/>
          <w:sz w:val="19"/>
        </w:rPr>
        <w:t>边界网关协议</w:t>
      </w:r>
      <w:r>
        <w:rPr>
          <w:rFonts w:ascii="Arial" w:eastAsia="Arial"/>
          <w:color w:val="333333"/>
          <w:spacing w:val="-10"/>
          <w:sz w:val="19"/>
        </w:rPr>
        <w:t>]</w:t>
      </w:r>
    </w:p>
    <w:p>
      <w:pPr>
        <w:pStyle w:val="11"/>
        <w:numPr>
          <w:ilvl w:val="0"/>
          <w:numId w:val="21"/>
        </w:numPr>
        <w:tabs>
          <w:tab w:val="left" w:pos="772"/>
        </w:tabs>
        <w:spacing w:before="100" w:after="0" w:line="240" w:lineRule="auto"/>
        <w:ind w:left="771" w:right="0" w:hanging="279"/>
        <w:jc w:val="left"/>
        <w:rPr>
          <w:rFonts w:ascii="Arial" w:eastAsia="Arial"/>
          <w:sz w:val="19"/>
        </w:rPr>
      </w:pPr>
      <w:r>
        <w:rPr>
          <w:color w:val="333333"/>
          <w:sz w:val="19"/>
        </w:rPr>
        <w:t>边界网关协议</w:t>
      </w:r>
      <w:r>
        <w:rPr>
          <w:rFonts w:ascii="Arial" w:eastAsia="Arial"/>
          <w:color w:val="333333"/>
          <w:sz w:val="19"/>
        </w:rPr>
        <w:t>(Border</w:t>
      </w:r>
      <w:r>
        <w:rPr>
          <w:rFonts w:ascii="Arial" w:eastAsia="Arial"/>
          <w:color w:val="333333"/>
          <w:spacing w:val="53"/>
          <w:sz w:val="19"/>
        </w:rPr>
        <w:t xml:space="preserve"> </w:t>
      </w:r>
      <w:r>
        <w:rPr>
          <w:rFonts w:ascii="Arial" w:eastAsia="Arial"/>
          <w:color w:val="333333"/>
          <w:sz w:val="19"/>
        </w:rPr>
        <w:t>Gateway</w:t>
      </w:r>
      <w:r>
        <w:rPr>
          <w:rFonts w:ascii="Arial" w:eastAsia="Arial"/>
          <w:color w:val="333333"/>
          <w:spacing w:val="53"/>
          <w:sz w:val="19"/>
        </w:rPr>
        <w:t xml:space="preserve"> </w:t>
      </w:r>
      <w:r>
        <w:rPr>
          <w:rFonts w:ascii="Arial" w:eastAsia="Arial"/>
          <w:color w:val="333333"/>
          <w:sz w:val="19"/>
        </w:rPr>
        <w:t>Protocol,</w:t>
      </w:r>
      <w:r>
        <w:rPr>
          <w:rFonts w:ascii="Arial" w:eastAsia="Arial"/>
          <w:color w:val="333333"/>
          <w:spacing w:val="53"/>
          <w:sz w:val="19"/>
        </w:rPr>
        <w:t xml:space="preserve"> </w:t>
      </w:r>
      <w:r>
        <w:rPr>
          <w:rFonts w:ascii="Arial" w:eastAsia="Arial"/>
          <w:color w:val="333333"/>
          <w:sz w:val="19"/>
        </w:rPr>
        <w:t>BGP)</w:t>
      </w:r>
      <w:r>
        <w:rPr>
          <w:color w:val="333333"/>
          <w:sz w:val="19"/>
        </w:rPr>
        <w:t>在不同</w:t>
      </w:r>
      <w:r>
        <w:rPr>
          <w:rFonts w:ascii="Arial" w:eastAsia="Arial"/>
          <w:color w:val="333333"/>
          <w:sz w:val="19"/>
        </w:rPr>
        <w:t>AS</w:t>
      </w:r>
      <w:r>
        <w:rPr>
          <w:color w:val="333333"/>
          <w:sz w:val="19"/>
        </w:rPr>
        <w:t>的路由器间交换路由信息</w:t>
      </w:r>
      <w:r>
        <w:rPr>
          <w:rFonts w:ascii="Arial" w:eastAsia="Arial"/>
          <w:color w:val="333333"/>
          <w:spacing w:val="-10"/>
          <w:sz w:val="19"/>
        </w:rPr>
        <w:t>.</w:t>
      </w:r>
    </w:p>
    <w:p>
      <w:pPr>
        <w:pStyle w:val="11"/>
        <w:numPr>
          <w:ilvl w:val="0"/>
          <w:numId w:val="21"/>
        </w:numPr>
        <w:tabs>
          <w:tab w:val="left" w:pos="772"/>
        </w:tabs>
        <w:spacing w:before="115" w:after="0" w:line="240" w:lineRule="auto"/>
        <w:ind w:left="771" w:right="0" w:hanging="279"/>
        <w:jc w:val="left"/>
        <w:rPr>
          <w:rFonts w:ascii="Arial" w:eastAsia="Arial"/>
          <w:sz w:val="19"/>
        </w:rPr>
      </w:pPr>
      <w:r>
        <w:rPr>
          <w:color w:val="333333"/>
          <w:sz w:val="19"/>
        </w:rPr>
        <w:t>考虑安全、经济等因素</w:t>
      </w:r>
      <w:r>
        <w:rPr>
          <w:rFonts w:ascii="Arial" w:eastAsia="Arial"/>
          <w:color w:val="333333"/>
          <w:spacing w:val="17"/>
          <w:sz w:val="19"/>
        </w:rPr>
        <w:t xml:space="preserve">, </w:t>
      </w:r>
      <w:r>
        <w:rPr>
          <w:color w:val="333333"/>
          <w:sz w:val="19"/>
        </w:rPr>
        <w:t>寻找较好的路由</w:t>
      </w:r>
      <w:r>
        <w:rPr>
          <w:rFonts w:ascii="Arial" w:eastAsia="Arial"/>
          <w:color w:val="333333"/>
          <w:spacing w:val="17"/>
          <w:sz w:val="19"/>
        </w:rPr>
        <w:t xml:space="preserve">, </w:t>
      </w:r>
      <w:r>
        <w:rPr>
          <w:color w:val="333333"/>
          <w:sz w:val="19"/>
        </w:rPr>
        <w:t>而非最佳路由</w:t>
      </w:r>
      <w:r>
        <w:rPr>
          <w:rFonts w:ascii="Arial" w:eastAsia="Arial"/>
          <w:color w:val="333333"/>
          <w:spacing w:val="-10"/>
          <w:sz w:val="19"/>
        </w:rPr>
        <w:t>.</w:t>
      </w:r>
    </w:p>
    <w:p>
      <w:pPr>
        <w:pStyle w:val="11"/>
        <w:numPr>
          <w:ilvl w:val="0"/>
          <w:numId w:val="21"/>
        </w:numPr>
        <w:tabs>
          <w:tab w:val="left" w:pos="772"/>
        </w:tabs>
        <w:spacing w:before="100" w:after="0" w:line="240" w:lineRule="auto"/>
        <w:ind w:left="771" w:right="0" w:hanging="279"/>
        <w:jc w:val="left"/>
        <w:rPr>
          <w:rFonts w:ascii="Arial" w:eastAsia="Arial"/>
          <w:sz w:val="19"/>
        </w:rPr>
      </w:pPr>
      <w:r>
        <w:rPr>
          <w:color w:val="333333"/>
          <w:sz w:val="19"/>
        </w:rPr>
        <w:t>使用路径向量路由协议</w:t>
      </w:r>
      <w:r>
        <w:rPr>
          <w:rFonts w:ascii="Arial" w:eastAsia="Arial"/>
          <w:color w:val="333333"/>
          <w:spacing w:val="9"/>
          <w:sz w:val="19"/>
        </w:rPr>
        <w:t xml:space="preserve">, </w:t>
      </w:r>
      <w:r>
        <w:rPr>
          <w:color w:val="333333"/>
          <w:sz w:val="19"/>
        </w:rPr>
        <w:t>不同于</w:t>
      </w:r>
      <w:r>
        <w:rPr>
          <w:rFonts w:ascii="Arial" w:eastAsia="Arial"/>
          <w:color w:val="333333"/>
          <w:sz w:val="19"/>
        </w:rPr>
        <w:t>RIP</w:t>
      </w:r>
      <w:r>
        <w:rPr>
          <w:color w:val="333333"/>
          <w:sz w:val="19"/>
        </w:rPr>
        <w:t>和</w:t>
      </w:r>
      <w:r>
        <w:rPr>
          <w:rFonts w:ascii="Arial" w:eastAsia="Arial"/>
          <w:color w:val="333333"/>
          <w:spacing w:val="-2"/>
          <w:sz w:val="19"/>
        </w:rPr>
        <w:t>OSPF.</w:t>
      </w:r>
    </w:p>
    <w:p>
      <w:pPr>
        <w:pStyle w:val="11"/>
        <w:numPr>
          <w:ilvl w:val="0"/>
          <w:numId w:val="21"/>
        </w:numPr>
        <w:tabs>
          <w:tab w:val="left" w:pos="772"/>
        </w:tabs>
        <w:spacing w:before="115" w:after="0" w:line="240" w:lineRule="auto"/>
        <w:ind w:left="771" w:right="0" w:hanging="279"/>
        <w:jc w:val="left"/>
        <w:rPr>
          <w:rFonts w:ascii="Arial" w:eastAsia="Arial"/>
          <w:sz w:val="19"/>
        </w:rPr>
      </w:pPr>
      <w:r>
        <w:rPr>
          <w:color w:val="333333"/>
          <w:w w:val="95"/>
          <w:sz w:val="19"/>
        </w:rPr>
        <w:t>每个</w:t>
      </w:r>
      <w:r>
        <w:rPr>
          <w:rFonts w:ascii="Arial" w:eastAsia="Arial"/>
          <w:color w:val="333333"/>
          <w:w w:val="95"/>
          <w:sz w:val="19"/>
        </w:rPr>
        <w:t>AS</w:t>
      </w:r>
      <w:r>
        <w:rPr>
          <w:color w:val="333333"/>
          <w:w w:val="95"/>
          <w:sz w:val="19"/>
        </w:rPr>
        <w:t>至少有一个路由器作为该</w:t>
      </w:r>
      <w:r>
        <w:rPr>
          <w:rFonts w:ascii="Arial" w:eastAsia="Arial"/>
          <w:color w:val="333333"/>
          <w:w w:val="95"/>
          <w:sz w:val="19"/>
        </w:rPr>
        <w:t>AS</w:t>
      </w:r>
      <w:r>
        <w:rPr>
          <w:color w:val="333333"/>
          <w:w w:val="95"/>
          <w:sz w:val="19"/>
        </w:rPr>
        <w:t>的</w:t>
      </w:r>
      <w:r>
        <w:rPr>
          <w:rFonts w:ascii="Arial" w:eastAsia="Arial"/>
          <w:b/>
          <w:color w:val="333333"/>
          <w:w w:val="95"/>
          <w:sz w:val="19"/>
        </w:rPr>
        <w:t>BGP</w:t>
      </w:r>
      <w:r>
        <w:rPr>
          <w:b/>
          <w:color w:val="333333"/>
          <w:w w:val="95"/>
          <w:sz w:val="19"/>
        </w:rPr>
        <w:t>发言人</w:t>
      </w:r>
      <w:r>
        <w:rPr>
          <w:rFonts w:ascii="Arial" w:eastAsia="Arial"/>
          <w:color w:val="333333"/>
          <w:spacing w:val="-10"/>
          <w:w w:val="95"/>
          <w:sz w:val="19"/>
        </w:rPr>
        <w:t>.</w:t>
      </w:r>
    </w:p>
    <w:p>
      <w:pPr>
        <w:pStyle w:val="6"/>
        <w:spacing w:before="5"/>
        <w:rPr>
          <w:rFonts w:ascii="Arial"/>
          <w:sz w:val="17"/>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6438"/>
        <w:gridCol w:w="391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3686" w:hRule="atLeast"/>
        </w:trPr>
        <w:tc>
          <w:tcPr>
            <w:tcW w:w="6438" w:type="dxa"/>
            <w:shd w:val="clear" w:color="auto" w:fill="F7F7F7"/>
          </w:tcPr>
          <w:p>
            <w:pPr>
              <w:pStyle w:val="12"/>
              <w:spacing w:before="7"/>
              <w:rPr>
                <w:rFonts w:ascii="Arial"/>
                <w:sz w:val="7"/>
              </w:rPr>
            </w:pPr>
          </w:p>
          <w:p>
            <w:pPr>
              <w:pStyle w:val="12"/>
              <w:ind w:left="575"/>
              <w:rPr>
                <w:rFonts w:ascii="Arial"/>
                <w:sz w:val="20"/>
              </w:rPr>
            </w:pPr>
            <w:r>
              <w:rPr>
                <w:rFonts w:ascii="Arial"/>
                <w:sz w:val="20"/>
              </w:rPr>
              <w:drawing>
                <wp:inline distT="0" distB="0" distL="0" distR="0">
                  <wp:extent cx="3352800" cy="2228850"/>
                  <wp:effectExtent l="0" t="0" r="0" b="0"/>
                  <wp:docPr id="499" name="image2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image241.jpeg"/>
                          <pic:cNvPicPr>
                            <a:picLocks noChangeAspect="1"/>
                          </pic:cNvPicPr>
                        </pic:nvPicPr>
                        <pic:blipFill>
                          <a:blip r:embed="rId245" cstate="print"/>
                          <a:stretch>
                            <a:fillRect/>
                          </a:stretch>
                        </pic:blipFill>
                        <pic:spPr>
                          <a:xfrm>
                            <a:off x="0" y="0"/>
                            <a:ext cx="3352800" cy="2228850"/>
                          </a:xfrm>
                          <a:prstGeom prst="rect">
                            <a:avLst/>
                          </a:prstGeom>
                        </pic:spPr>
                      </pic:pic>
                    </a:graphicData>
                  </a:graphic>
                </wp:inline>
              </w:drawing>
            </w:r>
          </w:p>
        </w:tc>
        <w:tc>
          <w:tcPr>
            <w:tcW w:w="3917" w:type="dxa"/>
            <w:shd w:val="clear" w:color="auto" w:fill="F7F7F7"/>
          </w:tcPr>
          <w:p>
            <w:pPr>
              <w:pStyle w:val="12"/>
              <w:spacing w:before="4"/>
              <w:rPr>
                <w:rFonts w:ascii="Arial"/>
                <w:sz w:val="19"/>
              </w:rPr>
            </w:pPr>
          </w:p>
          <w:p>
            <w:pPr>
              <w:pStyle w:val="12"/>
              <w:ind w:left="424"/>
              <w:rPr>
                <w:rFonts w:ascii="Arial"/>
                <w:sz w:val="20"/>
              </w:rPr>
            </w:pPr>
            <w:r>
              <w:rPr>
                <w:rFonts w:ascii="Arial"/>
                <w:sz w:val="20"/>
              </w:rPr>
              <w:drawing>
                <wp:inline distT="0" distB="0" distL="0" distR="0">
                  <wp:extent cx="1938020" cy="2052320"/>
                  <wp:effectExtent l="0" t="0" r="0" b="0"/>
                  <wp:docPr id="501" name="image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image242.png"/>
                          <pic:cNvPicPr>
                            <a:picLocks noChangeAspect="1"/>
                          </pic:cNvPicPr>
                        </pic:nvPicPr>
                        <pic:blipFill>
                          <a:blip r:embed="rId246" cstate="print"/>
                          <a:stretch>
                            <a:fillRect/>
                          </a:stretch>
                        </pic:blipFill>
                        <pic:spPr>
                          <a:xfrm>
                            <a:off x="0" y="0"/>
                            <a:ext cx="1938602" cy="2052637"/>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6438" w:type="dxa"/>
          </w:tcPr>
          <w:p>
            <w:pPr>
              <w:pStyle w:val="12"/>
              <w:spacing w:before="62"/>
              <w:ind w:left="2256" w:right="2245"/>
              <w:jc w:val="center"/>
              <w:rPr>
                <w:sz w:val="19"/>
              </w:rPr>
            </w:pPr>
            <w:r>
              <w:rPr>
                <w:rFonts w:ascii="Arial" w:eastAsia="Arial"/>
                <w:color w:val="333333"/>
                <w:w w:val="95"/>
                <w:sz w:val="19"/>
              </w:rPr>
              <w:t>BGP</w:t>
            </w:r>
            <w:r>
              <w:rPr>
                <w:color w:val="333333"/>
                <w:w w:val="95"/>
                <w:sz w:val="19"/>
              </w:rPr>
              <w:t>发言人与</w:t>
            </w:r>
            <w:r>
              <w:rPr>
                <w:rFonts w:ascii="Arial" w:eastAsia="Arial"/>
                <w:color w:val="333333"/>
                <w:w w:val="95"/>
                <w:sz w:val="19"/>
              </w:rPr>
              <w:t>AS</w:t>
            </w:r>
            <w:r>
              <w:rPr>
                <w:color w:val="333333"/>
                <w:w w:val="95"/>
                <w:sz w:val="19"/>
              </w:rPr>
              <w:t>的关</w:t>
            </w:r>
            <w:r>
              <w:rPr>
                <w:color w:val="333333"/>
                <w:spacing w:val="-10"/>
                <w:w w:val="95"/>
                <w:sz w:val="19"/>
              </w:rPr>
              <w:t>系</w:t>
            </w:r>
          </w:p>
        </w:tc>
        <w:tc>
          <w:tcPr>
            <w:tcW w:w="3917" w:type="dxa"/>
          </w:tcPr>
          <w:p>
            <w:pPr>
              <w:pStyle w:val="12"/>
              <w:spacing w:before="62"/>
              <w:ind w:left="1366" w:right="1356"/>
              <w:jc w:val="center"/>
              <w:rPr>
                <w:sz w:val="19"/>
              </w:rPr>
            </w:pPr>
            <w:r>
              <w:rPr>
                <w:rFonts w:ascii="Arial" w:eastAsia="Arial"/>
                <w:color w:val="333333"/>
                <w:w w:val="95"/>
                <w:sz w:val="19"/>
              </w:rPr>
              <w:t>AS</w:t>
            </w:r>
            <w:r>
              <w:rPr>
                <w:color w:val="333333"/>
                <w:w w:val="95"/>
                <w:sz w:val="19"/>
              </w:rPr>
              <w:t>的树形结</w:t>
            </w:r>
            <w:r>
              <w:rPr>
                <w:color w:val="333333"/>
                <w:spacing w:val="-10"/>
                <w:w w:val="95"/>
                <w:sz w:val="19"/>
              </w:rPr>
              <w:t>构</w:t>
            </w:r>
          </w:p>
        </w:tc>
      </w:tr>
    </w:tbl>
    <w:p>
      <w:pPr>
        <w:pStyle w:val="6"/>
        <w:spacing w:before="4"/>
        <w:rPr>
          <w:rFonts w:ascii="Arial"/>
          <w:sz w:val="18"/>
        </w:rPr>
      </w:pPr>
      <w:r>
        <w:pict>
          <v:rect id="docshape81" o:spid="_x0000_s1104" o:spt="1" style="position:absolute;left:0pt;margin-left:38.25pt;margin-top:11.75pt;height:1.5pt;width:518.45pt;mso-position-horizontal-relative:page;mso-wrap-distance-bottom:0pt;mso-wrap-distance-top:0pt;z-index:-251455488;mso-width-relative:page;mso-height-relative:page;" fillcolor="#E7E7E7" filled="t" stroked="f" coordsize="21600,21600">
            <v:path/>
            <v:fill on="t" focussize="0,0"/>
            <v:stroke on="f"/>
            <v:imagedata o:title=""/>
            <o:lock v:ext="edit"/>
            <w10:wrap type="topAndBottom"/>
          </v:rect>
        </w:pict>
      </w:r>
    </w:p>
    <w:p>
      <w:pPr>
        <w:pStyle w:val="6"/>
        <w:spacing w:before="7"/>
        <w:rPr>
          <w:rFonts w:ascii="Arial"/>
          <w:sz w:val="24"/>
        </w:rPr>
      </w:pPr>
    </w:p>
    <w:p>
      <w:pPr>
        <w:pStyle w:val="3"/>
        <w:numPr>
          <w:ilvl w:val="1"/>
          <w:numId w:val="1"/>
        </w:numPr>
        <w:tabs>
          <w:tab w:val="left" w:pos="598"/>
        </w:tabs>
        <w:spacing w:before="0" w:after="0" w:line="240" w:lineRule="auto"/>
        <w:ind w:left="597" w:right="0" w:hanging="495"/>
        <w:jc w:val="left"/>
        <w:rPr>
          <w:rFonts w:ascii="Arial"/>
        </w:rPr>
      </w:pPr>
      <w:r>
        <w:rPr>
          <w:rFonts w:ascii="Arial"/>
          <w:color w:val="333333"/>
          <w:spacing w:val="-4"/>
        </w:rPr>
        <w:t>ICMP</w:t>
      </w:r>
    </w:p>
    <w:p>
      <w:pPr>
        <w:pStyle w:val="5"/>
        <w:spacing w:before="198"/>
        <w:rPr>
          <w:rFonts w:ascii="Arial" w:eastAsia="Arial"/>
          <w:b w:val="0"/>
        </w:rPr>
      </w:pPr>
      <w:r>
        <w:rPr>
          <w:rFonts w:ascii="Arial" w:eastAsia="Arial"/>
          <w:b w:val="0"/>
          <w:color w:val="333333"/>
        </w:rPr>
        <w:t>[</w:t>
      </w:r>
      <w:r>
        <w:rPr>
          <w:color w:val="333333"/>
        </w:rPr>
        <w:t>互联网控制报文协议</w:t>
      </w:r>
      <w:r>
        <w:rPr>
          <w:rFonts w:ascii="Arial" w:eastAsia="Arial"/>
          <w:b w:val="0"/>
          <w:color w:val="333333"/>
          <w:spacing w:val="-10"/>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rFonts w:ascii="Arial" w:eastAsia="Arial"/>
          <w:color w:val="333333"/>
          <w:sz w:val="19"/>
        </w:rPr>
        <w:t>IP</w:t>
      </w:r>
      <w:r>
        <w:rPr>
          <w:color w:val="333333"/>
          <w:sz w:val="19"/>
        </w:rPr>
        <w:t>无连接、不可靠</w:t>
      </w:r>
      <w:r>
        <w:rPr>
          <w:rFonts w:ascii="Arial" w:eastAsia="Arial"/>
          <w:color w:val="333333"/>
          <w:spacing w:val="14"/>
          <w:sz w:val="19"/>
        </w:rPr>
        <w:t xml:space="preserve">, </w:t>
      </w:r>
      <w:r>
        <w:rPr>
          <w:color w:val="333333"/>
          <w:sz w:val="19"/>
        </w:rPr>
        <w:t>无差错控制</w:t>
      </w:r>
      <w:r>
        <w:rPr>
          <w:rFonts w:ascii="Arial" w:eastAsia="Arial"/>
          <w:color w:val="333333"/>
          <w:spacing w:val="-10"/>
          <w:sz w:val="19"/>
        </w:rPr>
        <w:t>.</w:t>
      </w:r>
    </w:p>
    <w:p>
      <w:pPr>
        <w:pStyle w:val="11"/>
        <w:numPr>
          <w:ilvl w:val="2"/>
          <w:numId w:val="1"/>
        </w:numPr>
        <w:tabs>
          <w:tab w:val="left" w:pos="772"/>
        </w:tabs>
        <w:spacing w:before="135" w:after="0" w:line="206" w:lineRule="auto"/>
        <w:ind w:left="103" w:right="179" w:firstLine="390"/>
        <w:jc w:val="left"/>
        <w:rPr>
          <w:rFonts w:ascii="Arial" w:eastAsia="Arial"/>
          <w:sz w:val="19"/>
        </w:rPr>
      </w:pPr>
      <w:r>
        <w:rPr>
          <w:color w:val="333333"/>
          <w:sz w:val="19"/>
        </w:rPr>
        <w:t>互联网控制报文协议</w:t>
      </w:r>
      <w:r>
        <w:rPr>
          <w:rFonts w:ascii="Arial" w:eastAsia="Arial"/>
          <w:color w:val="333333"/>
          <w:sz w:val="19"/>
        </w:rPr>
        <w:t>(Internet</w:t>
      </w:r>
      <w:r>
        <w:rPr>
          <w:rFonts w:ascii="Arial" w:eastAsia="Arial"/>
          <w:color w:val="333333"/>
          <w:spacing w:val="38"/>
          <w:sz w:val="19"/>
        </w:rPr>
        <w:t xml:space="preserve"> </w:t>
      </w:r>
      <w:r>
        <w:rPr>
          <w:rFonts w:ascii="Arial" w:eastAsia="Arial"/>
          <w:color w:val="333333"/>
          <w:sz w:val="19"/>
        </w:rPr>
        <w:t>Control</w:t>
      </w:r>
      <w:r>
        <w:rPr>
          <w:rFonts w:ascii="Arial" w:eastAsia="Arial"/>
          <w:color w:val="333333"/>
          <w:spacing w:val="38"/>
          <w:sz w:val="19"/>
        </w:rPr>
        <w:t xml:space="preserve"> </w:t>
      </w:r>
      <w:r>
        <w:rPr>
          <w:rFonts w:ascii="Arial" w:eastAsia="Arial"/>
          <w:color w:val="333333"/>
          <w:sz w:val="19"/>
        </w:rPr>
        <w:t>Message</w:t>
      </w:r>
      <w:r>
        <w:rPr>
          <w:rFonts w:ascii="Arial" w:eastAsia="Arial"/>
          <w:color w:val="333333"/>
          <w:spacing w:val="38"/>
          <w:sz w:val="19"/>
        </w:rPr>
        <w:t xml:space="preserve"> </w:t>
      </w:r>
      <w:r>
        <w:rPr>
          <w:rFonts w:ascii="Arial" w:eastAsia="Arial"/>
          <w:color w:val="333333"/>
          <w:sz w:val="19"/>
        </w:rPr>
        <w:t>Protocol,</w:t>
      </w:r>
      <w:r>
        <w:rPr>
          <w:rFonts w:ascii="Arial" w:eastAsia="Arial"/>
          <w:color w:val="333333"/>
          <w:spacing w:val="38"/>
          <w:sz w:val="19"/>
        </w:rPr>
        <w:t xml:space="preserve"> </w:t>
      </w:r>
      <w:r>
        <w:rPr>
          <w:rFonts w:ascii="Arial" w:eastAsia="Arial"/>
          <w:color w:val="333333"/>
          <w:sz w:val="19"/>
        </w:rPr>
        <w:t>ICMP)</w:t>
      </w:r>
      <w:r>
        <w:rPr>
          <w:color w:val="333333"/>
          <w:sz w:val="19"/>
        </w:rPr>
        <w:t>不能独立于</w:t>
      </w:r>
      <w:r>
        <w:rPr>
          <w:rFonts w:ascii="Arial" w:eastAsia="Arial"/>
          <w:color w:val="333333"/>
          <w:sz w:val="19"/>
        </w:rPr>
        <w:t>IP</w:t>
      </w:r>
      <w:r>
        <w:rPr>
          <w:color w:val="333333"/>
          <w:sz w:val="19"/>
        </w:rPr>
        <w:t>单独存在</w:t>
      </w:r>
      <w:r>
        <w:rPr>
          <w:rFonts w:ascii="Arial" w:eastAsia="Arial"/>
          <w:color w:val="333333"/>
          <w:sz w:val="19"/>
        </w:rPr>
        <w:t>(</w:t>
      </w:r>
      <w:r>
        <w:rPr>
          <w:color w:val="333333"/>
          <w:sz w:val="19"/>
        </w:rPr>
        <w:t>作为</w:t>
      </w:r>
      <w:r>
        <w:rPr>
          <w:rFonts w:ascii="Arial" w:eastAsia="Arial"/>
          <w:color w:val="333333"/>
          <w:sz w:val="19"/>
        </w:rPr>
        <w:t>IP</w:t>
      </w:r>
      <w:r>
        <w:rPr>
          <w:color w:val="333333"/>
          <w:sz w:val="19"/>
        </w:rPr>
        <w:t>的辅助协议</w:t>
      </w:r>
      <w:r>
        <w:rPr>
          <w:rFonts w:ascii="Arial" w:eastAsia="Arial"/>
          <w:color w:val="333333"/>
          <w:spacing w:val="12"/>
          <w:sz w:val="19"/>
        </w:rPr>
        <w:t xml:space="preserve">), </w:t>
      </w:r>
      <w:r>
        <w:rPr>
          <w:color w:val="333333"/>
          <w:sz w:val="19"/>
        </w:rPr>
        <w:t>用于解决</w:t>
      </w:r>
      <w:r>
        <w:rPr>
          <w:rFonts w:ascii="Arial" w:eastAsia="Arial"/>
          <w:color w:val="333333"/>
          <w:sz w:val="19"/>
        </w:rPr>
        <w:t>IP</w:t>
      </w:r>
      <w:r>
        <w:rPr>
          <w:color w:val="333333"/>
          <w:sz w:val="19"/>
        </w:rPr>
        <w:t>不可靠的问题</w:t>
      </w:r>
      <w:r>
        <w:rPr>
          <w:rFonts w:ascii="Arial" w:eastAsia="Arial"/>
          <w:color w:val="333333"/>
          <w:sz w:val="19"/>
        </w:rPr>
        <w:t xml:space="preserve">, </w:t>
      </w:r>
      <w:r>
        <w:rPr>
          <w:color w:val="333333"/>
          <w:sz w:val="19"/>
        </w:rPr>
        <w:t>工作在网络层</w:t>
      </w:r>
      <w:r>
        <w:rPr>
          <w:rFonts w:ascii="Arial" w:eastAsia="Arial"/>
          <w:color w:val="333333"/>
          <w:sz w:val="19"/>
        </w:rPr>
        <w:t>.</w:t>
      </w:r>
    </w:p>
    <w:p>
      <w:pPr>
        <w:pStyle w:val="11"/>
        <w:numPr>
          <w:ilvl w:val="2"/>
          <w:numId w:val="1"/>
        </w:numPr>
        <w:tabs>
          <w:tab w:val="left" w:pos="772"/>
        </w:tabs>
        <w:spacing w:before="113" w:after="0" w:line="240" w:lineRule="auto"/>
        <w:ind w:left="771" w:right="0" w:hanging="279"/>
        <w:jc w:val="left"/>
        <w:rPr>
          <w:rFonts w:ascii="Arial" w:eastAsia="Arial"/>
          <w:sz w:val="19"/>
        </w:rPr>
      </w:pPr>
      <w:r>
        <w:rPr>
          <w:color w:val="333333"/>
          <w:sz w:val="19"/>
        </w:rPr>
        <w:t>需封装为</w:t>
      </w:r>
      <w:r>
        <w:rPr>
          <w:rFonts w:ascii="Arial" w:eastAsia="Arial"/>
          <w:color w:val="333333"/>
          <w:sz w:val="19"/>
        </w:rPr>
        <w:t>IP</w:t>
      </w:r>
      <w:r>
        <w:rPr>
          <w:color w:val="333333"/>
          <w:sz w:val="19"/>
        </w:rPr>
        <w:t>分组交给数据链路层</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用于</w:t>
      </w:r>
      <w:r>
        <w:rPr>
          <w:rFonts w:ascii="Arial" w:eastAsia="Arial"/>
          <w:color w:val="333333"/>
          <w:sz w:val="19"/>
        </w:rPr>
        <w:t>IP</w:t>
      </w:r>
      <w:r>
        <w:rPr>
          <w:color w:val="333333"/>
          <w:sz w:val="19"/>
        </w:rPr>
        <w:t>分组转发过程中检测错误</w:t>
      </w:r>
      <w:r>
        <w:rPr>
          <w:rFonts w:ascii="Arial" w:eastAsia="Arial"/>
          <w:color w:val="333333"/>
          <w:spacing w:val="19"/>
          <w:sz w:val="19"/>
        </w:rPr>
        <w:t xml:space="preserve">, </w:t>
      </w:r>
      <w:r>
        <w:rPr>
          <w:color w:val="333333"/>
          <w:sz w:val="19"/>
        </w:rPr>
        <w:t>由路由器向源主机报告差错原因</w:t>
      </w:r>
      <w:r>
        <w:rPr>
          <w:rFonts w:ascii="Arial" w:eastAsia="Arial"/>
          <w:color w:val="333333"/>
          <w:spacing w:val="19"/>
          <w:sz w:val="19"/>
        </w:rPr>
        <w:t xml:space="preserve">, </w:t>
      </w:r>
      <w:r>
        <w:rPr>
          <w:color w:val="333333"/>
          <w:sz w:val="19"/>
        </w:rPr>
        <w:t>只能报告差错</w:t>
      </w:r>
      <w:r>
        <w:rPr>
          <w:rFonts w:ascii="Arial" w:eastAsia="Arial"/>
          <w:color w:val="333333"/>
          <w:spacing w:val="19"/>
          <w:sz w:val="19"/>
        </w:rPr>
        <w:t xml:space="preserve">, </w:t>
      </w:r>
      <w:r>
        <w:rPr>
          <w:color w:val="333333"/>
          <w:sz w:val="19"/>
        </w:rPr>
        <w:t>不能纠正差错</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传输层</w:t>
      </w:r>
      <w:r>
        <w:rPr>
          <w:rFonts w:ascii="Arial" w:eastAsia="Arial"/>
          <w:color w:val="333333"/>
          <w:sz w:val="19"/>
        </w:rPr>
        <w:t>(</w:t>
      </w:r>
      <w:r>
        <w:rPr>
          <w:color w:val="333333"/>
          <w:sz w:val="19"/>
        </w:rPr>
        <w:t>高层</w:t>
      </w:r>
      <w:r>
        <w:rPr>
          <w:rFonts w:ascii="Arial" w:eastAsia="Arial"/>
          <w:color w:val="333333"/>
          <w:sz w:val="19"/>
        </w:rPr>
        <w:t>)</w:t>
      </w:r>
      <w:r>
        <w:rPr>
          <w:color w:val="333333"/>
          <w:sz w:val="19"/>
        </w:rPr>
        <w:t>要得到可靠传输需用其他机制保证</w:t>
      </w:r>
      <w:r>
        <w:rPr>
          <w:rFonts w:ascii="Arial" w:eastAsia="Arial"/>
          <w:color w:val="333333"/>
          <w:spacing w:val="-10"/>
          <w:sz w:val="19"/>
        </w:rPr>
        <w:t>.</w:t>
      </w:r>
    </w:p>
    <w:p>
      <w:pPr>
        <w:pStyle w:val="6"/>
        <w:spacing w:before="0"/>
        <w:rPr>
          <w:rFonts w:ascii="Arial"/>
          <w:sz w:val="26"/>
        </w:rPr>
      </w:pPr>
    </w:p>
    <w:p>
      <w:pPr>
        <w:pStyle w:val="6"/>
        <w:spacing w:before="1"/>
        <w:rPr>
          <w:rFonts w:ascii="Arial"/>
          <w:sz w:val="23"/>
        </w:rPr>
      </w:pPr>
    </w:p>
    <w:p>
      <w:pPr>
        <w:pStyle w:val="5"/>
        <w:spacing w:before="0"/>
        <w:rPr>
          <w:rFonts w:ascii="Arial" w:eastAsia="Arial"/>
          <w:b w:val="0"/>
        </w:rPr>
      </w:pPr>
      <w:r>
        <w:rPr>
          <w:rFonts w:ascii="Arial" w:eastAsia="Arial"/>
          <w:b w:val="0"/>
          <w:color w:val="333333"/>
        </w:rPr>
        <w:t>[</w:t>
      </w:r>
      <w:r>
        <w:rPr>
          <w:rFonts w:ascii="Arial" w:eastAsia="Arial"/>
          <w:color w:val="333333"/>
        </w:rPr>
        <w:t>ICMP</w:t>
      </w:r>
      <w:r>
        <w:rPr>
          <w:color w:val="333333"/>
        </w:rPr>
        <w:t>的报文类型</w:t>
      </w:r>
      <w:r>
        <w:rPr>
          <w:rFonts w:ascii="Arial" w:eastAsia="Arial"/>
          <w:b w:val="0"/>
          <w:color w:val="333333"/>
          <w:spacing w:val="-10"/>
        </w:rPr>
        <w:t>]</w:t>
      </w:r>
    </w:p>
    <w:p>
      <w:pPr>
        <w:pStyle w:val="11"/>
        <w:numPr>
          <w:ilvl w:val="0"/>
          <w:numId w:val="22"/>
        </w:numPr>
        <w:tabs>
          <w:tab w:val="left" w:pos="772"/>
        </w:tabs>
        <w:spacing w:before="100" w:after="0" w:line="240" w:lineRule="auto"/>
        <w:ind w:left="771" w:right="0" w:hanging="279"/>
        <w:jc w:val="left"/>
        <w:rPr>
          <w:rFonts w:ascii="Arial" w:eastAsia="Arial"/>
          <w:sz w:val="19"/>
        </w:rPr>
      </w:pPr>
      <w:r>
        <w:rPr>
          <w:color w:val="333333"/>
          <w:sz w:val="19"/>
        </w:rPr>
        <w:t>差错报告</w:t>
      </w:r>
      <w:r>
        <w:rPr>
          <w:rFonts w:ascii="Arial" w:eastAsia="Arial"/>
          <w:color w:val="333333"/>
          <w:spacing w:val="-10"/>
          <w:sz w:val="19"/>
        </w:rPr>
        <w:t>:</w:t>
      </w:r>
    </w:p>
    <w:p>
      <w:pPr>
        <w:pStyle w:val="6"/>
        <w:spacing w:before="115"/>
        <w:ind w:left="696"/>
        <w:rPr>
          <w:rFonts w:ascii="Arial" w:hAnsi="Arial" w:eastAsia="Arial"/>
        </w:rPr>
      </w:pPr>
      <w:r>
        <w:rPr>
          <w:color w:val="333333"/>
          <w:spacing w:val="5"/>
        </w:rPr>
        <w:t>① 路</w:t>
      </w:r>
      <w:r>
        <w:rPr>
          <w:color w:val="333333"/>
        </w:rPr>
        <w:t>由重定向</w:t>
      </w:r>
      <w:r>
        <w:rPr>
          <w:rFonts w:ascii="Arial" w:hAnsi="Arial" w:eastAsia="Arial"/>
          <w:color w:val="333333"/>
          <w:spacing w:val="-10"/>
        </w:rPr>
        <w:t>.</w:t>
      </w:r>
    </w:p>
    <w:p>
      <w:pPr>
        <w:pStyle w:val="6"/>
        <w:ind w:left="696"/>
        <w:rPr>
          <w:rFonts w:ascii="Arial" w:hAnsi="Arial" w:eastAsia="Arial"/>
        </w:rPr>
      </w:pPr>
      <w:r>
        <w:rPr>
          <w:color w:val="333333"/>
          <w:spacing w:val="5"/>
        </w:rPr>
        <w:t>② 数</w:t>
      </w:r>
      <w:r>
        <w:rPr>
          <w:color w:val="333333"/>
        </w:rPr>
        <w:t>据报超时</w:t>
      </w:r>
      <w:r>
        <w:rPr>
          <w:rFonts w:ascii="Arial" w:hAnsi="Arial" w:eastAsia="Arial"/>
          <w:color w:val="333333"/>
          <w:spacing w:val="-10"/>
        </w:rPr>
        <w:t>:</w:t>
      </w:r>
    </w:p>
    <w:p>
      <w:pPr>
        <w:pStyle w:val="11"/>
        <w:numPr>
          <w:ilvl w:val="1"/>
          <w:numId w:val="22"/>
        </w:numPr>
        <w:tabs>
          <w:tab w:val="left" w:pos="1115"/>
          <w:tab w:val="left" w:pos="4285"/>
          <w:tab w:val="left" w:pos="4894"/>
        </w:tabs>
        <w:spacing w:before="100" w:after="0" w:line="240" w:lineRule="auto"/>
        <w:ind w:left="1114" w:right="0" w:hanging="216"/>
        <w:jc w:val="left"/>
        <w:rPr>
          <w:rFonts w:ascii="Arial" w:eastAsia="Arial"/>
          <w:sz w:val="19"/>
        </w:rPr>
      </w:pPr>
      <w:r>
        <w:pict>
          <v:shape id="docshape82" o:spid="_x0000_s1105" style="position:absolute;left:0pt;margin-left:239.55pt;margin-top:10pt;height:7.55pt;width:4.15pt;mso-position-horizontal-relative:page;z-index:-251572224;mso-width-relative:page;mso-height-relative:page;" fillcolor="#333333" filled="t" stroked="f" coordorigin="4792,201" coordsize="83,151" path="m4842,201l4839,201,4838,201,4838,201,4836,203,4796,215,4792,215,4792,225,4796,225,4802,225,4823,221,4823,337,4823,337,4821,339,4820,339,4820,339,4819,339,4817,340,4816,340,4813,340,4811,340,4793,340,4793,351,4796,351,4799,350,4812,350,4856,350,4869,350,4872,351,4875,351,4875,340,4861,340,4856,340,4845,269,4845,202,4843,201,4842,201xe">
            <v:path arrowok="t"/>
            <v:fill on="t" focussize="0,0"/>
            <v:stroke on="f"/>
            <v:imagedata o:title=""/>
            <o:lock v:ext="edit"/>
          </v:shape>
        </w:pict>
      </w:r>
      <w:r>
        <w:drawing>
          <wp:anchor distT="0" distB="0" distL="0" distR="0" simplePos="0" relativeHeight="251744256" behindDoc="1" locked="0" layoutInCell="1" allowOverlap="1">
            <wp:simplePos x="0" y="0"/>
            <wp:positionH relativeFrom="page">
              <wp:posOffset>3426460</wp:posOffset>
            </wp:positionH>
            <wp:positionV relativeFrom="paragraph">
              <wp:posOffset>127000</wp:posOffset>
            </wp:positionV>
            <wp:extent cx="64135" cy="104775"/>
            <wp:effectExtent l="0" t="0" r="0" b="0"/>
            <wp:wrapNone/>
            <wp:docPr id="503" name="image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image243.png"/>
                    <pic:cNvPicPr>
                      <a:picLocks noChangeAspect="1"/>
                    </pic:cNvPicPr>
                  </pic:nvPicPr>
                  <pic:blipFill>
                    <a:blip r:embed="rId78" cstate="print"/>
                    <a:stretch>
                      <a:fillRect/>
                    </a:stretch>
                  </pic:blipFill>
                  <pic:spPr>
                    <a:xfrm>
                      <a:off x="0" y="0"/>
                      <a:ext cx="64187" cy="104687"/>
                    </a:xfrm>
                    <a:prstGeom prst="rect">
                      <a:avLst/>
                    </a:prstGeom>
                  </pic:spPr>
                </pic:pic>
              </a:graphicData>
            </a:graphic>
          </wp:anchor>
        </w:drawing>
      </w:r>
      <w:r>
        <w:rPr>
          <w:color w:val="333333"/>
          <w:sz w:val="19"/>
        </w:rPr>
        <w:t>路由器转发分组时</w:t>
      </w:r>
      <w:r>
        <w:rPr>
          <w:rFonts w:ascii="Arial" w:eastAsia="Arial"/>
          <w:color w:val="333333"/>
          <w:sz w:val="19"/>
        </w:rPr>
        <w:t>,</w:t>
      </w:r>
      <w:r>
        <w:rPr>
          <w:rFonts w:ascii="Arial" w:eastAsia="Arial"/>
          <w:color w:val="333333"/>
          <w:spacing w:val="13"/>
          <w:sz w:val="19"/>
        </w:rPr>
        <w:t xml:space="preserve"> </w:t>
      </w:r>
      <w:r>
        <w:rPr>
          <w:color w:val="333333"/>
          <w:sz w:val="19"/>
        </w:rPr>
        <w:t>若</w:t>
      </w:r>
      <w:r>
        <w:rPr>
          <w:rFonts w:ascii="Arial" w:eastAsia="Arial"/>
          <w:color w:val="333333"/>
          <w:sz w:val="19"/>
        </w:rPr>
        <w:t>TTL</w:t>
      </w:r>
      <w:r>
        <w:rPr>
          <w:color w:val="333333"/>
          <w:sz w:val="19"/>
        </w:rPr>
        <w:t>字段值</w:t>
      </w:r>
      <w:r>
        <w:rPr>
          <w:color w:val="333333"/>
          <w:spacing w:val="-10"/>
          <w:sz w:val="19"/>
        </w:rPr>
        <w:t>减</w:t>
      </w:r>
      <w:r>
        <w:rPr>
          <w:color w:val="333333"/>
          <w:sz w:val="19"/>
        </w:rPr>
        <w:tab/>
      </w:r>
      <w:r>
        <w:rPr>
          <w:color w:val="333333"/>
          <w:sz w:val="19"/>
        </w:rPr>
        <w:t>后</w:t>
      </w:r>
      <w:r>
        <w:rPr>
          <w:color w:val="333333"/>
          <w:spacing w:val="-10"/>
          <w:sz w:val="19"/>
        </w:rPr>
        <w:t>为</w:t>
      </w:r>
      <w:r>
        <w:rPr>
          <w:color w:val="333333"/>
          <w:sz w:val="19"/>
        </w:rPr>
        <w:tab/>
      </w:r>
      <w:r>
        <w:rPr>
          <w:rFonts w:ascii="Arial" w:eastAsia="Arial"/>
          <w:color w:val="333333"/>
          <w:sz w:val="19"/>
        </w:rPr>
        <w:t>,</w:t>
      </w:r>
      <w:r>
        <w:rPr>
          <w:rFonts w:ascii="Arial" w:eastAsia="Arial"/>
          <w:color w:val="333333"/>
          <w:spacing w:val="24"/>
          <w:sz w:val="19"/>
        </w:rPr>
        <w:t xml:space="preserve"> </w:t>
      </w:r>
      <w:r>
        <w:rPr>
          <w:color w:val="333333"/>
          <w:sz w:val="19"/>
        </w:rPr>
        <w:t>则丢弃该分组</w:t>
      </w:r>
      <w:r>
        <w:rPr>
          <w:rFonts w:ascii="Arial" w:eastAsia="Arial"/>
          <w:color w:val="333333"/>
          <w:sz w:val="19"/>
        </w:rPr>
        <w:t>,</w:t>
      </w:r>
      <w:r>
        <w:rPr>
          <w:rFonts w:ascii="Arial" w:eastAsia="Arial"/>
          <w:color w:val="333333"/>
          <w:spacing w:val="24"/>
          <w:sz w:val="19"/>
        </w:rPr>
        <w:t xml:space="preserve"> </w:t>
      </w:r>
      <w:r>
        <w:rPr>
          <w:color w:val="333333"/>
          <w:sz w:val="19"/>
        </w:rPr>
        <w:t>并向源主机发送超时报文</w:t>
      </w:r>
      <w:r>
        <w:rPr>
          <w:rFonts w:ascii="Arial" w:eastAsia="Arial"/>
          <w:color w:val="333333"/>
          <w:spacing w:val="-10"/>
          <w:sz w:val="19"/>
        </w:rPr>
        <w:t>.</w:t>
      </w:r>
    </w:p>
    <w:p>
      <w:pPr>
        <w:pStyle w:val="11"/>
        <w:numPr>
          <w:ilvl w:val="1"/>
          <w:numId w:val="22"/>
        </w:numPr>
        <w:tabs>
          <w:tab w:val="left" w:pos="1165"/>
          <w:tab w:val="left" w:pos="3976"/>
        </w:tabs>
        <w:spacing w:before="150" w:after="0" w:line="206" w:lineRule="auto"/>
        <w:ind w:left="103" w:right="182" w:firstLine="795"/>
        <w:jc w:val="left"/>
        <w:rPr>
          <w:rFonts w:ascii="Arial" w:eastAsia="Arial"/>
          <w:sz w:val="19"/>
        </w:rPr>
      </w:pPr>
      <w:r>
        <w:pict>
          <v:shape id="docshape83" o:spid="_x0000_s1106" style="position:absolute;left:0pt;margin-left:224.55pt;margin-top:10pt;height:8.3pt;width:4.15pt;mso-position-horizontal-relative:page;z-index:-251571200;mso-width-relative:page;mso-height-relative:page;" fillcolor="#333333" filled="t" stroked="f" coordorigin="4492,201" coordsize="83,166" path="m4542,201l4539,201,4538,201,4537,201,4536,203,4496,216,4492,216,4492,228,4496,228,4501,228,4523,222,4523,351,4522,351,4521,352,4520,353,4520,353,4519,353,4517,354,4516,354,4513,354,4511,354,4493,354,4493,366,4496,366,4499,365,4512,365,4556,365,4568,365,4572,366,4574,366,4574,354,4561,354,4556,354,4544,276,4544,202,4543,201,4542,201xe">
            <v:path arrowok="t"/>
            <v:fill on="t" focussize="0,0"/>
            <v:stroke on="f"/>
            <v:imagedata o:title=""/>
            <o:lock v:ext="edit"/>
          </v:shape>
        </w:pict>
      </w:r>
      <w:r>
        <w:rPr>
          <w:color w:val="333333"/>
          <w:spacing w:val="-2"/>
          <w:sz w:val="19"/>
        </w:rPr>
        <w:t>分组所有分段在有限时间内</w:t>
      </w:r>
      <w:r>
        <w:rPr>
          <w:rFonts w:ascii="Arial" w:eastAsia="Arial"/>
          <w:color w:val="333333"/>
          <w:spacing w:val="-2"/>
          <w:sz w:val="19"/>
        </w:rPr>
        <w:t>(</w:t>
      </w:r>
      <w:r>
        <w:rPr>
          <w:color w:val="333333"/>
          <w:spacing w:val="-2"/>
          <w:sz w:val="19"/>
        </w:rPr>
        <w:t>第</w:t>
      </w:r>
      <w:r>
        <w:rPr>
          <w:color w:val="333333"/>
          <w:sz w:val="19"/>
        </w:rPr>
        <w:tab/>
      </w:r>
      <w:r>
        <w:rPr>
          <w:color w:val="333333"/>
          <w:sz w:val="19"/>
        </w:rPr>
        <w:t>个分段到达</w:t>
      </w:r>
      <w:r>
        <w:rPr>
          <w:rFonts w:ascii="Arial" w:eastAsia="Arial"/>
          <w:color w:val="333333"/>
          <w:sz w:val="19"/>
        </w:rPr>
        <w:t xml:space="preserve">, </w:t>
      </w:r>
      <w:r>
        <w:rPr>
          <w:color w:val="333333"/>
          <w:sz w:val="19"/>
        </w:rPr>
        <w:t>启动计时器</w:t>
      </w:r>
      <w:r>
        <w:rPr>
          <w:rFonts w:ascii="Arial" w:eastAsia="Arial"/>
          <w:color w:val="333333"/>
          <w:sz w:val="19"/>
        </w:rPr>
        <w:t>)</w:t>
      </w:r>
      <w:r>
        <w:rPr>
          <w:color w:val="333333"/>
          <w:sz w:val="19"/>
        </w:rPr>
        <w:t>未能到达目的主机</w:t>
      </w:r>
      <w:r>
        <w:rPr>
          <w:rFonts w:ascii="Arial" w:eastAsia="Arial"/>
          <w:color w:val="333333"/>
          <w:sz w:val="19"/>
        </w:rPr>
        <w:t>(</w:t>
      </w:r>
      <w:r>
        <w:rPr>
          <w:color w:val="333333"/>
          <w:sz w:val="19"/>
        </w:rPr>
        <w:t>分组无法组装</w:t>
      </w:r>
      <w:r>
        <w:rPr>
          <w:rFonts w:ascii="Arial" w:eastAsia="Arial"/>
          <w:color w:val="333333"/>
          <w:sz w:val="19"/>
        </w:rPr>
        <w:t>)</w:t>
      </w:r>
      <w:r>
        <w:rPr>
          <w:color w:val="333333"/>
          <w:sz w:val="19"/>
        </w:rPr>
        <w:t>时</w:t>
      </w:r>
      <w:r>
        <w:rPr>
          <w:rFonts w:ascii="Arial" w:eastAsia="Arial"/>
          <w:color w:val="333333"/>
          <w:sz w:val="19"/>
        </w:rPr>
        <w:t xml:space="preserve">, </w:t>
      </w:r>
      <w:r>
        <w:rPr>
          <w:color w:val="333333"/>
          <w:sz w:val="19"/>
        </w:rPr>
        <w:t>若多个分组出现该情况</w:t>
      </w:r>
      <w:r>
        <w:rPr>
          <w:rFonts w:ascii="Arial" w:eastAsia="Arial"/>
          <w:color w:val="333333"/>
          <w:sz w:val="19"/>
        </w:rPr>
        <w:t>,</w:t>
      </w:r>
      <w:r>
        <w:rPr>
          <w:rFonts w:ascii="Arial" w:eastAsia="Arial"/>
          <w:color w:val="333333"/>
          <w:spacing w:val="36"/>
          <w:sz w:val="19"/>
        </w:rPr>
        <w:t xml:space="preserve"> </w:t>
      </w:r>
      <w:r>
        <w:rPr>
          <w:color w:val="333333"/>
          <w:sz w:val="19"/>
        </w:rPr>
        <w:t>导致目的主机不能接受新的分组</w:t>
      </w:r>
      <w:r>
        <w:rPr>
          <w:rFonts w:ascii="Arial" w:eastAsia="Arial"/>
          <w:color w:val="333333"/>
          <w:sz w:val="19"/>
        </w:rPr>
        <w:t>,</w:t>
      </w:r>
      <w:r>
        <w:rPr>
          <w:rFonts w:ascii="Arial" w:eastAsia="Arial"/>
          <w:color w:val="333333"/>
          <w:spacing w:val="36"/>
          <w:sz w:val="19"/>
        </w:rPr>
        <w:t xml:space="preserve"> </w:t>
      </w:r>
      <w:r>
        <w:rPr>
          <w:color w:val="333333"/>
          <w:sz w:val="19"/>
        </w:rPr>
        <w:t>出现</w:t>
      </w:r>
      <w:r>
        <w:rPr>
          <w:rFonts w:ascii="Arial" w:eastAsia="Arial"/>
          <w:color w:val="333333"/>
          <w:sz w:val="19"/>
        </w:rPr>
        <w:t>"</w:t>
      </w:r>
      <w:r>
        <w:rPr>
          <w:color w:val="333333"/>
          <w:sz w:val="19"/>
        </w:rPr>
        <w:t>死锁</w:t>
      </w:r>
      <w:r>
        <w:rPr>
          <w:rFonts w:ascii="Arial" w:eastAsia="Arial"/>
          <w:color w:val="333333"/>
          <w:sz w:val="19"/>
        </w:rPr>
        <w:t>",</w:t>
      </w:r>
      <w:r>
        <w:rPr>
          <w:rFonts w:ascii="Arial" w:eastAsia="Arial"/>
          <w:color w:val="333333"/>
          <w:spacing w:val="36"/>
          <w:sz w:val="19"/>
        </w:rPr>
        <w:t xml:space="preserve"> </w:t>
      </w:r>
      <w:r>
        <w:rPr>
          <w:color w:val="333333"/>
          <w:sz w:val="19"/>
        </w:rPr>
        <w:t>则丢弃接收到的分段</w:t>
      </w:r>
      <w:r>
        <w:rPr>
          <w:rFonts w:ascii="Arial" w:eastAsia="Arial"/>
          <w:color w:val="333333"/>
          <w:sz w:val="19"/>
        </w:rPr>
        <w:t>,</w:t>
      </w:r>
      <w:r>
        <w:rPr>
          <w:rFonts w:ascii="Arial" w:eastAsia="Arial"/>
          <w:color w:val="333333"/>
          <w:spacing w:val="36"/>
          <w:sz w:val="19"/>
        </w:rPr>
        <w:t xml:space="preserve"> </w:t>
      </w:r>
      <w:r>
        <w:rPr>
          <w:color w:val="333333"/>
          <w:sz w:val="19"/>
        </w:rPr>
        <w:t>并向源主机发送超时报文</w:t>
      </w:r>
      <w:r>
        <w:rPr>
          <w:rFonts w:ascii="Arial" w:eastAsia="Arial"/>
          <w:color w:val="333333"/>
          <w:sz w:val="19"/>
        </w:rPr>
        <w:t>.</w:t>
      </w:r>
    </w:p>
    <w:p>
      <w:pPr>
        <w:pStyle w:val="6"/>
        <w:spacing w:before="113"/>
        <w:ind w:left="696"/>
        <w:rPr>
          <w:rFonts w:ascii="Arial" w:hAnsi="Arial" w:eastAsia="Arial"/>
        </w:rPr>
      </w:pPr>
      <w:r>
        <w:rPr>
          <w:color w:val="333333"/>
          <w:spacing w:val="6"/>
        </w:rPr>
        <w:t>③ 目</w:t>
      </w:r>
      <w:r>
        <w:rPr>
          <w:color w:val="333333"/>
        </w:rPr>
        <w:t>的站不可达</w:t>
      </w:r>
      <w:r>
        <w:rPr>
          <w:rFonts w:ascii="Arial" w:hAnsi="Arial" w:eastAsia="Arial"/>
          <w:color w:val="333333"/>
          <w:spacing w:val="-10"/>
        </w:rPr>
        <w:t>.</w:t>
      </w:r>
    </w:p>
    <w:p>
      <w:pPr>
        <w:pStyle w:val="6"/>
        <w:spacing w:before="115"/>
        <w:ind w:left="696"/>
        <w:rPr>
          <w:rFonts w:ascii="Arial" w:hAnsi="Arial" w:eastAsia="Arial"/>
        </w:rPr>
      </w:pPr>
      <w:r>
        <w:rPr>
          <w:color w:val="333333"/>
          <w:spacing w:val="8"/>
        </w:rPr>
        <w:t>④ 源</w:t>
      </w:r>
      <w:r>
        <w:rPr>
          <w:color w:val="333333"/>
        </w:rPr>
        <w:t>站抑制</w:t>
      </w:r>
      <w:r>
        <w:rPr>
          <w:rFonts w:ascii="Arial" w:hAnsi="Arial" w:eastAsia="Arial"/>
          <w:color w:val="333333"/>
          <w:spacing w:val="14"/>
        </w:rPr>
        <w:t xml:space="preserve">: </w:t>
      </w:r>
      <w:r>
        <w:rPr>
          <w:color w:val="333333"/>
        </w:rPr>
        <w:t>路由器因拥塞而丢弃分组时</w:t>
      </w:r>
      <w:r>
        <w:rPr>
          <w:rFonts w:ascii="Arial" w:hAnsi="Arial" w:eastAsia="Arial"/>
          <w:color w:val="333333"/>
          <w:spacing w:val="14"/>
        </w:rPr>
        <w:t xml:space="preserve">, </w:t>
      </w:r>
      <w:r>
        <w:rPr>
          <w:color w:val="333333"/>
        </w:rPr>
        <w:t>向源主机发送抑制报文</w:t>
      </w:r>
      <w:r>
        <w:rPr>
          <w:rFonts w:ascii="Arial" w:hAnsi="Arial" w:eastAsia="Arial"/>
          <w:color w:val="333333"/>
          <w:spacing w:val="-10"/>
        </w:rPr>
        <w:t>.</w:t>
      </w:r>
    </w:p>
    <w:p>
      <w:pPr>
        <w:pStyle w:val="6"/>
        <w:ind w:left="696"/>
        <w:rPr>
          <w:rFonts w:ascii="Arial" w:hAnsi="Arial" w:eastAsia="Arial"/>
        </w:rPr>
      </w:pPr>
      <w:r>
        <w:rPr>
          <w:color w:val="333333"/>
          <w:spacing w:val="10"/>
        </w:rPr>
        <w:t>⑤ 数</w:t>
      </w:r>
      <w:r>
        <w:rPr>
          <w:color w:val="333333"/>
        </w:rPr>
        <w:t>据报参数错</w:t>
      </w:r>
      <w:r>
        <w:rPr>
          <w:rFonts w:ascii="Arial" w:hAnsi="Arial" w:eastAsia="Arial"/>
          <w:color w:val="333333"/>
          <w:spacing w:val="17"/>
        </w:rPr>
        <w:t xml:space="preserve">: </w:t>
      </w:r>
      <w:r>
        <w:rPr>
          <w:color w:val="333333"/>
        </w:rPr>
        <w:t>路由器发现以上四种差错情况外的错误字段</w:t>
      </w:r>
      <w:r>
        <w:rPr>
          <w:rFonts w:ascii="Arial" w:hAnsi="Arial" w:eastAsia="Arial"/>
          <w:color w:val="333333"/>
          <w:spacing w:val="17"/>
        </w:rPr>
        <w:t xml:space="preserve">, </w:t>
      </w:r>
      <w:r>
        <w:rPr>
          <w:color w:val="333333"/>
        </w:rPr>
        <w:t>则丢弃该分组</w:t>
      </w:r>
      <w:r>
        <w:rPr>
          <w:rFonts w:ascii="Arial" w:hAnsi="Arial" w:eastAsia="Arial"/>
          <w:color w:val="333333"/>
          <w:spacing w:val="17"/>
        </w:rPr>
        <w:t xml:space="preserve">, </w:t>
      </w:r>
      <w:r>
        <w:rPr>
          <w:color w:val="333333"/>
        </w:rPr>
        <w:t>并向源主机发送出错报文</w:t>
      </w:r>
      <w:r>
        <w:rPr>
          <w:rFonts w:ascii="Arial" w:hAnsi="Arial" w:eastAsia="Arial"/>
          <w:color w:val="333333"/>
          <w:spacing w:val="-10"/>
        </w:rPr>
        <w:t>.</w:t>
      </w:r>
    </w:p>
    <w:p>
      <w:pPr>
        <w:spacing w:after="0"/>
        <w:rPr>
          <w:rFonts w:ascii="Arial" w:hAnsi="Arial" w:eastAsia="Arial"/>
        </w:rPr>
        <w:sectPr>
          <w:pgSz w:w="11900" w:h="16840"/>
          <w:pgMar w:top="460" w:right="660" w:bottom="340" w:left="660" w:header="188" w:footer="151" w:gutter="0"/>
          <w:cols w:space="720" w:num="1"/>
        </w:sectPr>
      </w:pPr>
    </w:p>
    <w:p>
      <w:pPr>
        <w:pStyle w:val="11"/>
        <w:numPr>
          <w:ilvl w:val="0"/>
          <w:numId w:val="22"/>
        </w:numPr>
        <w:tabs>
          <w:tab w:val="left" w:pos="772"/>
        </w:tabs>
        <w:spacing w:before="62" w:after="0" w:line="240" w:lineRule="auto"/>
        <w:ind w:left="771" w:right="0" w:hanging="279"/>
        <w:jc w:val="left"/>
        <w:rPr>
          <w:rFonts w:ascii="Arial" w:eastAsia="Arial"/>
          <w:sz w:val="19"/>
        </w:rPr>
      </w:pPr>
      <w:r>
        <w:rPr>
          <w:color w:val="333333"/>
          <w:sz w:val="19"/>
        </w:rPr>
        <w:t>查询报文</w:t>
      </w:r>
      <w:r>
        <w:rPr>
          <w:rFonts w:ascii="Arial" w:eastAsia="Arial"/>
          <w:color w:val="333333"/>
          <w:spacing w:val="-10"/>
          <w:sz w:val="19"/>
        </w:rPr>
        <w:t>:</w:t>
      </w:r>
    </w:p>
    <w:p>
      <w:pPr>
        <w:pStyle w:val="6"/>
        <w:ind w:left="696"/>
        <w:rPr>
          <w:rFonts w:ascii="Arial" w:hAnsi="Arial" w:eastAsia="Arial"/>
        </w:rPr>
      </w:pPr>
      <w:r>
        <w:rPr>
          <w:color w:val="333333"/>
          <w:spacing w:val="9"/>
        </w:rPr>
        <w:t>① 时</w:t>
      </w:r>
      <w:r>
        <w:rPr>
          <w:color w:val="333333"/>
        </w:rPr>
        <w:t>间戳请求与应答</w:t>
      </w:r>
      <w:r>
        <w:rPr>
          <w:rFonts w:ascii="Arial" w:hAnsi="Arial" w:eastAsia="Arial"/>
          <w:color w:val="333333"/>
          <w:spacing w:val="-10"/>
        </w:rPr>
        <w:t>.</w:t>
      </w:r>
    </w:p>
    <w:p>
      <w:pPr>
        <w:pStyle w:val="6"/>
        <w:spacing w:before="115"/>
        <w:ind w:left="696"/>
        <w:rPr>
          <w:rFonts w:ascii="Arial" w:hAnsi="Arial" w:eastAsia="Arial"/>
        </w:rPr>
      </w:pPr>
      <w:r>
        <w:rPr>
          <w:color w:val="333333"/>
          <w:spacing w:val="7"/>
        </w:rPr>
        <w:t>② 回</w:t>
      </w:r>
      <w:r>
        <w:rPr>
          <w:color w:val="333333"/>
        </w:rPr>
        <w:t>应请求与应答</w:t>
      </w:r>
      <w:r>
        <w:rPr>
          <w:rFonts w:ascii="Arial" w:hAnsi="Arial" w:eastAsia="Arial"/>
          <w:color w:val="333333"/>
          <w:spacing w:val="-10"/>
        </w:rPr>
        <w:t>.</w:t>
      </w:r>
    </w:p>
    <w:p>
      <w:pPr>
        <w:pStyle w:val="6"/>
        <w:ind w:left="696"/>
        <w:rPr>
          <w:rFonts w:ascii="Arial" w:hAnsi="Arial" w:eastAsia="Arial"/>
        </w:rPr>
      </w:pPr>
      <w:r>
        <w:rPr>
          <w:color w:val="333333"/>
          <w:spacing w:val="10"/>
        </w:rPr>
        <w:t>③ 地</w:t>
      </w:r>
      <w:r>
        <w:rPr>
          <w:color w:val="333333"/>
        </w:rPr>
        <w:t>址掩码请求与应答</w:t>
      </w:r>
      <w:r>
        <w:rPr>
          <w:rFonts w:ascii="Arial" w:hAnsi="Arial" w:eastAsia="Arial"/>
          <w:color w:val="333333"/>
          <w:spacing w:val="-10"/>
        </w:rPr>
        <w:t>.</w:t>
      </w:r>
    </w:p>
    <w:p>
      <w:pPr>
        <w:pStyle w:val="6"/>
        <w:spacing w:before="115"/>
        <w:ind w:left="696"/>
        <w:rPr>
          <w:rFonts w:ascii="Arial" w:hAnsi="Arial" w:eastAsia="Arial"/>
        </w:rPr>
      </w:pPr>
      <w:r>
        <w:rPr>
          <w:color w:val="333333"/>
          <w:spacing w:val="9"/>
        </w:rPr>
        <w:t>④ 路</w:t>
      </w:r>
      <w:r>
        <w:rPr>
          <w:color w:val="333333"/>
        </w:rPr>
        <w:t>由器查询与通告</w:t>
      </w:r>
      <w:r>
        <w:rPr>
          <w:rFonts w:ascii="Arial" w:hAnsi="Arial" w:eastAsia="Arial"/>
          <w:color w:val="333333"/>
          <w:spacing w:val="-10"/>
        </w:rPr>
        <w:t>:</w:t>
      </w:r>
    </w:p>
    <w:p>
      <w:pPr>
        <w:pStyle w:val="11"/>
        <w:numPr>
          <w:ilvl w:val="1"/>
          <w:numId w:val="22"/>
        </w:numPr>
        <w:tabs>
          <w:tab w:val="left" w:pos="1115"/>
        </w:tabs>
        <w:spacing w:before="100" w:after="0" w:line="240" w:lineRule="auto"/>
        <w:ind w:left="1114" w:right="0" w:hanging="216"/>
        <w:jc w:val="left"/>
        <w:rPr>
          <w:rFonts w:ascii="Arial" w:eastAsia="Arial"/>
          <w:sz w:val="19"/>
        </w:rPr>
      </w:pPr>
      <w:r>
        <w:rPr>
          <w:color w:val="333333"/>
          <w:sz w:val="19"/>
        </w:rPr>
        <w:t>主机需获取目标路由器是否正常工作</w:t>
      </w:r>
      <w:r>
        <w:rPr>
          <w:rFonts w:ascii="Arial" w:eastAsia="Arial"/>
          <w:color w:val="333333"/>
          <w:spacing w:val="18"/>
          <w:sz w:val="19"/>
        </w:rPr>
        <w:t xml:space="preserve">,  </w:t>
      </w:r>
      <w:r>
        <w:rPr>
          <w:color w:val="333333"/>
          <w:sz w:val="19"/>
        </w:rPr>
        <w:t>向目标路由器发送询问与通告报文</w:t>
      </w:r>
      <w:r>
        <w:rPr>
          <w:rFonts w:ascii="Arial" w:eastAsia="Arial"/>
          <w:color w:val="333333"/>
          <w:spacing w:val="-10"/>
          <w:sz w:val="19"/>
        </w:rPr>
        <w:t>.</w:t>
      </w:r>
    </w:p>
    <w:p>
      <w:pPr>
        <w:pStyle w:val="11"/>
        <w:numPr>
          <w:ilvl w:val="1"/>
          <w:numId w:val="22"/>
        </w:numPr>
        <w:tabs>
          <w:tab w:val="left" w:pos="1165"/>
        </w:tabs>
        <w:spacing w:before="99" w:after="0" w:line="240" w:lineRule="auto"/>
        <w:ind w:left="1164" w:right="0" w:hanging="266"/>
        <w:jc w:val="left"/>
        <w:rPr>
          <w:rFonts w:ascii="Arial" w:eastAsia="Arial"/>
          <w:sz w:val="19"/>
        </w:rPr>
      </w:pPr>
      <w:r>
        <w:rPr>
          <w:color w:val="333333"/>
          <w:sz w:val="19"/>
        </w:rPr>
        <w:t>主机广播或多播询问报文</w:t>
      </w:r>
      <w:r>
        <w:rPr>
          <w:rFonts w:ascii="Arial" w:eastAsia="Arial"/>
          <w:color w:val="333333"/>
          <w:spacing w:val="28"/>
          <w:sz w:val="19"/>
        </w:rPr>
        <w:t xml:space="preserve">, </w:t>
      </w:r>
      <w:r>
        <w:rPr>
          <w:color w:val="333333"/>
          <w:sz w:val="19"/>
        </w:rPr>
        <w:t>收到询问报文的路由器回复通告报文</w:t>
      </w:r>
      <w:r>
        <w:rPr>
          <w:rFonts w:ascii="Arial" w:eastAsia="Arial"/>
          <w:color w:val="333333"/>
          <w:spacing w:val="28"/>
          <w:sz w:val="19"/>
        </w:rPr>
        <w:t xml:space="preserve">, </w:t>
      </w:r>
      <w:r>
        <w:rPr>
          <w:color w:val="333333"/>
          <w:sz w:val="19"/>
        </w:rPr>
        <w:t>广播其路由信息</w:t>
      </w:r>
      <w:r>
        <w:rPr>
          <w:rFonts w:ascii="Arial" w:eastAsia="Arial"/>
          <w:color w:val="333333"/>
          <w:spacing w:val="-10"/>
          <w:sz w:val="19"/>
        </w:rPr>
        <w:t>.</w:t>
      </w:r>
    </w:p>
    <w:p>
      <w:pPr>
        <w:pStyle w:val="11"/>
        <w:numPr>
          <w:ilvl w:val="1"/>
          <w:numId w:val="22"/>
        </w:numPr>
        <w:tabs>
          <w:tab w:val="left" w:pos="1214"/>
        </w:tabs>
        <w:spacing w:before="115" w:after="0" w:line="240" w:lineRule="auto"/>
        <w:ind w:left="1213" w:right="0" w:hanging="315"/>
        <w:jc w:val="left"/>
        <w:rPr>
          <w:rFonts w:ascii="Arial" w:eastAsia="Arial"/>
          <w:sz w:val="19"/>
        </w:rPr>
      </w:pPr>
      <w:r>
        <w:rPr>
          <w:color w:val="333333"/>
          <w:sz w:val="19"/>
        </w:rPr>
        <w:t>无主机询问时</w:t>
      </w:r>
      <w:r>
        <w:rPr>
          <w:rFonts w:ascii="Arial" w:eastAsia="Arial"/>
          <w:color w:val="333333"/>
          <w:spacing w:val="35"/>
          <w:sz w:val="19"/>
        </w:rPr>
        <w:t xml:space="preserve">, </w:t>
      </w:r>
      <w:r>
        <w:rPr>
          <w:color w:val="333333"/>
          <w:sz w:val="19"/>
        </w:rPr>
        <w:t>路由器也可周期性地发送通告报文</w:t>
      </w:r>
      <w:r>
        <w:rPr>
          <w:rFonts w:ascii="Arial" w:eastAsia="Arial"/>
          <w:color w:val="333333"/>
          <w:spacing w:val="36"/>
          <w:sz w:val="19"/>
        </w:rPr>
        <w:t xml:space="preserve">, </w:t>
      </w:r>
      <w:r>
        <w:rPr>
          <w:color w:val="333333"/>
          <w:sz w:val="19"/>
        </w:rPr>
        <w:t>通告自己的存在和它知道的网络中所有的路由器</w:t>
      </w:r>
      <w:r>
        <w:rPr>
          <w:rFonts w:ascii="Arial" w:eastAsia="Arial"/>
          <w:color w:val="333333"/>
          <w:spacing w:val="-10"/>
          <w:sz w:val="19"/>
        </w:rPr>
        <w:t>.</w:t>
      </w:r>
    </w:p>
    <w:p>
      <w:pPr>
        <w:pStyle w:val="6"/>
        <w:spacing w:before="8"/>
        <w:rPr>
          <w:rFonts w:ascii="Arial"/>
          <w:sz w:val="16"/>
        </w:rPr>
      </w:pPr>
      <w:r>
        <w:pict>
          <v:rect id="docshape84" o:spid="_x0000_s1107" o:spt="1" style="position:absolute;left:0pt;margin-left:38.25pt;margin-top:10.8pt;height:1.5pt;width:518.45pt;mso-position-horizontal-relative:page;mso-wrap-distance-bottom:0pt;mso-wrap-distance-top:0pt;z-index:-251454464;mso-width-relative:page;mso-height-relative:page;" fillcolor="#E7E7E7" filled="t" stroked="f" coordsize="21600,21600">
            <v:path/>
            <v:fill on="t" focussize="0,0"/>
            <v:stroke on="f"/>
            <v:imagedata o:title=""/>
            <o:lock v:ext="edit"/>
            <w10:wrap type="topAndBottom"/>
          </v:rect>
        </w:pict>
      </w:r>
    </w:p>
    <w:p>
      <w:pPr>
        <w:pStyle w:val="3"/>
        <w:numPr>
          <w:ilvl w:val="1"/>
          <w:numId w:val="1"/>
        </w:numPr>
        <w:tabs>
          <w:tab w:val="left" w:pos="598"/>
        </w:tabs>
        <w:spacing w:before="172" w:after="0" w:line="240" w:lineRule="auto"/>
        <w:ind w:left="597" w:right="0" w:hanging="495"/>
        <w:jc w:val="left"/>
        <w:rPr>
          <w:rFonts w:ascii="Arial" w:eastAsia="Arial"/>
        </w:rPr>
      </w:pPr>
      <w:r>
        <w:rPr>
          <w:rFonts w:ascii="Arial" w:eastAsia="Arial"/>
          <w:color w:val="333333"/>
          <w:w w:val="95"/>
        </w:rPr>
        <w:t>ARP</w:t>
      </w:r>
      <w:r>
        <w:rPr>
          <w:color w:val="333333"/>
          <w:w w:val="95"/>
        </w:rPr>
        <w:t>与</w:t>
      </w:r>
      <w:r>
        <w:rPr>
          <w:rFonts w:ascii="Arial" w:eastAsia="Arial"/>
          <w:color w:val="333333"/>
          <w:spacing w:val="-4"/>
          <w:w w:val="95"/>
        </w:rPr>
        <w:t>RARP</w:t>
      </w:r>
    </w:p>
    <w:p>
      <w:pPr>
        <w:spacing w:before="108"/>
        <w:ind w:left="493" w:right="0" w:firstLine="0"/>
        <w:jc w:val="left"/>
        <w:rPr>
          <w:rFonts w:ascii="Arial" w:eastAsia="Arial"/>
          <w:sz w:val="19"/>
        </w:rPr>
      </w:pPr>
      <w:r>
        <w:rPr>
          <w:rFonts w:ascii="Arial" w:eastAsia="Arial"/>
          <w:color w:val="333333"/>
          <w:sz w:val="19"/>
        </w:rPr>
        <w:t>[</w:t>
      </w:r>
      <w:r>
        <w:rPr>
          <w:b/>
          <w:color w:val="333333"/>
          <w:sz w:val="19"/>
        </w:rPr>
        <w:t>物理地址</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网卡物理地址存储器中存储单元对应的实际地址称为物理地址或</w:t>
      </w:r>
      <w:r>
        <w:rPr>
          <w:rFonts w:ascii="Arial" w:eastAsia="Arial"/>
          <w:color w:val="333333"/>
          <w:sz w:val="19"/>
        </w:rPr>
        <w:t>MAC(Media</w:t>
      </w:r>
      <w:r>
        <w:rPr>
          <w:rFonts w:ascii="Arial" w:eastAsia="Arial"/>
          <w:color w:val="333333"/>
          <w:spacing w:val="74"/>
          <w:sz w:val="19"/>
        </w:rPr>
        <w:t xml:space="preserve"> </w:t>
      </w:r>
      <w:r>
        <w:rPr>
          <w:rFonts w:ascii="Arial" w:eastAsia="Arial"/>
          <w:color w:val="333333"/>
          <w:sz w:val="19"/>
        </w:rPr>
        <w:t>Access</w:t>
      </w:r>
      <w:r>
        <w:rPr>
          <w:rFonts w:ascii="Arial" w:eastAsia="Arial"/>
          <w:color w:val="333333"/>
          <w:spacing w:val="75"/>
          <w:sz w:val="19"/>
        </w:rPr>
        <w:t xml:space="preserve"> </w:t>
      </w:r>
      <w:r>
        <w:rPr>
          <w:rFonts w:ascii="Arial" w:eastAsia="Arial"/>
          <w:color w:val="333333"/>
          <w:sz w:val="19"/>
        </w:rPr>
        <w:t>Control</w:t>
      </w:r>
      <w:r>
        <w:rPr>
          <w:rFonts w:ascii="Arial" w:eastAsia="Arial"/>
          <w:color w:val="333333"/>
          <w:spacing w:val="75"/>
          <w:sz w:val="19"/>
        </w:rPr>
        <w:t xml:space="preserve"> </w:t>
      </w:r>
      <w:r>
        <w:rPr>
          <w:rFonts w:ascii="Arial" w:eastAsia="Arial"/>
          <w:color w:val="333333"/>
          <w:sz w:val="19"/>
        </w:rPr>
        <w:t>Address)</w:t>
      </w:r>
      <w:r>
        <w:rPr>
          <w:color w:val="333333"/>
          <w:sz w:val="19"/>
        </w:rPr>
        <w:t>地址</w:t>
      </w:r>
      <w:r>
        <w:rPr>
          <w:rFonts w:ascii="Arial" w:eastAsia="Arial"/>
          <w:color w:val="333333"/>
          <w:spacing w:val="-10"/>
          <w:sz w:val="19"/>
        </w:rPr>
        <w:t>.</w:t>
      </w:r>
    </w:p>
    <w:p>
      <w:pPr>
        <w:pStyle w:val="11"/>
        <w:numPr>
          <w:ilvl w:val="2"/>
          <w:numId w:val="1"/>
        </w:numPr>
        <w:tabs>
          <w:tab w:val="left" w:pos="772"/>
          <w:tab w:val="left" w:pos="1185"/>
          <w:tab w:val="left" w:pos="5523"/>
        </w:tabs>
        <w:spacing w:before="115" w:after="0" w:line="240" w:lineRule="auto"/>
        <w:ind w:left="771" w:right="0" w:hanging="279"/>
        <w:jc w:val="left"/>
        <w:rPr>
          <w:rFonts w:ascii="Arial" w:eastAsia="Arial"/>
          <w:sz w:val="19"/>
        </w:rPr>
      </w:pPr>
      <w:r>
        <w:pict>
          <v:shape id="docshape85" o:spid="_x0000_s1108" style="position:absolute;left:0pt;margin-left:84.5pt;margin-top:10pt;height:8.25pt;width:5pt;mso-position-horizontal-relative:page;z-index:-251570176;mso-width-relative:page;mso-height-relative:page;" fillcolor="#333333" filled="t" stroked="f" coordorigin="1691,201" coordsize="100,165" path="m1765,201l1753,201,1742,202,1731,207,1720,214,1710,224,1702,236,1696,250,1692,267,1692,268,1691,285,1691,298,1692,310,1697,329,1699,337,1706,348,1710,353,1720,360,1724,362,1733,365,1737,366,1754,366,1765,361,1771,355,1736,355,1732,354,1728,351,1724,348,1721,343,1717,331,1716,323,1716,303,1717,298,1719,289,1720,284,1724,276,1725,274,1716,274,1716,274,1716,265,1717,258,1719,245,1722,234,1727,225,1735,215,1744,210,1778,210,1772,204,1765,201xm1770,265l1750,265,1755,268,1760,274,1762,277,1763,280,1765,289,1765,292,1765,325,1765,329,1765,331,1763,340,1762,343,1755,352,1749,355,1771,355,1782,343,1787,334,1789,325,1790,322,1790,318,1790,301,1789,292,1785,284,1783,280,1780,275,1772,267,1770,265xm1752,257l1733,257,1725,261,1718,271,1718,272,1717,273,1716,274,1725,274,1726,272,1733,267,1738,265,1770,265,1768,263,1764,261,1759,258,1752,257xm1778,210l1755,210,1762,211,1767,213,1770,216,1763,218,1759,222,1759,233,1760,236,1765,241,1768,242,1776,242,1779,241,1783,236,1784,233,1784,222,1782,215,1778,210xe">
            <v:path arrowok="t"/>
            <v:fill on="t" focussize="0,0"/>
            <v:stroke on="f"/>
            <v:imagedata o:title=""/>
            <o:lock v:ext="edit"/>
          </v:shape>
        </w:pict>
      </w:r>
      <w:r>
        <w:drawing>
          <wp:anchor distT="0" distB="0" distL="0" distR="0" simplePos="0" relativeHeight="251746304" behindDoc="1" locked="0" layoutInCell="1" allowOverlap="1">
            <wp:simplePos x="0" y="0"/>
            <wp:positionH relativeFrom="page">
              <wp:posOffset>3750945</wp:posOffset>
            </wp:positionH>
            <wp:positionV relativeFrom="paragraph">
              <wp:posOffset>127000</wp:posOffset>
            </wp:positionV>
            <wp:extent cx="141605" cy="104775"/>
            <wp:effectExtent l="0" t="0" r="0" b="0"/>
            <wp:wrapNone/>
            <wp:docPr id="505" name="image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image244.png"/>
                    <pic:cNvPicPr>
                      <a:picLocks noChangeAspect="1"/>
                    </pic:cNvPicPr>
                  </pic:nvPicPr>
                  <pic:blipFill>
                    <a:blip r:embed="rId247" cstate="print"/>
                    <a:stretch>
                      <a:fillRect/>
                    </a:stretch>
                  </pic:blipFill>
                  <pic:spPr>
                    <a:xfrm>
                      <a:off x="0" y="0"/>
                      <a:ext cx="141555" cy="104819"/>
                    </a:xfrm>
                    <a:prstGeom prst="rect">
                      <a:avLst/>
                    </a:prstGeom>
                  </pic:spPr>
                </pic:pic>
              </a:graphicData>
            </a:graphic>
          </wp:anchor>
        </w:drawing>
      </w:r>
      <w:r>
        <w:rPr>
          <w:color w:val="333333"/>
          <w:spacing w:val="-10"/>
          <w:sz w:val="19"/>
        </w:rPr>
        <w:t>由</w:t>
      </w:r>
      <w:r>
        <w:rPr>
          <w:color w:val="333333"/>
          <w:sz w:val="19"/>
        </w:rPr>
        <w:tab/>
      </w:r>
      <w:r>
        <w:rPr>
          <w:color w:val="333333"/>
          <w:sz w:val="19"/>
        </w:rPr>
        <w:t>个两位的十六进制数用冒号或横杠连接而成</w:t>
      </w:r>
      <w:r>
        <w:rPr>
          <w:rFonts w:ascii="Arial" w:eastAsia="Arial"/>
          <w:color w:val="333333"/>
          <w:sz w:val="19"/>
        </w:rPr>
        <w:t>,</w:t>
      </w:r>
      <w:r>
        <w:rPr>
          <w:rFonts w:ascii="Arial" w:eastAsia="Arial"/>
          <w:color w:val="333333"/>
          <w:spacing w:val="63"/>
          <w:sz w:val="19"/>
        </w:rPr>
        <w:t xml:space="preserve"> </w:t>
      </w:r>
      <w:r>
        <w:rPr>
          <w:color w:val="333333"/>
          <w:spacing w:val="-10"/>
          <w:sz w:val="19"/>
        </w:rPr>
        <w:t>共</w:t>
      </w:r>
      <w:r>
        <w:rPr>
          <w:color w:val="333333"/>
          <w:sz w:val="19"/>
        </w:rPr>
        <w:tab/>
      </w:r>
      <w:r>
        <w:rPr>
          <w:color w:val="333333"/>
          <w:sz w:val="19"/>
        </w:rPr>
        <w:t>位</w:t>
      </w:r>
      <w:r>
        <w:rPr>
          <w:rFonts w:ascii="Arial" w:eastAsia="Arial"/>
          <w:color w:val="333333"/>
          <w:spacing w:val="-10"/>
          <w:sz w:val="19"/>
        </w:rPr>
        <w:t>.</w:t>
      </w:r>
    </w:p>
    <w:p>
      <w:pPr>
        <w:pStyle w:val="6"/>
        <w:spacing w:before="0"/>
        <w:rPr>
          <w:rFonts w:ascii="Arial"/>
          <w:sz w:val="20"/>
        </w:rPr>
      </w:pPr>
    </w:p>
    <w:p>
      <w:pPr>
        <w:pStyle w:val="6"/>
        <w:spacing w:before="9"/>
        <w:rPr>
          <w:rFonts w:ascii="Arial"/>
          <w:sz w:val="22"/>
        </w:rPr>
      </w:pPr>
    </w:p>
    <w:p>
      <w:pPr>
        <w:pStyle w:val="5"/>
        <w:rPr>
          <w:rFonts w:ascii="Arial" w:eastAsia="Arial"/>
          <w:b w:val="0"/>
        </w:rPr>
      </w:pPr>
      <w:r>
        <w:rPr>
          <w:rFonts w:ascii="Arial" w:eastAsia="Arial"/>
          <w:b w:val="0"/>
          <w:color w:val="333333"/>
        </w:rPr>
        <w:t>[</w:t>
      </w:r>
      <w:r>
        <w:rPr>
          <w:rFonts w:ascii="Arial" w:eastAsia="Arial"/>
          <w:color w:val="333333"/>
        </w:rPr>
        <w:t>IP</w:t>
      </w:r>
      <w:r>
        <w:rPr>
          <w:color w:val="333333"/>
        </w:rPr>
        <w:t>地址与物理地址的映射</w:t>
      </w:r>
      <w:r>
        <w:rPr>
          <w:rFonts w:ascii="Arial" w:eastAsia="Arial"/>
          <w:b w:val="0"/>
          <w:color w:val="333333"/>
          <w:spacing w:val="-10"/>
        </w:rPr>
        <w:t>]</w:t>
      </w:r>
    </w:p>
    <w:p>
      <w:pPr>
        <w:pStyle w:val="6"/>
        <w:spacing w:before="5"/>
        <w:rPr>
          <w:rFonts w:ascii="Arial"/>
          <w:sz w:val="11"/>
        </w:rPr>
      </w:pPr>
      <w:r>
        <w:drawing>
          <wp:anchor distT="0" distB="0" distL="0" distR="0" simplePos="0" relativeHeight="251660288" behindDoc="0" locked="0" layoutInCell="1" allowOverlap="1">
            <wp:simplePos x="0" y="0"/>
            <wp:positionH relativeFrom="page">
              <wp:posOffset>2367280</wp:posOffset>
            </wp:positionH>
            <wp:positionV relativeFrom="paragraph">
              <wp:posOffset>98425</wp:posOffset>
            </wp:positionV>
            <wp:extent cx="2814955" cy="1137920"/>
            <wp:effectExtent l="0" t="0" r="0" b="0"/>
            <wp:wrapTopAndBottom/>
            <wp:docPr id="507" name="image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image245.png"/>
                    <pic:cNvPicPr>
                      <a:picLocks noChangeAspect="1"/>
                    </pic:cNvPicPr>
                  </pic:nvPicPr>
                  <pic:blipFill>
                    <a:blip r:embed="rId248" cstate="print"/>
                    <a:stretch>
                      <a:fillRect/>
                    </a:stretch>
                  </pic:blipFill>
                  <pic:spPr>
                    <a:xfrm>
                      <a:off x="0" y="0"/>
                      <a:ext cx="2814874" cy="1138237"/>
                    </a:xfrm>
                    <a:prstGeom prst="rect">
                      <a:avLst/>
                    </a:prstGeom>
                  </pic:spPr>
                </pic:pic>
              </a:graphicData>
            </a:graphic>
          </wp:anchor>
        </w:drawing>
      </w:r>
    </w:p>
    <w:p>
      <w:pPr>
        <w:pStyle w:val="11"/>
        <w:numPr>
          <w:ilvl w:val="0"/>
          <w:numId w:val="23"/>
        </w:numPr>
        <w:tabs>
          <w:tab w:val="left" w:pos="772"/>
        </w:tabs>
        <w:spacing w:before="147" w:after="0" w:line="240" w:lineRule="auto"/>
        <w:ind w:left="771" w:right="0" w:hanging="279"/>
        <w:jc w:val="left"/>
        <w:rPr>
          <w:rFonts w:ascii="Arial" w:eastAsia="Arial"/>
          <w:sz w:val="19"/>
        </w:rPr>
      </w:pPr>
      <w:r>
        <w:rPr>
          <w:rFonts w:ascii="Arial" w:eastAsia="Arial"/>
          <w:color w:val="333333"/>
          <w:sz w:val="19"/>
        </w:rPr>
        <w:t>IP</w:t>
      </w:r>
      <w:r>
        <w:rPr>
          <w:color w:val="333333"/>
          <w:sz w:val="19"/>
        </w:rPr>
        <w:t>逻辑地址</w:t>
      </w:r>
      <w:r>
        <w:rPr>
          <w:rFonts w:ascii="Arial" w:eastAsia="Arial"/>
          <w:color w:val="333333"/>
          <w:spacing w:val="35"/>
          <w:sz w:val="19"/>
        </w:rPr>
        <w:t xml:space="preserve">: </w:t>
      </w:r>
      <w:r>
        <w:rPr>
          <w:color w:val="333333"/>
          <w:sz w:val="19"/>
        </w:rPr>
        <w:t>实现不同物理网设备</w:t>
      </w:r>
      <w:r>
        <w:rPr>
          <w:rFonts w:ascii="Arial" w:eastAsia="Arial"/>
          <w:color w:val="333333"/>
          <w:sz w:val="19"/>
        </w:rPr>
        <w:t>(</w:t>
      </w:r>
      <w:r>
        <w:rPr>
          <w:color w:val="333333"/>
          <w:sz w:val="19"/>
        </w:rPr>
        <w:t>主机、路由器等</w:t>
      </w:r>
      <w:r>
        <w:rPr>
          <w:rFonts w:ascii="Arial" w:eastAsia="Arial"/>
          <w:color w:val="333333"/>
          <w:sz w:val="19"/>
        </w:rPr>
        <w:t>)</w:t>
      </w:r>
      <w:r>
        <w:rPr>
          <w:color w:val="333333"/>
          <w:sz w:val="19"/>
        </w:rPr>
        <w:t>的地址统一</w:t>
      </w:r>
      <w:r>
        <w:rPr>
          <w:rFonts w:ascii="Arial" w:eastAsia="Arial"/>
          <w:color w:val="333333"/>
          <w:spacing w:val="-10"/>
          <w:sz w:val="19"/>
        </w:rPr>
        <w:t>.</w:t>
      </w:r>
    </w:p>
    <w:p>
      <w:pPr>
        <w:pStyle w:val="11"/>
        <w:numPr>
          <w:ilvl w:val="0"/>
          <w:numId w:val="23"/>
        </w:numPr>
        <w:tabs>
          <w:tab w:val="left" w:pos="772"/>
        </w:tabs>
        <w:spacing w:before="100" w:after="0" w:line="240" w:lineRule="auto"/>
        <w:ind w:left="771" w:right="0" w:hanging="279"/>
        <w:jc w:val="left"/>
        <w:rPr>
          <w:rFonts w:ascii="Arial" w:eastAsia="Arial"/>
          <w:sz w:val="19"/>
        </w:rPr>
      </w:pPr>
      <w:r>
        <w:rPr>
          <w:color w:val="333333"/>
          <w:sz w:val="19"/>
        </w:rPr>
        <w:t>分组数据包最终在物理网络上使用物理地址传输</w:t>
      </w:r>
      <w:r>
        <w:rPr>
          <w:rFonts w:ascii="Arial" w:eastAsia="Arial"/>
          <w:color w:val="333333"/>
          <w:spacing w:val="-10"/>
          <w:sz w:val="19"/>
        </w:rPr>
        <w:t>.</w:t>
      </w:r>
    </w:p>
    <w:p>
      <w:pPr>
        <w:pStyle w:val="11"/>
        <w:numPr>
          <w:ilvl w:val="0"/>
          <w:numId w:val="23"/>
        </w:numPr>
        <w:tabs>
          <w:tab w:val="left" w:pos="772"/>
        </w:tabs>
        <w:spacing w:before="115" w:after="0" w:line="240" w:lineRule="auto"/>
        <w:ind w:left="771" w:right="0" w:hanging="279"/>
        <w:jc w:val="left"/>
        <w:rPr>
          <w:rFonts w:ascii="Arial" w:eastAsia="Arial"/>
          <w:sz w:val="19"/>
        </w:rPr>
      </w:pPr>
      <w:r>
        <w:rPr>
          <w:color w:val="333333"/>
          <w:sz w:val="19"/>
        </w:rPr>
        <w:t>地址映射方法</w:t>
      </w:r>
      <w:r>
        <w:rPr>
          <w:rFonts w:ascii="Arial" w:eastAsia="Arial"/>
          <w:color w:val="333333"/>
          <w:spacing w:val="-10"/>
          <w:sz w:val="19"/>
        </w:rPr>
        <w:t>:</w:t>
      </w:r>
    </w:p>
    <w:p>
      <w:pPr>
        <w:pStyle w:val="6"/>
        <w:spacing w:line="319" w:lineRule="auto"/>
        <w:ind w:left="899" w:right="6944" w:hanging="203"/>
        <w:rPr>
          <w:rFonts w:ascii="Arial" w:hAnsi="Arial" w:eastAsia="Arial"/>
        </w:rPr>
      </w:pPr>
      <w:r>
        <w:rPr>
          <w:color w:val="333333"/>
        </w:rPr>
        <w:t>① 静态映射</w:t>
      </w:r>
      <w:r>
        <w:rPr>
          <w:rFonts w:ascii="Arial" w:hAnsi="Arial" w:eastAsia="Arial"/>
          <w:color w:val="333333"/>
        </w:rPr>
        <w:t xml:space="preserve">: </w:t>
      </w:r>
      <w:r>
        <w:rPr>
          <w:color w:val="333333"/>
        </w:rPr>
        <w:t>人工维护地址映射表</w:t>
      </w:r>
      <w:r>
        <w:rPr>
          <w:rFonts w:ascii="Arial" w:hAnsi="Arial" w:eastAsia="Arial"/>
          <w:color w:val="333333"/>
        </w:rPr>
        <w:t>.</w:t>
      </w:r>
      <w:r>
        <w:rPr>
          <w:color w:val="333333"/>
          <w:spacing w:val="-4"/>
        </w:rPr>
        <w:t>不足</w:t>
      </w:r>
      <w:r>
        <w:rPr>
          <w:rFonts w:ascii="Arial" w:hAnsi="Arial" w:eastAsia="Arial"/>
          <w:color w:val="333333"/>
          <w:spacing w:val="-4"/>
        </w:rPr>
        <w:t>:</w:t>
      </w:r>
    </w:p>
    <w:p>
      <w:pPr>
        <w:pStyle w:val="11"/>
        <w:numPr>
          <w:ilvl w:val="1"/>
          <w:numId w:val="23"/>
        </w:numPr>
        <w:tabs>
          <w:tab w:val="left" w:pos="1115"/>
        </w:tabs>
        <w:spacing w:before="0" w:after="0" w:line="334" w:lineRule="exact"/>
        <w:ind w:left="1114" w:right="0" w:hanging="216"/>
        <w:jc w:val="left"/>
        <w:rPr>
          <w:rFonts w:ascii="Arial" w:eastAsia="Arial"/>
          <w:sz w:val="19"/>
        </w:rPr>
      </w:pPr>
      <w:r>
        <w:rPr>
          <w:color w:val="333333"/>
          <w:sz w:val="19"/>
        </w:rPr>
        <w:t>映射表不能计时反映网络设备变化</w:t>
      </w:r>
      <w:r>
        <w:rPr>
          <w:rFonts w:ascii="Arial" w:eastAsia="Arial"/>
          <w:color w:val="333333"/>
          <w:sz w:val="19"/>
        </w:rPr>
        <w:t>,</w:t>
      </w:r>
      <w:r>
        <w:rPr>
          <w:rFonts w:ascii="Arial" w:eastAsia="Arial"/>
          <w:color w:val="333333"/>
          <w:spacing w:val="64"/>
          <w:w w:val="150"/>
          <w:sz w:val="19"/>
        </w:rPr>
        <w:t xml:space="preserve"> </w:t>
      </w:r>
      <w:r>
        <w:rPr>
          <w:color w:val="333333"/>
          <w:sz w:val="19"/>
        </w:rPr>
        <w:t>如添加新的主机或路由器</w:t>
      </w:r>
      <w:r>
        <w:rPr>
          <w:rFonts w:ascii="Arial" w:eastAsia="Arial"/>
          <w:color w:val="333333"/>
          <w:spacing w:val="-10"/>
          <w:sz w:val="19"/>
        </w:rPr>
        <w:t>.</w:t>
      </w:r>
    </w:p>
    <w:p>
      <w:pPr>
        <w:pStyle w:val="11"/>
        <w:numPr>
          <w:ilvl w:val="1"/>
          <w:numId w:val="23"/>
        </w:numPr>
        <w:tabs>
          <w:tab w:val="left" w:pos="1165"/>
        </w:tabs>
        <w:spacing w:before="100" w:after="0" w:line="240" w:lineRule="auto"/>
        <w:ind w:left="1164" w:right="0" w:hanging="266"/>
        <w:jc w:val="left"/>
        <w:rPr>
          <w:rFonts w:ascii="Arial" w:eastAsia="Arial"/>
          <w:sz w:val="19"/>
        </w:rPr>
      </w:pPr>
      <w:r>
        <w:rPr>
          <w:rFonts w:ascii="Arial" w:eastAsia="Arial"/>
          <w:color w:val="333333"/>
          <w:sz w:val="19"/>
        </w:rPr>
        <w:t>IP</w:t>
      </w:r>
      <w:r>
        <w:rPr>
          <w:color w:val="333333"/>
          <w:sz w:val="19"/>
        </w:rPr>
        <w:t>地址不变的情况下更换网卡</w:t>
      </w:r>
      <w:r>
        <w:rPr>
          <w:rFonts w:ascii="Arial" w:eastAsia="Arial"/>
          <w:color w:val="333333"/>
          <w:spacing w:val="15"/>
          <w:sz w:val="19"/>
        </w:rPr>
        <w:t xml:space="preserve">, </w:t>
      </w:r>
      <w:r>
        <w:rPr>
          <w:color w:val="333333"/>
          <w:sz w:val="19"/>
        </w:rPr>
        <w:t>即</w:t>
      </w:r>
      <w:r>
        <w:rPr>
          <w:rFonts w:ascii="Arial" w:eastAsia="Arial"/>
          <w:color w:val="333333"/>
          <w:sz w:val="19"/>
        </w:rPr>
        <w:t>MAC</w:t>
      </w:r>
      <w:r>
        <w:rPr>
          <w:color w:val="333333"/>
          <w:sz w:val="19"/>
        </w:rPr>
        <w:t>地址改变时</w:t>
      </w:r>
      <w:r>
        <w:rPr>
          <w:rFonts w:ascii="Arial" w:eastAsia="Arial"/>
          <w:color w:val="333333"/>
          <w:spacing w:val="15"/>
          <w:sz w:val="19"/>
        </w:rPr>
        <w:t xml:space="preserve">, </w:t>
      </w:r>
      <w:r>
        <w:rPr>
          <w:color w:val="333333"/>
          <w:sz w:val="19"/>
        </w:rPr>
        <w:t>需重新映射</w:t>
      </w:r>
      <w:r>
        <w:rPr>
          <w:rFonts w:ascii="Arial" w:eastAsia="Arial"/>
          <w:color w:val="333333"/>
          <w:spacing w:val="-10"/>
          <w:sz w:val="19"/>
        </w:rPr>
        <w:t>.</w:t>
      </w:r>
    </w:p>
    <w:p>
      <w:pPr>
        <w:pStyle w:val="11"/>
        <w:numPr>
          <w:ilvl w:val="1"/>
          <w:numId w:val="23"/>
        </w:numPr>
        <w:tabs>
          <w:tab w:val="left" w:pos="1214"/>
        </w:tabs>
        <w:spacing w:before="115" w:after="0" w:line="240" w:lineRule="auto"/>
        <w:ind w:left="1213" w:right="0" w:hanging="315"/>
        <w:jc w:val="left"/>
        <w:rPr>
          <w:rFonts w:ascii="Arial" w:eastAsia="Arial"/>
          <w:sz w:val="19"/>
        </w:rPr>
      </w:pPr>
      <w:r>
        <w:rPr>
          <w:color w:val="333333"/>
          <w:sz w:val="19"/>
        </w:rPr>
        <w:t>主机物理地址发生变化</w:t>
      </w:r>
      <w:r>
        <w:rPr>
          <w:rFonts w:ascii="Arial" w:eastAsia="Arial"/>
          <w:color w:val="333333"/>
          <w:spacing w:val="10"/>
          <w:sz w:val="19"/>
        </w:rPr>
        <w:t xml:space="preserve">, </w:t>
      </w:r>
      <w:r>
        <w:rPr>
          <w:color w:val="333333"/>
          <w:sz w:val="19"/>
        </w:rPr>
        <w:t>即</w:t>
      </w:r>
      <w:r>
        <w:rPr>
          <w:rFonts w:ascii="Arial" w:eastAsia="Arial"/>
          <w:color w:val="333333"/>
          <w:sz w:val="19"/>
        </w:rPr>
        <w:t>IP</w:t>
      </w:r>
      <w:r>
        <w:rPr>
          <w:color w:val="333333"/>
          <w:sz w:val="19"/>
        </w:rPr>
        <w:t>地址改变</w:t>
      </w:r>
      <w:r>
        <w:rPr>
          <w:rFonts w:ascii="Arial" w:eastAsia="Arial"/>
          <w:color w:val="333333"/>
          <w:spacing w:val="11"/>
          <w:sz w:val="19"/>
        </w:rPr>
        <w:t xml:space="preserve">, </w:t>
      </w:r>
      <w:r>
        <w:rPr>
          <w:color w:val="333333"/>
          <w:sz w:val="19"/>
        </w:rPr>
        <w:t>但</w:t>
      </w:r>
      <w:r>
        <w:rPr>
          <w:rFonts w:ascii="Arial" w:eastAsia="Arial"/>
          <w:color w:val="333333"/>
          <w:sz w:val="19"/>
        </w:rPr>
        <w:t>MAC</w:t>
      </w:r>
      <w:r>
        <w:rPr>
          <w:color w:val="333333"/>
          <w:sz w:val="19"/>
        </w:rPr>
        <w:t>地址不变时</w:t>
      </w:r>
      <w:r>
        <w:rPr>
          <w:rFonts w:ascii="Arial" w:eastAsia="Arial"/>
          <w:color w:val="333333"/>
          <w:spacing w:val="10"/>
          <w:sz w:val="19"/>
        </w:rPr>
        <w:t xml:space="preserve">, </w:t>
      </w:r>
      <w:r>
        <w:rPr>
          <w:color w:val="333333"/>
          <w:sz w:val="19"/>
        </w:rPr>
        <w:t>需重新映射</w:t>
      </w:r>
      <w:r>
        <w:rPr>
          <w:rFonts w:ascii="Arial" w:eastAsia="Arial"/>
          <w:color w:val="333333"/>
          <w:spacing w:val="-10"/>
          <w:sz w:val="19"/>
        </w:rPr>
        <w:t>,</w:t>
      </w:r>
    </w:p>
    <w:p>
      <w:pPr>
        <w:pStyle w:val="6"/>
        <w:ind w:left="696"/>
        <w:rPr>
          <w:rFonts w:ascii="Arial" w:hAnsi="Arial" w:eastAsia="Arial"/>
        </w:rPr>
      </w:pPr>
      <w:r>
        <w:rPr>
          <w:color w:val="333333"/>
          <w:spacing w:val="-2"/>
        </w:rPr>
        <w:t>② 动</w:t>
      </w:r>
      <w:r>
        <w:rPr>
          <w:color w:val="333333"/>
        </w:rPr>
        <w:t>态映射</w:t>
      </w:r>
      <w:r>
        <w:rPr>
          <w:rFonts w:ascii="Arial" w:hAnsi="Arial" w:eastAsia="Arial"/>
          <w:color w:val="333333"/>
          <w:spacing w:val="-1"/>
        </w:rPr>
        <w:t xml:space="preserve">: </w:t>
      </w:r>
      <w:r>
        <w:rPr>
          <w:rFonts w:ascii="Arial" w:hAnsi="Arial" w:eastAsia="Arial"/>
          <w:color w:val="333333"/>
        </w:rPr>
        <w:t>ARP</w:t>
      </w:r>
      <w:r>
        <w:rPr>
          <w:color w:val="333333"/>
        </w:rPr>
        <w:t>建立映射</w:t>
      </w:r>
      <w:r>
        <w:rPr>
          <w:rFonts w:ascii="Arial" w:hAnsi="Arial" w:eastAsia="Arial"/>
          <w:color w:val="333333"/>
          <w:spacing w:val="-10"/>
        </w:rPr>
        <w:t>.</w:t>
      </w:r>
    </w:p>
    <w:p>
      <w:pPr>
        <w:pStyle w:val="6"/>
        <w:spacing w:before="0"/>
        <w:rPr>
          <w:rFonts w:ascii="Arial"/>
          <w:sz w:val="26"/>
        </w:rPr>
      </w:pPr>
    </w:p>
    <w:p>
      <w:pPr>
        <w:pStyle w:val="6"/>
        <w:spacing w:before="2"/>
        <w:rPr>
          <w:rFonts w:ascii="Arial"/>
          <w:sz w:val="23"/>
        </w:rPr>
      </w:pPr>
    </w:p>
    <w:p>
      <w:pPr>
        <w:spacing w:before="0"/>
        <w:ind w:left="493" w:right="0" w:firstLine="0"/>
        <w:jc w:val="left"/>
        <w:rPr>
          <w:rFonts w:ascii="Arial" w:eastAsia="Arial"/>
          <w:sz w:val="19"/>
        </w:rPr>
      </w:pPr>
      <w:r>
        <w:rPr>
          <w:rFonts w:ascii="Arial" w:eastAsia="Arial"/>
          <w:color w:val="333333"/>
          <w:sz w:val="19"/>
        </w:rPr>
        <w:t>[</w:t>
      </w:r>
      <w:r>
        <w:rPr>
          <w:b/>
          <w:color w:val="333333"/>
          <w:sz w:val="19"/>
        </w:rPr>
        <w:t>地址解析协议</w:t>
      </w:r>
      <w:r>
        <w:rPr>
          <w:rFonts w:ascii="Arial" w:eastAsia="Arial"/>
          <w:color w:val="333333"/>
          <w:spacing w:val="-10"/>
          <w:sz w:val="19"/>
        </w:rPr>
        <w:t>]</w:t>
      </w:r>
    </w:p>
    <w:p>
      <w:pPr>
        <w:pStyle w:val="11"/>
        <w:numPr>
          <w:ilvl w:val="0"/>
          <w:numId w:val="24"/>
        </w:numPr>
        <w:tabs>
          <w:tab w:val="left" w:pos="772"/>
        </w:tabs>
        <w:spacing w:before="100" w:after="0" w:line="240" w:lineRule="auto"/>
        <w:ind w:left="771" w:right="0" w:hanging="279"/>
        <w:jc w:val="left"/>
        <w:rPr>
          <w:rFonts w:ascii="Arial" w:eastAsia="Arial"/>
          <w:sz w:val="19"/>
        </w:rPr>
      </w:pPr>
      <w:r>
        <w:rPr>
          <w:color w:val="333333"/>
          <w:sz w:val="19"/>
        </w:rPr>
        <w:t>正向地址解析协议</w:t>
      </w:r>
      <w:r>
        <w:rPr>
          <w:rFonts w:ascii="Arial" w:eastAsia="Arial"/>
          <w:color w:val="333333"/>
          <w:sz w:val="19"/>
        </w:rPr>
        <w:t>(Address</w:t>
      </w:r>
      <w:r>
        <w:rPr>
          <w:rFonts w:ascii="Arial" w:eastAsia="Arial"/>
          <w:color w:val="333333"/>
          <w:spacing w:val="36"/>
          <w:sz w:val="19"/>
        </w:rPr>
        <w:t xml:space="preserve"> </w:t>
      </w:r>
      <w:r>
        <w:rPr>
          <w:rFonts w:ascii="Arial" w:eastAsia="Arial"/>
          <w:color w:val="333333"/>
          <w:sz w:val="19"/>
        </w:rPr>
        <w:t>Resolution</w:t>
      </w:r>
      <w:r>
        <w:rPr>
          <w:rFonts w:ascii="Arial" w:eastAsia="Arial"/>
          <w:color w:val="333333"/>
          <w:spacing w:val="36"/>
          <w:sz w:val="19"/>
        </w:rPr>
        <w:t xml:space="preserve"> </w:t>
      </w:r>
      <w:r>
        <w:rPr>
          <w:rFonts w:ascii="Arial" w:eastAsia="Arial"/>
          <w:color w:val="333333"/>
          <w:sz w:val="19"/>
        </w:rPr>
        <w:t>Protocol,</w:t>
      </w:r>
      <w:r>
        <w:rPr>
          <w:rFonts w:ascii="Arial" w:eastAsia="Arial"/>
          <w:color w:val="333333"/>
          <w:spacing w:val="36"/>
          <w:sz w:val="19"/>
        </w:rPr>
        <w:t xml:space="preserve"> </w:t>
      </w:r>
      <w:r>
        <w:rPr>
          <w:rFonts w:ascii="Arial" w:eastAsia="Arial"/>
          <w:color w:val="333333"/>
          <w:sz w:val="19"/>
        </w:rPr>
        <w:t>ARP):</w:t>
      </w:r>
      <w:r>
        <w:rPr>
          <w:rFonts w:ascii="Arial" w:eastAsia="Arial"/>
          <w:color w:val="333333"/>
          <w:spacing w:val="37"/>
          <w:sz w:val="19"/>
        </w:rPr>
        <w:t xml:space="preserve"> </w:t>
      </w:r>
      <w:r>
        <w:rPr>
          <w:color w:val="333333"/>
          <w:sz w:val="19"/>
        </w:rPr>
        <w:t>将</w:t>
      </w:r>
      <w:r>
        <w:rPr>
          <w:rFonts w:ascii="Arial" w:eastAsia="Arial"/>
          <w:color w:val="333333"/>
          <w:sz w:val="19"/>
        </w:rPr>
        <w:t>IP</w:t>
      </w:r>
      <w:r>
        <w:rPr>
          <w:color w:val="333333"/>
          <w:sz w:val="19"/>
        </w:rPr>
        <w:t>地址解析为</w:t>
      </w:r>
      <w:r>
        <w:rPr>
          <w:rFonts w:ascii="Arial" w:eastAsia="Arial"/>
          <w:color w:val="333333"/>
          <w:sz w:val="19"/>
        </w:rPr>
        <w:t>MAC</w:t>
      </w:r>
      <w:r>
        <w:rPr>
          <w:color w:val="333333"/>
          <w:sz w:val="19"/>
        </w:rPr>
        <w:t>地址</w:t>
      </w:r>
      <w:r>
        <w:rPr>
          <w:rFonts w:ascii="Arial" w:eastAsia="Arial"/>
          <w:color w:val="333333"/>
          <w:spacing w:val="-10"/>
          <w:sz w:val="19"/>
        </w:rPr>
        <w:t>.</w:t>
      </w:r>
    </w:p>
    <w:p>
      <w:pPr>
        <w:pStyle w:val="11"/>
        <w:numPr>
          <w:ilvl w:val="0"/>
          <w:numId w:val="24"/>
        </w:numPr>
        <w:tabs>
          <w:tab w:val="left" w:pos="772"/>
        </w:tabs>
        <w:spacing w:before="115" w:after="0" w:line="240" w:lineRule="auto"/>
        <w:ind w:left="771" w:right="0" w:hanging="279"/>
        <w:jc w:val="left"/>
        <w:rPr>
          <w:rFonts w:ascii="Arial" w:eastAsia="Arial"/>
          <w:sz w:val="19"/>
        </w:rPr>
      </w:pPr>
      <w:r>
        <w:rPr>
          <w:color w:val="333333"/>
          <w:sz w:val="19"/>
        </w:rPr>
        <w:t>反向地址解析协议</w:t>
      </w:r>
      <w:r>
        <w:rPr>
          <w:rFonts w:ascii="Arial" w:eastAsia="Arial"/>
          <w:color w:val="333333"/>
          <w:sz w:val="19"/>
        </w:rPr>
        <w:t>(Reverse</w:t>
      </w:r>
      <w:r>
        <w:rPr>
          <w:rFonts w:ascii="Arial" w:eastAsia="Arial"/>
          <w:color w:val="333333"/>
          <w:spacing w:val="25"/>
          <w:sz w:val="19"/>
        </w:rPr>
        <w:t xml:space="preserve"> </w:t>
      </w:r>
      <w:r>
        <w:rPr>
          <w:rFonts w:ascii="Arial" w:eastAsia="Arial"/>
          <w:color w:val="333333"/>
          <w:sz w:val="19"/>
        </w:rPr>
        <w:t>Address</w:t>
      </w:r>
      <w:r>
        <w:rPr>
          <w:rFonts w:ascii="Arial" w:eastAsia="Arial"/>
          <w:color w:val="333333"/>
          <w:spacing w:val="26"/>
          <w:sz w:val="19"/>
        </w:rPr>
        <w:t xml:space="preserve"> </w:t>
      </w:r>
      <w:r>
        <w:rPr>
          <w:rFonts w:ascii="Arial" w:eastAsia="Arial"/>
          <w:color w:val="333333"/>
          <w:sz w:val="19"/>
        </w:rPr>
        <w:t>Resolution</w:t>
      </w:r>
      <w:r>
        <w:rPr>
          <w:rFonts w:ascii="Arial" w:eastAsia="Arial"/>
          <w:color w:val="333333"/>
          <w:spacing w:val="26"/>
          <w:sz w:val="19"/>
        </w:rPr>
        <w:t xml:space="preserve"> </w:t>
      </w:r>
      <w:r>
        <w:rPr>
          <w:rFonts w:ascii="Arial" w:eastAsia="Arial"/>
          <w:color w:val="333333"/>
          <w:sz w:val="19"/>
        </w:rPr>
        <w:t>Protocol,</w:t>
      </w:r>
      <w:r>
        <w:rPr>
          <w:rFonts w:ascii="Arial" w:eastAsia="Arial"/>
          <w:color w:val="333333"/>
          <w:spacing w:val="26"/>
          <w:sz w:val="19"/>
        </w:rPr>
        <w:t xml:space="preserve"> </w:t>
      </w:r>
      <w:r>
        <w:rPr>
          <w:rFonts w:ascii="Arial" w:eastAsia="Arial"/>
          <w:color w:val="333333"/>
          <w:sz w:val="19"/>
        </w:rPr>
        <w:t>RARP):</w:t>
      </w:r>
      <w:r>
        <w:rPr>
          <w:rFonts w:ascii="Arial" w:eastAsia="Arial"/>
          <w:color w:val="333333"/>
          <w:spacing w:val="26"/>
          <w:sz w:val="19"/>
        </w:rPr>
        <w:t xml:space="preserve"> </w:t>
      </w:r>
      <w:r>
        <w:rPr>
          <w:color w:val="333333"/>
          <w:sz w:val="19"/>
        </w:rPr>
        <w:t>将</w:t>
      </w:r>
      <w:r>
        <w:rPr>
          <w:rFonts w:ascii="Arial" w:eastAsia="Arial"/>
          <w:color w:val="333333"/>
          <w:sz w:val="19"/>
        </w:rPr>
        <w:t>MAC</w:t>
      </w:r>
      <w:r>
        <w:rPr>
          <w:color w:val="333333"/>
          <w:sz w:val="19"/>
        </w:rPr>
        <w:t>地址解析为</w:t>
      </w:r>
      <w:r>
        <w:rPr>
          <w:rFonts w:ascii="Arial" w:eastAsia="Arial"/>
          <w:color w:val="333333"/>
          <w:sz w:val="19"/>
        </w:rPr>
        <w:t>IP</w:t>
      </w:r>
      <w:r>
        <w:rPr>
          <w:color w:val="333333"/>
          <w:sz w:val="19"/>
        </w:rPr>
        <w:t>地址</w:t>
      </w:r>
      <w:r>
        <w:rPr>
          <w:rFonts w:ascii="Arial" w:eastAsia="Arial"/>
          <w:color w:val="333333"/>
          <w:spacing w:val="-10"/>
          <w:sz w:val="19"/>
        </w:rPr>
        <w:t>.</w:t>
      </w:r>
    </w:p>
    <w:p>
      <w:pPr>
        <w:pStyle w:val="11"/>
        <w:numPr>
          <w:ilvl w:val="0"/>
          <w:numId w:val="24"/>
        </w:numPr>
        <w:tabs>
          <w:tab w:val="left" w:pos="772"/>
        </w:tabs>
        <w:spacing w:before="100" w:after="0" w:line="240" w:lineRule="auto"/>
        <w:ind w:left="771" w:right="0" w:hanging="279"/>
        <w:jc w:val="left"/>
        <w:rPr>
          <w:rFonts w:ascii="Arial" w:eastAsia="Arial"/>
          <w:sz w:val="19"/>
        </w:rPr>
      </w:pPr>
      <w:r>
        <w:rPr>
          <w:color w:val="333333"/>
          <w:sz w:val="19"/>
        </w:rPr>
        <w:t>解析过程</w:t>
      </w:r>
      <w:r>
        <w:rPr>
          <w:rFonts w:ascii="Arial" w:eastAsia="Arial"/>
          <w:color w:val="333333"/>
          <w:spacing w:val="8"/>
          <w:sz w:val="19"/>
        </w:rPr>
        <w:t xml:space="preserve">: </w:t>
      </w:r>
      <w:r>
        <w:rPr>
          <w:color w:val="333333"/>
          <w:sz w:val="19"/>
        </w:rPr>
        <w:t>用</w:t>
      </w:r>
      <w:r>
        <w:rPr>
          <w:rFonts w:ascii="Arial" w:eastAsia="Arial"/>
          <w:color w:val="333333"/>
          <w:sz w:val="19"/>
        </w:rPr>
        <w:t>ARP</w:t>
      </w:r>
      <w:r>
        <w:rPr>
          <w:color w:val="333333"/>
          <w:sz w:val="19"/>
        </w:rPr>
        <w:t>请求分组、应答分组</w:t>
      </w:r>
      <w:r>
        <w:rPr>
          <w:rFonts w:ascii="Arial" w:eastAsia="Arial"/>
          <w:color w:val="333333"/>
          <w:spacing w:val="-10"/>
          <w:sz w:val="19"/>
        </w:rPr>
        <w:t>.</w:t>
      </w:r>
    </w:p>
    <w:p>
      <w:pPr>
        <w:pStyle w:val="6"/>
        <w:spacing w:before="7"/>
        <w:rPr>
          <w:rFonts w:ascii="Arial"/>
          <w:sz w:val="16"/>
        </w:rPr>
      </w:pPr>
      <w:r>
        <w:pict>
          <v:rect id="docshape86" o:spid="_x0000_s1109" o:spt="1" style="position:absolute;left:0pt;margin-left:38.25pt;margin-top:10.7pt;height:1.5pt;width:518.45pt;mso-position-horizontal-relative:page;mso-wrap-distance-bottom:0pt;mso-wrap-distance-top:0pt;z-index:-251453440;mso-width-relative:page;mso-height-relative:page;" fillcolor="#E7E7E7" filled="t" stroked="f" coordsize="21600,21600">
            <v:path/>
            <v:fill on="t" focussize="0,0"/>
            <v:stroke on="f"/>
            <v:imagedata o:title=""/>
            <o:lock v:ext="edit"/>
            <w10:wrap type="topAndBottom"/>
          </v:rect>
        </w:pict>
      </w:r>
    </w:p>
    <w:p>
      <w:pPr>
        <w:spacing w:after="0"/>
        <w:rPr>
          <w:rFonts w:ascii="Arial"/>
          <w:sz w:val="16"/>
        </w:rPr>
        <w:sectPr>
          <w:pgSz w:w="11900" w:h="16840"/>
          <w:pgMar w:top="460" w:right="660" w:bottom="340" w:left="660" w:header="188" w:footer="151" w:gutter="0"/>
          <w:cols w:space="720" w:num="1"/>
        </w:sectPr>
      </w:pPr>
    </w:p>
    <w:p>
      <w:pPr>
        <w:pStyle w:val="3"/>
        <w:numPr>
          <w:ilvl w:val="1"/>
          <w:numId w:val="1"/>
        </w:numPr>
        <w:tabs>
          <w:tab w:val="left" w:pos="598"/>
        </w:tabs>
        <w:spacing w:before="130" w:after="0" w:line="240" w:lineRule="auto"/>
        <w:ind w:left="597" w:right="0" w:hanging="495"/>
        <w:jc w:val="left"/>
        <w:rPr>
          <w:rFonts w:ascii="Arial"/>
        </w:rPr>
      </w:pPr>
      <w:r>
        <w:rPr>
          <w:rFonts w:ascii="Arial"/>
          <w:color w:val="333333"/>
          <w:spacing w:val="-4"/>
        </w:rPr>
        <w:t>IPv6</w:t>
      </w:r>
    </w:p>
    <w:p>
      <w:pPr>
        <w:spacing w:before="198"/>
        <w:ind w:left="493" w:right="0" w:firstLine="0"/>
        <w:jc w:val="left"/>
        <w:rPr>
          <w:rFonts w:ascii="Arial" w:eastAsia="Arial"/>
          <w:sz w:val="19"/>
        </w:rPr>
      </w:pPr>
      <w:r>
        <w:rPr>
          <w:rFonts w:ascii="Arial" w:eastAsia="Arial"/>
          <w:color w:val="333333"/>
          <w:sz w:val="19"/>
        </w:rPr>
        <w:t>[</w:t>
      </w:r>
      <w:r>
        <w:rPr>
          <w:rFonts w:ascii="Arial" w:eastAsia="Arial"/>
          <w:b/>
          <w:color w:val="333333"/>
          <w:sz w:val="19"/>
        </w:rPr>
        <w:t>IPv6</w:t>
      </w:r>
      <w:r>
        <w:rPr>
          <w:b/>
          <w:color w:val="333333"/>
          <w:sz w:val="19"/>
        </w:rPr>
        <w:t>地址</w:t>
      </w:r>
      <w:r>
        <w:rPr>
          <w:rFonts w:ascii="Arial" w:eastAsia="Arial"/>
          <w:color w:val="333333"/>
          <w:spacing w:val="-10"/>
          <w:sz w:val="19"/>
        </w:rPr>
        <w:t>]</w:t>
      </w:r>
    </w:p>
    <w:p>
      <w:pPr>
        <w:pStyle w:val="11"/>
        <w:numPr>
          <w:ilvl w:val="2"/>
          <w:numId w:val="1"/>
        </w:numPr>
        <w:tabs>
          <w:tab w:val="left" w:pos="772"/>
          <w:tab w:val="left" w:pos="1422"/>
        </w:tabs>
        <w:spacing w:before="100" w:after="0" w:line="240" w:lineRule="auto"/>
        <w:ind w:left="771" w:right="0" w:hanging="279"/>
        <w:jc w:val="left"/>
        <w:rPr>
          <w:rFonts w:ascii="Arial" w:eastAsia="Arial"/>
          <w:sz w:val="19"/>
        </w:rPr>
      </w:pPr>
      <w:r>
        <w:drawing>
          <wp:anchor distT="0" distB="0" distL="0" distR="0" simplePos="0" relativeHeight="251747328" behindDoc="1" locked="0" layoutInCell="1" allowOverlap="1">
            <wp:simplePos x="0" y="0"/>
            <wp:positionH relativeFrom="page">
              <wp:posOffset>1078865</wp:posOffset>
            </wp:positionH>
            <wp:positionV relativeFrom="paragraph">
              <wp:posOffset>127000</wp:posOffset>
            </wp:positionV>
            <wp:extent cx="200660" cy="104775"/>
            <wp:effectExtent l="0" t="0" r="0" b="0"/>
            <wp:wrapNone/>
            <wp:docPr id="509" name="image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image246.png"/>
                    <pic:cNvPicPr>
                      <a:picLocks noChangeAspect="1"/>
                    </pic:cNvPicPr>
                  </pic:nvPicPr>
                  <pic:blipFill>
                    <a:blip r:embed="rId249" cstate="print"/>
                    <a:stretch>
                      <a:fillRect/>
                    </a:stretch>
                  </pic:blipFill>
                  <pic:spPr>
                    <a:xfrm>
                      <a:off x="0" y="0"/>
                      <a:ext cx="200743" cy="104819"/>
                    </a:xfrm>
                    <a:prstGeom prst="rect">
                      <a:avLst/>
                    </a:prstGeom>
                  </pic:spPr>
                </pic:pic>
              </a:graphicData>
            </a:graphic>
          </wp:anchor>
        </w:drawing>
      </w:r>
      <w:r>
        <w:rPr>
          <w:color w:val="333333"/>
          <w:spacing w:val="-10"/>
          <w:sz w:val="19"/>
        </w:rPr>
        <w:t>有</w:t>
      </w:r>
      <w:r>
        <w:rPr>
          <w:color w:val="333333"/>
          <w:sz w:val="19"/>
        </w:rPr>
        <w:tab/>
      </w:r>
      <w:r>
        <w:rPr>
          <w:color w:val="333333"/>
          <w:sz w:val="19"/>
        </w:rPr>
        <w:t>位</w:t>
      </w:r>
      <w:r>
        <w:rPr>
          <w:rFonts w:ascii="Arial" w:eastAsia="Arial"/>
          <w:color w:val="333333"/>
          <w:sz w:val="19"/>
        </w:rPr>
        <w:t>,</w:t>
      </w:r>
      <w:r>
        <w:rPr>
          <w:rFonts w:ascii="Arial" w:eastAsia="Arial"/>
          <w:color w:val="333333"/>
          <w:spacing w:val="29"/>
          <w:sz w:val="19"/>
        </w:rPr>
        <w:t xml:space="preserve"> </w:t>
      </w:r>
      <w:r>
        <w:rPr>
          <w:color w:val="333333"/>
          <w:sz w:val="19"/>
        </w:rPr>
        <w:t>用冒分十六进制表示</w:t>
      </w:r>
      <w:r>
        <w:rPr>
          <w:rFonts w:ascii="Arial" w:eastAsia="Arial"/>
          <w:color w:val="333333"/>
          <w:spacing w:val="-10"/>
          <w:sz w:val="19"/>
        </w:rPr>
        <w:t>.</w:t>
      </w:r>
    </w:p>
    <w:p>
      <w:pPr>
        <w:pStyle w:val="11"/>
        <w:numPr>
          <w:ilvl w:val="2"/>
          <w:numId w:val="1"/>
        </w:numPr>
        <w:tabs>
          <w:tab w:val="left" w:pos="772"/>
          <w:tab w:val="left" w:pos="4019"/>
          <w:tab w:val="left" w:pos="5500"/>
        </w:tabs>
        <w:spacing w:before="115" w:after="0" w:line="240" w:lineRule="auto"/>
        <w:ind w:left="771" w:right="0" w:hanging="279"/>
        <w:jc w:val="left"/>
        <w:rPr>
          <w:rFonts w:ascii="Arial" w:eastAsia="Arial"/>
          <w:sz w:val="19"/>
        </w:rPr>
      </w:pPr>
      <w:r>
        <w:pict>
          <v:shape id="docshape87" o:spid="_x0000_s1110" style="position:absolute;left:0pt;margin-left:226.25pt;margin-top:10pt;height:8.25pt;width:4.45pt;mso-position-horizontal-relative:page;z-index:-251568128;mso-width-relative:page;mso-height-relative:page;" fillcolor="#333333" filled="t" stroked="f" coordorigin="4525,201" coordsize="89,165" path="m4576,201l4556,201,4545,207,4537,220,4532,232,4528,247,4526,264,4525,284,4526,301,4527,316,4530,330,4534,341,4537,347,4541,352,4551,361,4555,363,4562,365,4566,366,4569,366,4573,366,4576,365,4584,363,4588,361,4593,357,4564,357,4559,354,4555,349,4551,345,4548,338,4547,330,4547,323,4546,312,4546,301,4546,264,4546,252,4547,242,4547,235,4548,227,4551,222,4554,217,4558,212,4564,210,4594,210,4583,203,4576,201xm4594,210l4575,210,4580,212,4588,222,4590,227,4591,235,4592,242,4593,252,4593,264,4593,297,4592,311,4592,321,4591,329,4590,338,4588,345,4584,349,4580,354,4575,357,4593,357,4598,353,4602,347,4605,341,4608,330,4611,316,4613,301,4614,284,4613,267,4612,253,4609,240,4606,229,4602,219,4596,211,4594,210xe">
            <v:path arrowok="t"/>
            <v:fill on="t" focussize="0,0"/>
            <v:stroke on="f"/>
            <v:imagedata o:title=""/>
            <o:lock v:ext="edit"/>
          </v:shape>
        </w:pict>
      </w:r>
      <w:r>
        <w:pict>
          <v:shape id="docshape88" o:spid="_x0000_s1111" style="position:absolute;left:0pt;margin-left:299.55pt;margin-top:13pt;height:5.3pt;width:4.85pt;mso-position-horizontal-relative:page;z-index:-251568128;mso-width-relative:page;mso-height-relative:page;" fillcolor="#333333" filled="t" stroked="f" coordorigin="5992,261" coordsize="97,106" path="m6021,346l6019,343,6013,338,6010,336,6002,336,5998,338,5993,344,5992,346,5992,355,5993,359,5999,364,6002,366,6010,366,6014,364,6019,358,6021,355,6021,346xm6021,271l6019,267,6013,262,6010,261,6002,261,5998,262,5993,268,5992,271,5992,280,5993,283,5999,289,6002,290,6010,290,6014,289,6019,283,6021,280,6021,271xm6088,346l6087,343,6081,338,6077,336,6069,336,6066,338,6060,344,6059,346,6059,355,6061,359,6066,364,6070,366,6078,366,6081,364,6087,358,6088,355,6088,346xm6088,271l6087,267,6081,262,6077,261,6069,261,6066,262,6060,268,6059,271,6059,280,6061,283,6066,289,6070,290,6078,290,6081,289,6087,283,6088,280,6088,271xe">
            <v:path arrowok="t"/>
            <v:fill on="t" focussize="0,0"/>
            <v:stroke on="f"/>
            <v:imagedata o:title=""/>
            <o:lock v:ext="edit"/>
          </v:shape>
        </w:pict>
      </w:r>
      <w:r>
        <w:rPr>
          <w:color w:val="333333"/>
          <w:sz w:val="19"/>
        </w:rPr>
        <w:t>零位压缩法</w:t>
      </w:r>
      <w:r>
        <w:rPr>
          <w:rFonts w:ascii="Arial" w:eastAsia="Arial"/>
          <w:color w:val="333333"/>
          <w:sz w:val="19"/>
        </w:rPr>
        <w:t>:</w:t>
      </w:r>
      <w:r>
        <w:rPr>
          <w:rFonts w:ascii="Arial" w:eastAsia="Arial"/>
          <w:color w:val="333333"/>
          <w:spacing w:val="49"/>
          <w:sz w:val="19"/>
        </w:rPr>
        <w:t xml:space="preserve"> </w:t>
      </w:r>
      <w:r>
        <w:rPr>
          <w:color w:val="333333"/>
          <w:sz w:val="19"/>
        </w:rPr>
        <w:t>将中间包含的很长一</w:t>
      </w:r>
      <w:r>
        <w:rPr>
          <w:color w:val="333333"/>
          <w:spacing w:val="-10"/>
          <w:sz w:val="19"/>
        </w:rPr>
        <w:t>段</w:t>
      </w:r>
      <w:r>
        <w:rPr>
          <w:color w:val="333333"/>
          <w:sz w:val="19"/>
        </w:rPr>
        <w:tab/>
      </w:r>
      <w:r>
        <w:rPr>
          <w:color w:val="333333"/>
          <w:sz w:val="19"/>
        </w:rPr>
        <w:t>压缩为双冒号</w:t>
      </w:r>
      <w:r>
        <w:rPr>
          <w:rFonts w:ascii="Arial" w:eastAsia="Arial"/>
          <w:color w:val="333333"/>
          <w:spacing w:val="-10"/>
          <w:sz w:val="19"/>
        </w:rPr>
        <w:t>"</w:t>
      </w:r>
      <w:r>
        <w:rPr>
          <w:rFonts w:ascii="Arial" w:eastAsia="Arial"/>
          <w:color w:val="333333"/>
          <w:sz w:val="19"/>
        </w:rPr>
        <w:tab/>
      </w:r>
      <w:r>
        <w:rPr>
          <w:rFonts w:ascii="Arial" w:eastAsia="Arial"/>
          <w:color w:val="333333"/>
          <w:spacing w:val="-5"/>
          <w:w w:val="105"/>
          <w:sz w:val="19"/>
        </w:rPr>
        <w:t>".</w:t>
      </w:r>
    </w:p>
    <w:p>
      <w:pPr>
        <w:pStyle w:val="6"/>
        <w:ind w:left="696"/>
        <w:rPr>
          <w:rFonts w:ascii="Arial" w:eastAsia="Arial"/>
        </w:rPr>
      </w:pPr>
      <w:r>
        <w:rPr>
          <w:color w:val="333333"/>
        </w:rPr>
        <w:t>要点</w:t>
      </w:r>
      <w:r>
        <w:rPr>
          <w:rFonts w:ascii="Arial" w:eastAsia="Arial"/>
          <w:color w:val="333333"/>
          <w:spacing w:val="-10"/>
        </w:rPr>
        <w:t>:</w:t>
      </w:r>
    </w:p>
    <w:p>
      <w:pPr>
        <w:pStyle w:val="6"/>
        <w:spacing w:before="115"/>
        <w:ind w:left="696"/>
        <w:rPr>
          <w:rFonts w:ascii="Arial" w:hAnsi="Arial" w:eastAsia="Arial"/>
        </w:rPr>
      </w:pPr>
      <w:r>
        <w:rPr>
          <w:color w:val="333333"/>
          <w:spacing w:val="16"/>
        </w:rPr>
        <w:t>① 冒</w:t>
      </w:r>
      <w:r>
        <w:rPr>
          <w:color w:val="333333"/>
        </w:rPr>
        <w:t>号在一个地址中只能出现一次</w:t>
      </w:r>
      <w:r>
        <w:rPr>
          <w:rFonts w:ascii="Arial" w:hAnsi="Arial" w:eastAsia="Arial"/>
          <w:color w:val="333333"/>
          <w:spacing w:val="-10"/>
        </w:rPr>
        <w:t>.</w:t>
      </w:r>
    </w:p>
    <w:p>
      <w:pPr>
        <w:pStyle w:val="6"/>
        <w:tabs>
          <w:tab w:val="left" w:pos="3307"/>
        </w:tabs>
        <w:ind w:left="696"/>
        <w:rPr>
          <w:rFonts w:ascii="Arial" w:hAnsi="Arial" w:eastAsia="Arial"/>
        </w:rPr>
      </w:pPr>
      <w:r>
        <w:drawing>
          <wp:anchor distT="0" distB="0" distL="0" distR="0" simplePos="0" relativeHeight="251749376" behindDoc="1" locked="0" layoutInCell="1" allowOverlap="1">
            <wp:simplePos x="0" y="0"/>
            <wp:positionH relativeFrom="page">
              <wp:posOffset>2416175</wp:posOffset>
            </wp:positionH>
            <wp:positionV relativeFrom="paragraph">
              <wp:posOffset>117475</wp:posOffset>
            </wp:positionV>
            <wp:extent cx="64135" cy="104775"/>
            <wp:effectExtent l="0" t="0" r="0" b="0"/>
            <wp:wrapNone/>
            <wp:docPr id="511" name="image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image247.png"/>
                    <pic:cNvPicPr>
                      <a:picLocks noChangeAspect="1"/>
                    </pic:cNvPicPr>
                  </pic:nvPicPr>
                  <pic:blipFill>
                    <a:blip r:embed="rId250" cstate="print"/>
                    <a:stretch>
                      <a:fillRect/>
                    </a:stretch>
                  </pic:blipFill>
                  <pic:spPr>
                    <a:xfrm>
                      <a:off x="0" y="0"/>
                      <a:ext cx="64187" cy="104687"/>
                    </a:xfrm>
                    <a:prstGeom prst="rect">
                      <a:avLst/>
                    </a:prstGeom>
                  </pic:spPr>
                </pic:pic>
              </a:graphicData>
            </a:graphic>
          </wp:anchor>
        </w:drawing>
      </w:r>
      <w:r>
        <w:rPr>
          <w:color w:val="333333"/>
        </w:rPr>
        <w:t>②</w:t>
      </w:r>
      <w:r>
        <w:rPr>
          <w:color w:val="333333"/>
          <w:spacing w:val="35"/>
        </w:rPr>
        <w:t xml:space="preserve"> </w:t>
      </w:r>
      <w:r>
        <w:rPr>
          <w:color w:val="333333"/>
        </w:rPr>
        <w:t>不能压缩一个位段的有</w:t>
      </w:r>
      <w:r>
        <w:rPr>
          <w:color w:val="333333"/>
          <w:spacing w:val="-10"/>
        </w:rPr>
        <w:t>效</w:t>
      </w:r>
      <w:r>
        <w:rPr>
          <w:color w:val="333333"/>
        </w:rPr>
        <w:tab/>
      </w:r>
      <w:r>
        <w:rPr>
          <w:rFonts w:ascii="Arial" w:hAnsi="Arial" w:eastAsia="Arial"/>
          <w:color w:val="333333"/>
          <w:spacing w:val="-10"/>
        </w:rPr>
        <w:t>.</w:t>
      </w:r>
    </w:p>
    <w:p>
      <w:pPr>
        <w:pStyle w:val="6"/>
        <w:spacing w:before="0"/>
        <w:rPr>
          <w:rFonts w:ascii="Arial"/>
          <w:sz w:val="20"/>
        </w:rPr>
      </w:pPr>
    </w:p>
    <w:p>
      <w:pPr>
        <w:pStyle w:val="6"/>
        <w:spacing w:before="2"/>
        <w:rPr>
          <w:rFonts w:ascii="Arial"/>
          <w:sz w:val="24"/>
        </w:rPr>
      </w:pPr>
    </w:p>
    <w:p>
      <w:pPr>
        <w:pStyle w:val="6"/>
        <w:spacing w:before="58"/>
        <w:ind w:left="493"/>
        <w:rPr>
          <w:rFonts w:ascii="Arial" w:eastAsia="Arial"/>
        </w:rPr>
      </w:pPr>
      <w:r>
        <w:rPr>
          <w:rFonts w:ascii="Arial" w:eastAsia="Arial"/>
          <w:color w:val="333333"/>
        </w:rPr>
        <w:t>[</w:t>
      </w:r>
      <w:r>
        <w:rPr>
          <w:b/>
          <w:color w:val="333333"/>
        </w:rPr>
        <w:t>例</w:t>
      </w:r>
      <w:r>
        <w:rPr>
          <w:rFonts w:ascii="Arial" w:eastAsia="Arial"/>
          <w:color w:val="333333"/>
        </w:rPr>
        <w:t>]</w:t>
      </w:r>
      <w:r>
        <w:rPr>
          <w:rFonts w:ascii="Arial" w:eastAsia="Arial"/>
          <w:color w:val="333333"/>
          <w:spacing w:val="69"/>
        </w:rPr>
        <w:t xml:space="preserve"> </w:t>
      </w:r>
      <w:r>
        <w:rPr>
          <w:rFonts w:ascii="Arial" w:eastAsia="Arial"/>
          <w:color w:val="333333"/>
        </w:rPr>
        <w:t>IPv6</w:t>
      </w:r>
      <w:r>
        <w:rPr>
          <w:color w:val="333333"/>
        </w:rPr>
        <w:t>地址</w:t>
      </w:r>
      <w:r>
        <w:rPr>
          <w:color w:val="333333"/>
          <w:spacing w:val="23"/>
        </w:rPr>
        <w:t xml:space="preserve"> </w:t>
      </w:r>
      <w:r>
        <w:rPr>
          <w:color w:val="333333"/>
          <w:position w:val="-4"/>
        </w:rPr>
        <w:drawing>
          <wp:inline distT="0" distB="0" distL="0" distR="0">
            <wp:extent cx="3616325" cy="146050"/>
            <wp:effectExtent l="0" t="0" r="0" b="0"/>
            <wp:docPr id="513" name="image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image248.png"/>
                    <pic:cNvPicPr>
                      <a:picLocks noChangeAspect="1"/>
                    </pic:cNvPicPr>
                  </pic:nvPicPr>
                  <pic:blipFill>
                    <a:blip r:embed="rId251" cstate="print"/>
                    <a:stretch>
                      <a:fillRect/>
                    </a:stretch>
                  </pic:blipFill>
                  <pic:spPr>
                    <a:xfrm>
                      <a:off x="0" y="0"/>
                      <a:ext cx="3616959" cy="146655"/>
                    </a:xfrm>
                    <a:prstGeom prst="rect">
                      <a:avLst/>
                    </a:prstGeom>
                  </pic:spPr>
                </pic:pic>
              </a:graphicData>
            </a:graphic>
          </wp:inline>
        </w:drawing>
      </w:r>
      <w:r>
        <w:rPr>
          <w:rFonts w:ascii="Times New Roman" w:eastAsia="Times New Roman"/>
          <w:color w:val="333333"/>
          <w:spacing w:val="6"/>
        </w:rPr>
        <w:t xml:space="preserve"> </w:t>
      </w:r>
      <w:r>
        <w:rPr>
          <w:color w:val="333333"/>
        </w:rPr>
        <w:t>可压缩为</w:t>
      </w:r>
      <w:r>
        <w:rPr>
          <w:rFonts w:ascii="Arial" w:eastAsia="Arial"/>
          <w:color w:val="333333"/>
          <w:spacing w:val="-10"/>
        </w:rPr>
        <w:t>:</w:t>
      </w:r>
    </w:p>
    <w:p>
      <w:pPr>
        <w:pStyle w:val="6"/>
        <w:tabs>
          <w:tab w:val="left" w:pos="9570"/>
        </w:tabs>
        <w:spacing w:before="99"/>
        <w:ind w:left="508"/>
        <w:rPr>
          <w:rFonts w:ascii="Arial" w:eastAsia="Arial"/>
        </w:rPr>
      </w:pPr>
      <w:r>
        <w:drawing>
          <wp:anchor distT="0" distB="0" distL="0" distR="0" simplePos="0" relativeHeight="251749376" behindDoc="1" locked="0" layoutInCell="1" allowOverlap="1">
            <wp:simplePos x="0" y="0"/>
            <wp:positionH relativeFrom="page">
              <wp:posOffset>4419600</wp:posOffset>
            </wp:positionH>
            <wp:positionV relativeFrom="paragraph">
              <wp:posOffset>116840</wp:posOffset>
            </wp:positionV>
            <wp:extent cx="2036445" cy="114300"/>
            <wp:effectExtent l="0" t="0" r="0" b="0"/>
            <wp:wrapNone/>
            <wp:docPr id="515" name="image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image249.png"/>
                    <pic:cNvPicPr>
                      <a:picLocks noChangeAspect="1"/>
                    </pic:cNvPicPr>
                  </pic:nvPicPr>
                  <pic:blipFill>
                    <a:blip r:embed="rId252" cstate="print"/>
                    <a:stretch>
                      <a:fillRect/>
                    </a:stretch>
                  </pic:blipFill>
                  <pic:spPr>
                    <a:xfrm>
                      <a:off x="0" y="0"/>
                      <a:ext cx="2036598" cy="114348"/>
                    </a:xfrm>
                    <a:prstGeom prst="rect">
                      <a:avLst/>
                    </a:prstGeom>
                  </pic:spPr>
                </pic:pic>
              </a:graphicData>
            </a:graphic>
          </wp:anchor>
        </w:drawing>
      </w:r>
      <w:r>
        <w:rPr>
          <w:position w:val="-6"/>
        </w:rPr>
        <w:drawing>
          <wp:inline distT="0" distB="0" distL="0" distR="0">
            <wp:extent cx="2635885" cy="146050"/>
            <wp:effectExtent l="0" t="0" r="0" b="0"/>
            <wp:docPr id="517" name="image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image250.png"/>
                    <pic:cNvPicPr>
                      <a:picLocks noChangeAspect="1"/>
                    </pic:cNvPicPr>
                  </pic:nvPicPr>
                  <pic:blipFill>
                    <a:blip r:embed="rId253" cstate="print"/>
                    <a:stretch>
                      <a:fillRect/>
                    </a:stretch>
                  </pic:blipFill>
                  <pic:spPr>
                    <a:xfrm>
                      <a:off x="0" y="0"/>
                      <a:ext cx="2636226" cy="146631"/>
                    </a:xfrm>
                    <a:prstGeom prst="rect">
                      <a:avLst/>
                    </a:prstGeom>
                  </pic:spPr>
                </pic:pic>
              </a:graphicData>
            </a:graphic>
          </wp:inline>
        </w:drawing>
      </w:r>
      <w:r>
        <w:rPr>
          <w:rFonts w:ascii="Times New Roman" w:eastAsia="Times New Roman"/>
          <w:spacing w:val="34"/>
          <w:sz w:val="20"/>
        </w:rPr>
        <w:t xml:space="preserve"> </w:t>
      </w:r>
      <w:r>
        <w:rPr>
          <w:rFonts w:ascii="Arial" w:eastAsia="Arial"/>
          <w:color w:val="333333"/>
        </w:rPr>
        <w:t xml:space="preserve">, </w:t>
      </w:r>
      <w:r>
        <w:rPr>
          <w:color w:val="333333"/>
        </w:rPr>
        <w:t>可进一步压缩为</w:t>
      </w:r>
      <w:r>
        <w:rPr>
          <w:rFonts w:ascii="Arial" w:eastAsia="Arial"/>
          <w:color w:val="333333"/>
        </w:rPr>
        <w:t>:</w:t>
      </w:r>
      <w:r>
        <w:rPr>
          <w:rFonts w:ascii="Arial" w:eastAsia="Arial"/>
          <w:color w:val="333333"/>
        </w:rPr>
        <w:tab/>
      </w:r>
      <w:r>
        <w:rPr>
          <w:rFonts w:ascii="Arial" w:eastAsia="Arial"/>
          <w:color w:val="333333"/>
          <w:spacing w:val="-10"/>
        </w:rPr>
        <w:t>.</w:t>
      </w:r>
    </w:p>
    <w:p>
      <w:pPr>
        <w:pStyle w:val="6"/>
        <w:spacing w:before="0"/>
        <w:rPr>
          <w:rFonts w:ascii="Arial"/>
          <w:sz w:val="26"/>
        </w:rPr>
      </w:pPr>
    </w:p>
    <w:p>
      <w:pPr>
        <w:pStyle w:val="6"/>
        <w:spacing w:before="6"/>
        <w:rPr>
          <w:rFonts w:ascii="Arial"/>
          <w:sz w:val="24"/>
        </w:rPr>
      </w:pPr>
    </w:p>
    <w:p>
      <w:pPr>
        <w:pStyle w:val="6"/>
        <w:tabs>
          <w:tab w:val="left" w:pos="4974"/>
          <w:tab w:val="left" w:pos="6828"/>
          <w:tab w:val="left" w:pos="9406"/>
        </w:tabs>
        <w:spacing w:before="0"/>
        <w:ind w:left="493"/>
        <w:rPr>
          <w:rFonts w:ascii="Arial" w:eastAsia="Arial"/>
        </w:rPr>
      </w:pPr>
      <w:r>
        <w:drawing>
          <wp:anchor distT="0" distB="0" distL="0" distR="0" simplePos="0" relativeHeight="251750400" behindDoc="1" locked="0" layoutInCell="1" allowOverlap="1">
            <wp:simplePos x="0" y="0"/>
            <wp:positionH relativeFrom="page">
              <wp:posOffset>1900555</wp:posOffset>
            </wp:positionH>
            <wp:positionV relativeFrom="paragraph">
              <wp:posOffset>53975</wp:posOffset>
            </wp:positionV>
            <wp:extent cx="1635760" cy="104775"/>
            <wp:effectExtent l="0" t="0" r="0" b="0"/>
            <wp:wrapNone/>
            <wp:docPr id="519" name="image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image251.png"/>
                    <pic:cNvPicPr>
                      <a:picLocks noChangeAspect="1"/>
                    </pic:cNvPicPr>
                  </pic:nvPicPr>
                  <pic:blipFill>
                    <a:blip r:embed="rId254" cstate="print"/>
                    <a:stretch>
                      <a:fillRect/>
                    </a:stretch>
                  </pic:blipFill>
                  <pic:spPr>
                    <a:xfrm>
                      <a:off x="0" y="0"/>
                      <a:ext cx="1635879" cy="104819"/>
                    </a:xfrm>
                    <a:prstGeom prst="rect">
                      <a:avLst/>
                    </a:prstGeom>
                  </pic:spPr>
                </pic:pic>
              </a:graphicData>
            </a:graphic>
          </wp:anchor>
        </w:drawing>
      </w:r>
      <w:r>
        <w:drawing>
          <wp:anchor distT="0" distB="0" distL="0" distR="0" simplePos="0" relativeHeight="251750400" behindDoc="1" locked="0" layoutInCell="1" allowOverlap="1">
            <wp:simplePos x="0" y="0"/>
            <wp:positionH relativeFrom="page">
              <wp:posOffset>3987800</wp:posOffset>
            </wp:positionH>
            <wp:positionV relativeFrom="paragraph">
              <wp:posOffset>53975</wp:posOffset>
            </wp:positionV>
            <wp:extent cx="730885" cy="104775"/>
            <wp:effectExtent l="0" t="0" r="0" b="0"/>
            <wp:wrapNone/>
            <wp:docPr id="521" name="image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image252.png"/>
                    <pic:cNvPicPr>
                      <a:picLocks noChangeAspect="1"/>
                    </pic:cNvPicPr>
                  </pic:nvPicPr>
                  <pic:blipFill>
                    <a:blip r:embed="rId255" cstate="print"/>
                    <a:stretch>
                      <a:fillRect/>
                    </a:stretch>
                  </pic:blipFill>
                  <pic:spPr>
                    <a:xfrm>
                      <a:off x="0" y="0"/>
                      <a:ext cx="730830" cy="104819"/>
                    </a:xfrm>
                    <a:prstGeom prst="rect">
                      <a:avLst/>
                    </a:prstGeom>
                  </pic:spPr>
                </pic:pic>
              </a:graphicData>
            </a:graphic>
          </wp:anchor>
        </w:drawing>
      </w:r>
      <w:r>
        <w:drawing>
          <wp:anchor distT="0" distB="0" distL="0" distR="0" simplePos="0" relativeHeight="251751424" behindDoc="1" locked="0" layoutInCell="1" allowOverlap="1">
            <wp:simplePos x="0" y="0"/>
            <wp:positionH relativeFrom="page">
              <wp:posOffset>5473700</wp:posOffset>
            </wp:positionH>
            <wp:positionV relativeFrom="paragraph">
              <wp:posOffset>53975</wp:posOffset>
            </wp:positionV>
            <wp:extent cx="873760" cy="104775"/>
            <wp:effectExtent l="0" t="0" r="0" b="0"/>
            <wp:wrapNone/>
            <wp:docPr id="523" name="image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image253.png"/>
                    <pic:cNvPicPr>
                      <a:picLocks noChangeAspect="1"/>
                    </pic:cNvPicPr>
                  </pic:nvPicPr>
                  <pic:blipFill>
                    <a:blip r:embed="rId256" cstate="print"/>
                    <a:stretch>
                      <a:fillRect/>
                    </a:stretch>
                  </pic:blipFill>
                  <pic:spPr>
                    <a:xfrm>
                      <a:off x="0" y="0"/>
                      <a:ext cx="873886" cy="104819"/>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60"/>
          <w:w w:val="150"/>
        </w:rPr>
        <w:t xml:space="preserve"> </w:t>
      </w:r>
      <w:r>
        <w:rPr>
          <w:color w:val="333333"/>
        </w:rPr>
        <w:t>不能将</w:t>
      </w:r>
      <w:r>
        <w:rPr>
          <w:rFonts w:ascii="Arial" w:eastAsia="Arial"/>
          <w:color w:val="333333"/>
        </w:rPr>
        <w:t>IPv6</w:t>
      </w:r>
      <w:r>
        <w:rPr>
          <w:color w:val="333333"/>
        </w:rPr>
        <w:t>地</w:t>
      </w:r>
      <w:r>
        <w:rPr>
          <w:color w:val="333333"/>
          <w:spacing w:val="-10"/>
        </w:rPr>
        <w:t>址</w:t>
      </w:r>
      <w:r>
        <w:rPr>
          <w:color w:val="333333"/>
        </w:rPr>
        <w:tab/>
      </w:r>
      <w:r>
        <w:rPr>
          <w:color w:val="333333"/>
        </w:rPr>
        <w:t>压缩</w:t>
      </w:r>
      <w:r>
        <w:rPr>
          <w:color w:val="333333"/>
          <w:spacing w:val="-10"/>
        </w:rPr>
        <w:t>为</w:t>
      </w:r>
      <w:r>
        <w:rPr>
          <w:color w:val="333333"/>
        </w:rPr>
        <w:tab/>
      </w:r>
      <w:r>
        <w:rPr>
          <w:rFonts w:ascii="Arial" w:eastAsia="Arial"/>
          <w:color w:val="333333"/>
        </w:rPr>
        <w:t>,</w:t>
      </w:r>
      <w:r>
        <w:rPr>
          <w:rFonts w:ascii="Arial" w:eastAsia="Arial"/>
          <w:color w:val="333333"/>
          <w:spacing w:val="6"/>
        </w:rPr>
        <w:t xml:space="preserve"> </w:t>
      </w:r>
      <w:r>
        <w:rPr>
          <w:color w:val="333333"/>
        </w:rPr>
        <w:t>而应压缩</w:t>
      </w:r>
      <w:r>
        <w:rPr>
          <w:color w:val="333333"/>
          <w:spacing w:val="-10"/>
        </w:rPr>
        <w:t>为</w:t>
      </w:r>
      <w:r>
        <w:rPr>
          <w:color w:val="333333"/>
        </w:rPr>
        <w:tab/>
      </w:r>
      <w:r>
        <w:rPr>
          <w:rFonts w:ascii="Arial" w:eastAsia="Arial"/>
          <w:color w:val="333333"/>
          <w:spacing w:val="-10"/>
        </w:rPr>
        <w:t>.</w:t>
      </w:r>
    </w:p>
    <w:p>
      <w:pPr>
        <w:pStyle w:val="6"/>
        <w:spacing w:before="7"/>
        <w:rPr>
          <w:rFonts w:ascii="Arial"/>
          <w:sz w:val="16"/>
        </w:rPr>
      </w:pPr>
      <w:r>
        <w:pict>
          <v:rect id="docshape89" o:spid="_x0000_s1112" o:spt="1" style="position:absolute;left:0pt;margin-left:38.25pt;margin-top:10.75pt;height:1.5pt;width:518.45pt;mso-position-horizontal-relative:page;mso-wrap-distance-bottom:0pt;mso-wrap-distance-top:0pt;z-index:-251452416;mso-width-relative:page;mso-height-relative:page;" fillcolor="#E7E7E7" filled="t" stroked="f" coordsize="21600,21600">
            <v:path/>
            <v:fill on="t" focussize="0,0"/>
            <v:stroke on="f"/>
            <v:imagedata o:title=""/>
            <o:lock v:ext="edit"/>
            <w10:wrap type="topAndBottom"/>
          </v:rect>
        </w:pict>
      </w:r>
      <w:r>
        <w:pict>
          <v:rect id="docshape90" o:spid="_x0000_s1113" o:spt="1" style="position:absolute;left:0pt;margin-left:38.25pt;margin-top:24.25pt;height:1.5pt;width:518.45pt;mso-position-horizontal-relative:page;mso-wrap-distance-bottom:0pt;mso-wrap-distance-top:0pt;z-index:-251451392;mso-width-relative:page;mso-height-relative:page;" fillcolor="#E7E7E7" filled="t" stroked="f" coordsize="21600,21600">
            <v:path/>
            <v:fill on="t" focussize="0,0"/>
            <v:stroke on="f"/>
            <v:imagedata o:title=""/>
            <o:lock v:ext="edit"/>
            <w10:wrap type="topAndBottom"/>
          </v:rect>
        </w:pict>
      </w:r>
    </w:p>
    <w:p>
      <w:pPr>
        <w:pStyle w:val="6"/>
        <w:spacing w:before="9"/>
        <w:rPr>
          <w:rFonts w:ascii="Arial"/>
          <w:sz w:val="18"/>
        </w:rPr>
      </w:pPr>
    </w:p>
    <w:p>
      <w:pPr>
        <w:pStyle w:val="6"/>
        <w:spacing w:before="1"/>
        <w:rPr>
          <w:rFonts w:ascii="Arial"/>
          <w:sz w:val="9"/>
        </w:rPr>
      </w:pPr>
    </w:p>
    <w:p>
      <w:pPr>
        <w:pStyle w:val="2"/>
        <w:numPr>
          <w:ilvl w:val="0"/>
          <w:numId w:val="1"/>
        </w:numPr>
        <w:tabs>
          <w:tab w:val="left" w:pos="485"/>
          <w:tab w:val="left" w:pos="10474"/>
        </w:tabs>
        <w:spacing w:before="17" w:after="0" w:line="240" w:lineRule="auto"/>
        <w:ind w:left="484" w:right="0" w:hanging="382"/>
        <w:jc w:val="left"/>
        <w:rPr>
          <w:rFonts w:ascii="Arial" w:eastAsia="Arial"/>
          <w:color w:val="333333"/>
          <w:u w:val="single" w:color="EDEDED"/>
        </w:rPr>
      </w:pPr>
      <w:r>
        <w:rPr>
          <w:color w:val="333333"/>
          <w:u w:val="single" w:color="EDEDED"/>
        </w:rPr>
        <w:t>数据链路</w:t>
      </w:r>
      <w:r>
        <w:rPr>
          <w:color w:val="333333"/>
          <w:spacing w:val="-10"/>
          <w:u w:val="single" w:color="EDEDED"/>
        </w:rPr>
        <w:t>层</w:t>
      </w:r>
      <w:r>
        <w:rPr>
          <w:color w:val="333333"/>
          <w:u w:val="single" w:color="EDEDED"/>
        </w:rPr>
        <w:tab/>
      </w:r>
    </w:p>
    <w:p>
      <w:pPr>
        <w:pStyle w:val="3"/>
        <w:numPr>
          <w:ilvl w:val="1"/>
          <w:numId w:val="1"/>
        </w:numPr>
        <w:tabs>
          <w:tab w:val="left" w:pos="598"/>
        </w:tabs>
        <w:spacing w:before="39" w:after="0" w:line="240" w:lineRule="auto"/>
        <w:ind w:left="597" w:right="0" w:hanging="495"/>
        <w:jc w:val="left"/>
      </w:pPr>
      <w:r>
        <w:rPr>
          <w:color w:val="333333"/>
          <w:spacing w:val="-3"/>
        </w:rPr>
        <w:t>差错控制</w:t>
      </w:r>
    </w:p>
    <w:p>
      <w:pPr>
        <w:pStyle w:val="5"/>
        <w:spacing w:before="108"/>
        <w:rPr>
          <w:rFonts w:ascii="Arial" w:eastAsia="Arial"/>
          <w:b w:val="0"/>
        </w:rPr>
      </w:pPr>
      <w:r>
        <w:rPr>
          <w:rFonts w:ascii="Arial" w:eastAsia="Arial"/>
          <w:b w:val="0"/>
          <w:color w:val="333333"/>
        </w:rPr>
        <w:t>[</w:t>
      </w:r>
      <w:r>
        <w:rPr>
          <w:color w:val="333333"/>
        </w:rPr>
        <w:t>循环冗余码工作原理</w:t>
      </w:r>
      <w:r>
        <w:rPr>
          <w:rFonts w:ascii="Arial" w:eastAsia="Arial"/>
          <w:b w:val="0"/>
          <w:color w:val="333333"/>
          <w:spacing w:val="-10"/>
        </w:rPr>
        <w:t>]</w:t>
      </w:r>
    </w:p>
    <w:p>
      <w:pPr>
        <w:pStyle w:val="11"/>
        <w:numPr>
          <w:ilvl w:val="2"/>
          <w:numId w:val="1"/>
        </w:numPr>
        <w:tabs>
          <w:tab w:val="left" w:pos="772"/>
          <w:tab w:val="left" w:pos="7314"/>
        </w:tabs>
        <w:spacing w:before="100" w:after="0" w:line="240" w:lineRule="auto"/>
        <w:ind w:left="771" w:right="0" w:hanging="279"/>
        <w:jc w:val="left"/>
        <w:rPr>
          <w:sz w:val="19"/>
        </w:rPr>
      </w:pPr>
      <w:r>
        <w:drawing>
          <wp:anchor distT="0" distB="0" distL="0" distR="0" simplePos="0" relativeHeight="251751424" behindDoc="1" locked="0" layoutInCell="1" allowOverlap="1">
            <wp:simplePos x="0" y="0"/>
            <wp:positionH relativeFrom="page">
              <wp:posOffset>4519295</wp:posOffset>
            </wp:positionH>
            <wp:positionV relativeFrom="paragraph">
              <wp:posOffset>117475</wp:posOffset>
            </wp:positionV>
            <wp:extent cx="501015" cy="104775"/>
            <wp:effectExtent l="0" t="0" r="0" b="0"/>
            <wp:wrapNone/>
            <wp:docPr id="525" name="image2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image254.png"/>
                    <pic:cNvPicPr>
                      <a:picLocks noChangeAspect="1"/>
                    </pic:cNvPicPr>
                  </pic:nvPicPr>
                  <pic:blipFill>
                    <a:blip r:embed="rId257" cstate="print"/>
                    <a:stretch>
                      <a:fillRect/>
                    </a:stretch>
                  </pic:blipFill>
                  <pic:spPr>
                    <a:xfrm>
                      <a:off x="0" y="0"/>
                      <a:ext cx="500735" cy="104806"/>
                    </a:xfrm>
                    <a:prstGeom prst="rect">
                      <a:avLst/>
                    </a:prstGeom>
                  </pic:spPr>
                </pic:pic>
              </a:graphicData>
            </a:graphic>
          </wp:anchor>
        </w:drawing>
      </w:r>
      <w:r>
        <w:rPr>
          <w:color w:val="333333"/>
          <w:sz w:val="19"/>
        </w:rPr>
        <w:t>循环冗余码</w:t>
      </w:r>
      <w:r>
        <w:rPr>
          <w:rFonts w:ascii="Arial" w:eastAsia="Arial"/>
          <w:color w:val="333333"/>
          <w:sz w:val="19"/>
        </w:rPr>
        <w:t>(Cyclic</w:t>
      </w:r>
      <w:r>
        <w:rPr>
          <w:rFonts w:ascii="Arial" w:eastAsia="Arial"/>
          <w:color w:val="333333"/>
          <w:spacing w:val="8"/>
          <w:sz w:val="19"/>
        </w:rPr>
        <w:t xml:space="preserve"> </w:t>
      </w:r>
      <w:r>
        <w:rPr>
          <w:rFonts w:ascii="Arial" w:eastAsia="Arial"/>
          <w:color w:val="333333"/>
          <w:sz w:val="19"/>
        </w:rPr>
        <w:t>Redundancy</w:t>
      </w:r>
      <w:r>
        <w:rPr>
          <w:rFonts w:ascii="Arial" w:eastAsia="Arial"/>
          <w:color w:val="333333"/>
          <w:spacing w:val="7"/>
          <w:sz w:val="19"/>
        </w:rPr>
        <w:t xml:space="preserve"> </w:t>
      </w:r>
      <w:r>
        <w:rPr>
          <w:rFonts w:ascii="Arial" w:eastAsia="Arial"/>
          <w:color w:val="333333"/>
          <w:sz w:val="19"/>
        </w:rPr>
        <w:t>Code,</w:t>
      </w:r>
      <w:r>
        <w:rPr>
          <w:rFonts w:ascii="Arial" w:eastAsia="Arial"/>
          <w:color w:val="333333"/>
          <w:spacing w:val="8"/>
          <w:sz w:val="19"/>
        </w:rPr>
        <w:t xml:space="preserve"> </w:t>
      </w:r>
      <w:r>
        <w:rPr>
          <w:rFonts w:ascii="Arial" w:eastAsia="Arial"/>
          <w:color w:val="333333"/>
          <w:sz w:val="19"/>
        </w:rPr>
        <w:t>CRC)</w:t>
      </w:r>
      <w:r>
        <w:rPr>
          <w:color w:val="333333"/>
          <w:sz w:val="19"/>
        </w:rPr>
        <w:t>又称多项式码</w:t>
      </w:r>
      <w:r>
        <w:rPr>
          <w:rFonts w:ascii="Arial" w:eastAsia="Arial"/>
          <w:color w:val="333333"/>
          <w:sz w:val="19"/>
        </w:rPr>
        <w:t>,</w:t>
      </w:r>
      <w:r>
        <w:rPr>
          <w:rFonts w:ascii="Arial" w:eastAsia="Arial"/>
          <w:color w:val="333333"/>
          <w:spacing w:val="8"/>
          <w:sz w:val="19"/>
        </w:rPr>
        <w:t xml:space="preserve"> </w:t>
      </w:r>
      <w:r>
        <w:rPr>
          <w:color w:val="333333"/>
          <w:sz w:val="19"/>
        </w:rPr>
        <w:t>如数</w:t>
      </w:r>
      <w:r>
        <w:rPr>
          <w:color w:val="333333"/>
          <w:spacing w:val="-10"/>
          <w:sz w:val="19"/>
        </w:rPr>
        <w:t>据</w:t>
      </w:r>
      <w:r>
        <w:rPr>
          <w:color w:val="333333"/>
          <w:sz w:val="19"/>
        </w:rPr>
        <w:tab/>
      </w:r>
      <w:r>
        <w:rPr>
          <w:color w:val="333333"/>
          <w:sz w:val="19"/>
        </w:rPr>
        <w:t>对应的多项式</w:t>
      </w:r>
      <w:r>
        <w:rPr>
          <w:color w:val="333333"/>
          <w:spacing w:val="-10"/>
          <w:sz w:val="19"/>
        </w:rPr>
        <w:t>为</w:t>
      </w:r>
    </w:p>
    <w:p>
      <w:pPr>
        <w:spacing w:before="5"/>
        <w:ind w:left="632" w:right="0" w:firstLine="0"/>
        <w:jc w:val="left"/>
        <w:rPr>
          <w:rFonts w:ascii="Arial"/>
          <w:sz w:val="19"/>
        </w:rPr>
      </w:pPr>
      <w:r>
        <w:drawing>
          <wp:anchor distT="0" distB="0" distL="0" distR="0" simplePos="0" relativeHeight="251664384" behindDoc="0" locked="0" layoutInCell="1" allowOverlap="1">
            <wp:simplePos x="0" y="0"/>
            <wp:positionH relativeFrom="page">
              <wp:posOffset>494665</wp:posOffset>
            </wp:positionH>
            <wp:positionV relativeFrom="paragraph">
              <wp:posOffset>16510</wp:posOffset>
            </wp:positionV>
            <wp:extent cx="261620" cy="148590"/>
            <wp:effectExtent l="0" t="0" r="0" b="0"/>
            <wp:wrapNone/>
            <wp:docPr id="527"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image255.png"/>
                    <pic:cNvPicPr>
                      <a:picLocks noChangeAspect="1"/>
                    </pic:cNvPicPr>
                  </pic:nvPicPr>
                  <pic:blipFill>
                    <a:blip r:embed="rId258" cstate="print"/>
                    <a:stretch>
                      <a:fillRect/>
                    </a:stretch>
                  </pic:blipFill>
                  <pic:spPr>
                    <a:xfrm>
                      <a:off x="0" y="0"/>
                      <a:ext cx="261832" cy="148386"/>
                    </a:xfrm>
                    <a:prstGeom prst="rect">
                      <a:avLst/>
                    </a:prstGeom>
                  </pic:spPr>
                </pic:pic>
              </a:graphicData>
            </a:graphic>
          </wp:anchor>
        </w:drawing>
      </w:r>
      <w:r>
        <w:rPr>
          <w:position w:val="-1"/>
        </w:rPr>
        <w:drawing>
          <wp:inline distT="0" distB="0" distL="0" distR="0">
            <wp:extent cx="1482725" cy="136525"/>
            <wp:effectExtent l="0" t="0" r="0" b="0"/>
            <wp:docPr id="529" name="image2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image256.png"/>
                    <pic:cNvPicPr>
                      <a:picLocks noChangeAspect="1"/>
                    </pic:cNvPicPr>
                  </pic:nvPicPr>
                  <pic:blipFill>
                    <a:blip r:embed="rId259" cstate="print"/>
                    <a:stretch>
                      <a:fillRect/>
                    </a:stretch>
                  </pic:blipFill>
                  <pic:spPr>
                    <a:xfrm>
                      <a:off x="0" y="0"/>
                      <a:ext cx="1483346" cy="137054"/>
                    </a:xfrm>
                    <a:prstGeom prst="rect">
                      <a:avLst/>
                    </a:prstGeom>
                  </pic:spPr>
                </pic:pic>
              </a:graphicData>
            </a:graphic>
          </wp:inline>
        </w:drawing>
      </w:r>
      <w:r>
        <w:rPr>
          <w:rFonts w:ascii="Times New Roman"/>
          <w:sz w:val="20"/>
        </w:rPr>
        <w:t xml:space="preserve"> </w:t>
      </w:r>
      <w:r>
        <w:rPr>
          <w:rFonts w:ascii="Arial"/>
          <w:color w:val="333333"/>
          <w:sz w:val="19"/>
        </w:rPr>
        <w:t>.</w:t>
      </w:r>
    </w:p>
    <w:p>
      <w:pPr>
        <w:pStyle w:val="6"/>
        <w:spacing w:before="10"/>
        <w:rPr>
          <w:rFonts w:ascii="Arial"/>
          <w:sz w:val="8"/>
        </w:rPr>
      </w:pPr>
    </w:p>
    <w:p>
      <w:pPr>
        <w:pStyle w:val="11"/>
        <w:numPr>
          <w:ilvl w:val="2"/>
          <w:numId w:val="1"/>
        </w:numPr>
        <w:tabs>
          <w:tab w:val="left" w:pos="772"/>
        </w:tabs>
        <w:spacing w:before="58" w:after="0" w:line="240" w:lineRule="auto"/>
        <w:ind w:left="771" w:right="0" w:hanging="279"/>
        <w:jc w:val="left"/>
        <w:rPr>
          <w:rFonts w:ascii="Arial" w:eastAsia="Arial"/>
          <w:sz w:val="19"/>
        </w:rPr>
      </w:pPr>
      <w:r>
        <w:rPr>
          <w:color w:val="333333"/>
          <w:sz w:val="19"/>
        </w:rPr>
        <w:t>过程</w:t>
      </w:r>
      <w:r>
        <w:rPr>
          <w:rFonts w:ascii="Arial" w:eastAsia="Arial"/>
          <w:color w:val="333333"/>
          <w:spacing w:val="-10"/>
          <w:sz w:val="19"/>
        </w:rPr>
        <w:t>:</w:t>
      </w:r>
    </w:p>
    <w:p>
      <w:pPr>
        <w:pStyle w:val="6"/>
        <w:spacing w:before="4"/>
        <w:rPr>
          <w:rFonts w:ascii="Arial"/>
          <w:sz w:val="13"/>
        </w:rPr>
      </w:pPr>
      <w:r>
        <w:drawing>
          <wp:anchor distT="0" distB="0" distL="0" distR="0" simplePos="0" relativeHeight="251660288" behindDoc="0" locked="0" layoutInCell="1" allowOverlap="1">
            <wp:simplePos x="0" y="0"/>
            <wp:positionH relativeFrom="page">
              <wp:posOffset>2610485</wp:posOffset>
            </wp:positionH>
            <wp:positionV relativeFrom="paragraph">
              <wp:posOffset>113030</wp:posOffset>
            </wp:positionV>
            <wp:extent cx="2338705" cy="2085975"/>
            <wp:effectExtent l="0" t="0" r="0" b="0"/>
            <wp:wrapTopAndBottom/>
            <wp:docPr id="531" name="image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image257.png"/>
                    <pic:cNvPicPr>
                      <a:picLocks noChangeAspect="1"/>
                    </pic:cNvPicPr>
                  </pic:nvPicPr>
                  <pic:blipFill>
                    <a:blip r:embed="rId260" cstate="print"/>
                    <a:stretch>
                      <a:fillRect/>
                    </a:stretch>
                  </pic:blipFill>
                  <pic:spPr>
                    <a:xfrm>
                      <a:off x="0" y="0"/>
                      <a:ext cx="2338919" cy="2085975"/>
                    </a:xfrm>
                    <a:prstGeom prst="rect">
                      <a:avLst/>
                    </a:prstGeom>
                  </pic:spPr>
                </pic:pic>
              </a:graphicData>
            </a:graphic>
          </wp:anchor>
        </w:drawing>
      </w:r>
    </w:p>
    <w:p>
      <w:pPr>
        <w:pStyle w:val="6"/>
        <w:tabs>
          <w:tab w:val="left" w:pos="4567"/>
        </w:tabs>
        <w:spacing w:before="147"/>
        <w:ind w:left="696"/>
      </w:pPr>
      <w:r>
        <w:rPr>
          <w:color w:val="333333"/>
          <w:position w:val="2"/>
        </w:rPr>
        <w:t>①</w:t>
      </w:r>
      <w:r>
        <w:rPr>
          <w:color w:val="333333"/>
          <w:spacing w:val="3"/>
          <w:position w:val="2"/>
        </w:rPr>
        <w:t xml:space="preserve"> </w:t>
      </w:r>
      <w:r>
        <w:rPr>
          <w:color w:val="333333"/>
          <w:position w:val="2"/>
        </w:rPr>
        <w:t>发送方生成数据多项式</w:t>
      </w:r>
      <w:r>
        <w:rPr>
          <w:color w:val="333333"/>
          <w:spacing w:val="16"/>
          <w:position w:val="2"/>
        </w:rPr>
        <w:t xml:space="preserve"> </w:t>
      </w:r>
      <w:r>
        <w:rPr>
          <w:color w:val="333333"/>
          <w:position w:val="-3"/>
        </w:rPr>
        <w:drawing>
          <wp:inline distT="0" distB="0" distL="0" distR="0">
            <wp:extent cx="534035" cy="171450"/>
            <wp:effectExtent l="0" t="0" r="0" b="0"/>
            <wp:docPr id="533" name="imag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image258.png"/>
                    <pic:cNvPicPr>
                      <a:picLocks noChangeAspect="1"/>
                    </pic:cNvPicPr>
                  </pic:nvPicPr>
                  <pic:blipFill>
                    <a:blip r:embed="rId261" cstate="print"/>
                    <a:stretch>
                      <a:fillRect/>
                    </a:stretch>
                  </pic:blipFill>
                  <pic:spPr>
                    <a:xfrm>
                      <a:off x="0" y="0"/>
                      <a:ext cx="534523" cy="171514"/>
                    </a:xfrm>
                    <a:prstGeom prst="rect">
                      <a:avLst/>
                    </a:prstGeom>
                  </pic:spPr>
                </pic:pic>
              </a:graphicData>
            </a:graphic>
          </wp:inline>
        </w:drawing>
      </w:r>
      <w:r>
        <w:rPr>
          <w:rFonts w:ascii="Times New Roman" w:hAnsi="Times New Roman" w:eastAsia="Times New Roman"/>
          <w:color w:val="333333"/>
          <w:spacing w:val="16"/>
          <w:position w:val="2"/>
        </w:rPr>
        <w:t xml:space="preserve"> </w:t>
      </w:r>
      <w:r>
        <w:rPr>
          <w:rFonts w:ascii="Arial" w:hAnsi="Arial" w:eastAsia="Arial"/>
          <w:color w:val="333333"/>
          <w:position w:val="2"/>
        </w:rPr>
        <w:t>,</w:t>
      </w:r>
      <w:r>
        <w:rPr>
          <w:rFonts w:ascii="Arial" w:hAnsi="Arial" w:eastAsia="Arial"/>
          <w:color w:val="333333"/>
          <w:spacing w:val="7"/>
          <w:position w:val="2"/>
        </w:rPr>
        <w:t xml:space="preserve"> </w:t>
      </w:r>
      <w:r>
        <w:rPr>
          <w:color w:val="333333"/>
          <w:position w:val="2"/>
        </w:rPr>
        <w:t>其</w:t>
      </w:r>
      <w:r>
        <w:rPr>
          <w:color w:val="333333"/>
          <w:spacing w:val="-10"/>
          <w:position w:val="2"/>
        </w:rPr>
        <w:t>中</w:t>
      </w:r>
      <w:r>
        <w:rPr>
          <w:color w:val="333333"/>
          <w:position w:val="2"/>
        </w:rPr>
        <w:tab/>
      </w:r>
      <w:r>
        <w:rPr>
          <w:color w:val="333333"/>
          <w:position w:val="2"/>
        </w:rPr>
        <w:t>为生成多项式的次数</w:t>
      </w:r>
      <w:r>
        <w:rPr>
          <w:rFonts w:ascii="Arial" w:hAnsi="Arial" w:eastAsia="Arial"/>
          <w:color w:val="333333"/>
          <w:position w:val="2"/>
        </w:rPr>
        <w:t>.</w:t>
      </w:r>
      <w:r>
        <w:rPr>
          <w:rFonts w:ascii="Arial" w:hAnsi="Arial" w:eastAsia="Arial"/>
          <w:color w:val="333333"/>
          <w:spacing w:val="6"/>
          <w:position w:val="2"/>
        </w:rPr>
        <w:t xml:space="preserve"> </w:t>
      </w:r>
      <w:r>
        <w:rPr>
          <w:color w:val="333333"/>
          <w:position w:val="2"/>
        </w:rPr>
        <w:t>如生成多项式</w:t>
      </w:r>
      <w:r>
        <w:rPr>
          <w:color w:val="333333"/>
          <w:spacing w:val="26"/>
          <w:position w:val="2"/>
        </w:rPr>
        <w:t xml:space="preserve"> </w:t>
      </w:r>
      <w:r>
        <w:rPr>
          <w:color w:val="333333"/>
          <w:position w:val="-3"/>
        </w:rPr>
        <w:drawing>
          <wp:inline distT="0" distB="0" distL="0" distR="0">
            <wp:extent cx="298450" cy="156845"/>
            <wp:effectExtent l="0" t="0" r="0" b="0"/>
            <wp:docPr id="535" name="image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image259.png"/>
                    <pic:cNvPicPr>
                      <a:picLocks noChangeAspect="1"/>
                    </pic:cNvPicPr>
                  </pic:nvPicPr>
                  <pic:blipFill>
                    <a:blip r:embed="rId262" cstate="print"/>
                    <a:stretch>
                      <a:fillRect/>
                    </a:stretch>
                  </pic:blipFill>
                  <pic:spPr>
                    <a:xfrm>
                      <a:off x="0" y="0"/>
                      <a:ext cx="298510" cy="157114"/>
                    </a:xfrm>
                    <a:prstGeom prst="rect">
                      <a:avLst/>
                    </a:prstGeom>
                  </pic:spPr>
                </pic:pic>
              </a:graphicData>
            </a:graphic>
          </wp:inline>
        </w:drawing>
      </w:r>
      <w:r>
        <w:rPr>
          <w:rFonts w:ascii="Times New Roman" w:hAnsi="Times New Roman" w:eastAsia="Times New Roman"/>
          <w:color w:val="333333"/>
          <w:spacing w:val="58"/>
        </w:rPr>
        <w:t xml:space="preserve"> </w:t>
      </w:r>
      <w:r>
        <w:rPr>
          <w:rFonts w:ascii="Times New Roman" w:hAnsi="Times New Roman" w:eastAsia="Times New Roman"/>
          <w:color w:val="333333"/>
        </w:rPr>
        <w:drawing>
          <wp:inline distT="0" distB="0" distL="0" distR="0">
            <wp:extent cx="1151890" cy="144780"/>
            <wp:effectExtent l="0" t="0" r="0" b="0"/>
            <wp:docPr id="537" name="image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image260.png"/>
                    <pic:cNvPicPr>
                      <a:picLocks noChangeAspect="1"/>
                    </pic:cNvPicPr>
                  </pic:nvPicPr>
                  <pic:blipFill>
                    <a:blip r:embed="rId263" cstate="print"/>
                    <a:stretch>
                      <a:fillRect/>
                    </a:stretch>
                  </pic:blipFill>
                  <pic:spPr>
                    <a:xfrm>
                      <a:off x="0" y="0"/>
                      <a:ext cx="1151941" cy="145115"/>
                    </a:xfrm>
                    <a:prstGeom prst="rect">
                      <a:avLst/>
                    </a:prstGeom>
                  </pic:spPr>
                </pic:pic>
              </a:graphicData>
            </a:graphic>
          </wp:inline>
        </w:drawing>
      </w:r>
      <w:r>
        <w:rPr>
          <w:rFonts w:ascii="Times New Roman" w:hAnsi="Times New Roman" w:eastAsia="Times New Roman"/>
          <w:color w:val="333333"/>
          <w:spacing w:val="46"/>
          <w:position w:val="2"/>
        </w:rPr>
        <w:t xml:space="preserve"> </w:t>
      </w:r>
      <w:r>
        <w:rPr>
          <w:color w:val="333333"/>
          <w:spacing w:val="-10"/>
          <w:position w:val="2"/>
        </w:rPr>
        <w:t>的</w:t>
      </w:r>
    </w:p>
    <w:p>
      <w:pPr>
        <w:spacing w:before="24"/>
        <w:ind w:left="710" w:right="0" w:firstLine="0"/>
        <w:jc w:val="left"/>
        <w:rPr>
          <w:rFonts w:ascii="Arial"/>
          <w:sz w:val="19"/>
        </w:rPr>
      </w:pPr>
      <w:r>
        <w:drawing>
          <wp:anchor distT="0" distB="0" distL="0" distR="0" simplePos="0" relativeHeight="251752448" behindDoc="1" locked="0" layoutInCell="1" allowOverlap="1">
            <wp:simplePos x="0" y="0"/>
            <wp:positionH relativeFrom="page">
              <wp:posOffset>3218180</wp:posOffset>
            </wp:positionH>
            <wp:positionV relativeFrom="paragraph">
              <wp:posOffset>-166370</wp:posOffset>
            </wp:positionV>
            <wp:extent cx="66675" cy="104775"/>
            <wp:effectExtent l="0" t="0" r="0" b="0"/>
            <wp:wrapNone/>
            <wp:docPr id="539"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image261.png"/>
                    <pic:cNvPicPr>
                      <a:picLocks noChangeAspect="1"/>
                    </pic:cNvPicPr>
                  </pic:nvPicPr>
                  <pic:blipFill>
                    <a:blip r:embed="rId264" cstate="print"/>
                    <a:stretch>
                      <a:fillRect/>
                    </a:stretch>
                  </pic:blipFill>
                  <pic:spPr>
                    <a:xfrm>
                      <a:off x="0" y="0"/>
                      <a:ext cx="66574" cy="104680"/>
                    </a:xfrm>
                    <a:prstGeom prst="rect">
                      <a:avLst/>
                    </a:prstGeom>
                  </pic:spPr>
                </pic:pic>
              </a:graphicData>
            </a:graphic>
          </wp:anchor>
        </w:drawing>
      </w:r>
      <w:r>
        <w:drawing>
          <wp:anchor distT="0" distB="0" distL="0" distR="0" simplePos="0" relativeHeight="251665408" behindDoc="0" locked="0" layoutInCell="1" allowOverlap="1">
            <wp:simplePos x="0" y="0"/>
            <wp:positionH relativeFrom="page">
              <wp:posOffset>492760</wp:posOffset>
            </wp:positionH>
            <wp:positionV relativeFrom="paragraph">
              <wp:posOffset>23495</wp:posOffset>
            </wp:positionV>
            <wp:extent cx="67945" cy="104140"/>
            <wp:effectExtent l="0" t="0" r="0" b="0"/>
            <wp:wrapNone/>
            <wp:docPr id="541"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image261.png"/>
                    <pic:cNvPicPr>
                      <a:picLocks noChangeAspect="1"/>
                    </pic:cNvPicPr>
                  </pic:nvPicPr>
                  <pic:blipFill>
                    <a:blip r:embed="rId264" cstate="print"/>
                    <a:stretch>
                      <a:fillRect/>
                    </a:stretch>
                  </pic:blipFill>
                  <pic:spPr>
                    <a:xfrm>
                      <a:off x="0" y="0"/>
                      <a:ext cx="68095" cy="103885"/>
                    </a:xfrm>
                    <a:prstGeom prst="rect">
                      <a:avLst/>
                    </a:prstGeom>
                  </pic:spPr>
                </pic:pic>
              </a:graphicData>
            </a:graphic>
          </wp:anchor>
        </w:drawing>
      </w:r>
      <w:r>
        <w:pict>
          <v:shape id="docshape91" o:spid="_x0000_s1114" style="position:absolute;left:0pt;margin-left:48.3pt;margin-top:5.65pt;height:2.75pt;width:7.85pt;mso-position-horizontal-relative:page;z-index:251665408;mso-width-relative:page;mso-height-relative:page;" fillcolor="#333333" filled="t" stroked="f" coordorigin="967,113" coordsize="157,55" path="m1120,113l970,113,968,114,967,116,967,120,968,122,971,122,1046,122,1121,122,1123,121,1124,119,1124,116,1123,114,1120,113xm1121,158l971,158,968,159,967,160,967,165,968,166,970,167,1120,167,1123,166,1124,165,1124,161,1123,160,1121,158xe">
            <v:path arrowok="t"/>
            <v:fill on="t" focussize="0,0"/>
            <v:stroke on="f"/>
            <v:imagedata o:title=""/>
            <o:lock v:ext="edit"/>
          </v:shape>
        </w:pict>
      </w:r>
      <w:r>
        <w:drawing>
          <wp:anchor distT="0" distB="0" distL="0" distR="0" simplePos="0" relativeHeight="251666432" behindDoc="0" locked="0" layoutInCell="1" allowOverlap="1">
            <wp:simplePos x="0" y="0"/>
            <wp:positionH relativeFrom="page">
              <wp:posOffset>767715</wp:posOffset>
            </wp:positionH>
            <wp:positionV relativeFrom="paragraph">
              <wp:posOffset>26035</wp:posOffset>
            </wp:positionV>
            <wp:extent cx="66040" cy="99695"/>
            <wp:effectExtent l="0" t="0" r="0" b="0"/>
            <wp:wrapNone/>
            <wp:docPr id="543" name="image2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image262.png"/>
                    <pic:cNvPicPr>
                      <a:picLocks noChangeAspect="1"/>
                    </pic:cNvPicPr>
                  </pic:nvPicPr>
                  <pic:blipFill>
                    <a:blip r:embed="rId265" cstate="print"/>
                    <a:stretch>
                      <a:fillRect/>
                    </a:stretch>
                  </pic:blipFill>
                  <pic:spPr>
                    <a:xfrm>
                      <a:off x="0" y="0"/>
                      <a:ext cx="66299" cy="99759"/>
                    </a:xfrm>
                    <a:prstGeom prst="rect">
                      <a:avLst/>
                    </a:prstGeom>
                  </pic:spPr>
                </pic:pic>
              </a:graphicData>
            </a:graphic>
          </wp:anchor>
        </w:drawing>
      </w:r>
      <w:r>
        <w:rPr>
          <w:rFonts w:ascii="Arial"/>
          <w:color w:val="333333"/>
          <w:w w:val="98"/>
          <w:sz w:val="19"/>
        </w:rPr>
        <w:t>.</w:t>
      </w:r>
    </w:p>
    <w:p>
      <w:pPr>
        <w:pStyle w:val="6"/>
        <w:spacing w:before="9"/>
        <w:rPr>
          <w:rFonts w:ascii="Arial"/>
          <w:sz w:val="8"/>
        </w:rPr>
      </w:pPr>
    </w:p>
    <w:p>
      <w:pPr>
        <w:pStyle w:val="6"/>
        <w:tabs>
          <w:tab w:val="left" w:pos="5252"/>
        </w:tabs>
        <w:spacing w:before="58"/>
        <w:ind w:left="899"/>
        <w:rPr>
          <w:rFonts w:ascii="Arial" w:eastAsia="Arial"/>
        </w:rPr>
      </w:pPr>
      <w:r>
        <w:drawing>
          <wp:anchor distT="0" distB="0" distL="0" distR="0" simplePos="0" relativeHeight="251753472" behindDoc="1" locked="0" layoutInCell="1" allowOverlap="1">
            <wp:simplePos x="0" y="0"/>
            <wp:positionH relativeFrom="page">
              <wp:posOffset>3585845</wp:posOffset>
            </wp:positionH>
            <wp:positionV relativeFrom="paragraph">
              <wp:posOffset>100330</wp:posOffset>
            </wp:positionV>
            <wp:extent cx="132080" cy="95250"/>
            <wp:effectExtent l="0" t="0" r="0" b="0"/>
            <wp:wrapNone/>
            <wp:docPr id="545" name="image2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image263.png"/>
                    <pic:cNvPicPr>
                      <a:picLocks noChangeAspect="1"/>
                    </pic:cNvPicPr>
                  </pic:nvPicPr>
                  <pic:blipFill>
                    <a:blip r:embed="rId266" cstate="print"/>
                    <a:stretch>
                      <a:fillRect/>
                    </a:stretch>
                  </pic:blipFill>
                  <pic:spPr>
                    <a:xfrm>
                      <a:off x="0" y="0"/>
                      <a:ext cx="131903" cy="95290"/>
                    </a:xfrm>
                    <a:prstGeom prst="rect">
                      <a:avLst/>
                    </a:prstGeom>
                  </pic:spPr>
                </pic:pic>
              </a:graphicData>
            </a:graphic>
          </wp:anchor>
        </w:drawing>
      </w:r>
      <w:r>
        <w:rPr>
          <w:color w:val="333333"/>
        </w:rPr>
        <w:t>对二进制乘法</w:t>
      </w:r>
      <w:r>
        <w:rPr>
          <w:rFonts w:ascii="Arial" w:eastAsia="Arial"/>
          <w:color w:val="333333"/>
        </w:rPr>
        <w:t>,</w:t>
      </w:r>
      <w:r>
        <w:rPr>
          <w:rFonts w:ascii="Arial" w:eastAsia="Arial"/>
          <w:color w:val="333333"/>
          <w:spacing w:val="25"/>
        </w:rPr>
        <w:t xml:space="preserve"> </w:t>
      </w:r>
      <w:r>
        <w:rPr>
          <w:rFonts w:ascii="Arial" w:eastAsia="Arial"/>
          <w:color w:val="333333"/>
          <w:position w:val="-5"/>
        </w:rPr>
        <w:drawing>
          <wp:inline distT="0" distB="0" distL="0" distR="0">
            <wp:extent cx="578485" cy="161925"/>
            <wp:effectExtent l="0" t="0" r="0" b="0"/>
            <wp:docPr id="547" name="image2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image264.png"/>
                    <pic:cNvPicPr>
                      <a:picLocks noChangeAspect="1"/>
                    </pic:cNvPicPr>
                  </pic:nvPicPr>
                  <pic:blipFill>
                    <a:blip r:embed="rId267" cstate="print"/>
                    <a:stretch>
                      <a:fillRect/>
                    </a:stretch>
                  </pic:blipFill>
                  <pic:spPr>
                    <a:xfrm>
                      <a:off x="0" y="0"/>
                      <a:ext cx="578713" cy="161980"/>
                    </a:xfrm>
                    <a:prstGeom prst="rect">
                      <a:avLst/>
                    </a:prstGeom>
                  </pic:spPr>
                </pic:pic>
              </a:graphicData>
            </a:graphic>
          </wp:inline>
        </w:drawing>
      </w:r>
      <w:r>
        <w:rPr>
          <w:rFonts w:ascii="Times New Roman" w:eastAsia="Times New Roman"/>
          <w:color w:val="333333"/>
          <w:spacing w:val="48"/>
        </w:rPr>
        <w:t xml:space="preserve"> </w:t>
      </w:r>
      <w:r>
        <w:rPr>
          <w:color w:val="333333"/>
        </w:rPr>
        <w:t>等价于将比特流左</w:t>
      </w:r>
      <w:r>
        <w:rPr>
          <w:color w:val="333333"/>
          <w:spacing w:val="-10"/>
        </w:rPr>
        <w:t>移</w:t>
      </w:r>
      <w:r>
        <w:rPr>
          <w:color w:val="333333"/>
        </w:rPr>
        <w:tab/>
      </w:r>
      <w:r>
        <w:rPr>
          <w:color w:val="333333"/>
        </w:rPr>
        <w:t>位后放入余数</w:t>
      </w:r>
      <w:r>
        <w:rPr>
          <w:rFonts w:ascii="Arial" w:eastAsia="Arial"/>
          <w:color w:val="333333"/>
          <w:spacing w:val="-10"/>
        </w:rPr>
        <w:t>.</w:t>
      </w:r>
    </w:p>
    <w:p>
      <w:pPr>
        <w:pStyle w:val="6"/>
        <w:tabs>
          <w:tab w:val="left" w:pos="1853"/>
          <w:tab w:val="left" w:pos="2463"/>
          <w:tab w:val="left" w:pos="5720"/>
        </w:tabs>
        <w:spacing w:before="125"/>
        <w:ind w:left="696"/>
        <w:rPr>
          <w:rFonts w:ascii="Arial" w:hAnsi="Arial" w:eastAsia="Arial"/>
        </w:rPr>
      </w:pPr>
      <w:r>
        <w:drawing>
          <wp:anchor distT="0" distB="0" distL="0" distR="0" simplePos="0" relativeHeight="251754496" behindDoc="1" locked="0" layoutInCell="1" allowOverlap="1">
            <wp:simplePos x="0" y="0"/>
            <wp:positionH relativeFrom="page">
              <wp:posOffset>1027430</wp:posOffset>
            </wp:positionH>
            <wp:positionV relativeFrom="paragraph">
              <wp:posOffset>193675</wp:posOffset>
            </wp:positionV>
            <wp:extent cx="525145" cy="161925"/>
            <wp:effectExtent l="0" t="0" r="0" b="0"/>
            <wp:wrapNone/>
            <wp:docPr id="549" name="image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image265.png"/>
                    <pic:cNvPicPr>
                      <a:picLocks noChangeAspect="1"/>
                    </pic:cNvPicPr>
                  </pic:nvPicPr>
                  <pic:blipFill>
                    <a:blip r:embed="rId268" cstate="print"/>
                    <a:stretch>
                      <a:fillRect/>
                    </a:stretch>
                  </pic:blipFill>
                  <pic:spPr>
                    <a:xfrm>
                      <a:off x="0" y="0"/>
                      <a:ext cx="525307" cy="161977"/>
                    </a:xfrm>
                    <a:prstGeom prst="rect">
                      <a:avLst/>
                    </a:prstGeom>
                  </pic:spPr>
                </pic:pic>
              </a:graphicData>
            </a:graphic>
          </wp:anchor>
        </w:drawing>
      </w:r>
      <w:r>
        <w:pict>
          <v:shape id="docshape92" o:spid="_x0000_s1115" style="position:absolute;left:0pt;margin-left:148.4pt;margin-top:17.5pt;height:7.55pt;width:4.8pt;mso-position-horizontal-relative:page;z-index:-251561984;mso-width-relative:page;mso-height-relative:page;" fillcolor="#333333" filled="t" stroked="f" coordorigin="2968,350" coordsize="96,151" path="m3027,350l3000,350,2989,354,2972,370,2968,379,2968,393,2970,397,2975,402,2978,403,2982,403,2983,376,2982,376,2982,376,2983,374,2986,370,2989,367,2997,362,3002,361,3017,361,3025,364,3036,378,3039,386,3039,398,3032,419,3030,422,3029,425,3027,428,3022,434,3020,436,2993,465,2990,468,2989,469,2986,473,2982,477,2968,492,2968,500,3057,500,3057,499,3058,499,3059,492,3063,466,3064,459,3064,458,3064,458,3054,458,3054,458,3052,471,3009,479,2990,479,3005,467,3015,457,3023,451,3029,446,3037,439,3064,402,3064,395,3064,382,3059,371,3039,354,3027,350xe">
            <v:path arrowok="t"/>
            <v:fill on="t" focussize="0,0"/>
            <v:stroke on="f"/>
            <v:imagedata o:title=""/>
            <o:lock v:ext="edit"/>
          </v:shape>
        </w:pict>
      </w:r>
      <w:r>
        <w:drawing>
          <wp:anchor distT="0" distB="0" distL="0" distR="0" simplePos="0" relativeHeight="251755520" behindDoc="1" locked="0" layoutInCell="1" allowOverlap="1">
            <wp:simplePos x="0" y="0"/>
            <wp:positionH relativeFrom="page">
              <wp:posOffset>3704590</wp:posOffset>
            </wp:positionH>
            <wp:positionV relativeFrom="paragraph">
              <wp:posOffset>203200</wp:posOffset>
            </wp:positionV>
            <wp:extent cx="302260" cy="152400"/>
            <wp:effectExtent l="0" t="0" r="0" b="0"/>
            <wp:wrapNone/>
            <wp:docPr id="551" name="image2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image266.png"/>
                    <pic:cNvPicPr>
                      <a:picLocks noChangeAspect="1"/>
                    </pic:cNvPicPr>
                  </pic:nvPicPr>
                  <pic:blipFill>
                    <a:blip r:embed="rId269" cstate="print"/>
                    <a:stretch>
                      <a:fillRect/>
                    </a:stretch>
                  </pic:blipFill>
                  <pic:spPr>
                    <a:xfrm>
                      <a:off x="0" y="0"/>
                      <a:ext cx="301986" cy="152464"/>
                    </a:xfrm>
                    <a:prstGeom prst="rect">
                      <a:avLst/>
                    </a:prstGeom>
                  </pic:spPr>
                </pic:pic>
              </a:graphicData>
            </a:graphic>
          </wp:anchor>
        </w:drawing>
      </w:r>
      <w:r>
        <w:pict>
          <v:shape id="docshape93" o:spid="_x0000_s1116" style="position:absolute;left:0pt;margin-left:456.65pt;margin-top:20.45pt;height:2.8pt;width:7.9pt;mso-position-horizontal-relative:page;z-index:-251560960;mso-width-relative:page;mso-height-relative:page;" fillcolor="#333333" filled="t" stroked="f" coordorigin="9134,410" coordsize="158,56" path="m9288,410l9137,410,9135,411,9134,412,9134,417,9135,418,9137,419,9213,419,9288,419,9290,418,9291,416,9291,412,9290,411,9288,410xm9288,456l9137,456,9135,457,9134,458,9134,463,9135,464,9137,465,9288,465,9290,464,9291,463,9291,459,9290,457,9288,456xe">
            <v:path arrowok="t"/>
            <v:fill on="t" focussize="0,0"/>
            <v:stroke on="f"/>
            <v:imagedata o:title=""/>
            <o:lock v:ext="edit"/>
          </v:shape>
        </w:pict>
      </w:r>
      <w:r>
        <w:pict>
          <v:group id="docshapegroup94" o:spid="_x0000_s1117" o:spt="203" style="position:absolute;left:0pt;margin-left:469.05pt;margin-top:15.9pt;height:11.9pt;width:23.6pt;mso-position-horizontal-relative:page;z-index:-251559936;mso-width-relative:page;mso-height-relative:page;" coordorigin="9382,319" coordsize="472,238">
            <o:lock v:ext="edit"/>
            <v:shape id="docshape95" o:spid="_x0000_s1118" o:spt="75" type="#_x0000_t75" style="position:absolute;left:9381;top:329;height:214;width:164;" filled="f" stroked="f" coordsize="21600,21600">
              <v:path/>
              <v:fill on="f" focussize="0,0"/>
              <v:stroke on="f"/>
              <v:imagedata r:id="rId270" o:title=""/>
              <o:lock v:ext="edit" aspectratio="t"/>
            </v:shape>
            <v:shape id="docshape96" o:spid="_x0000_s1119" o:spt="75" type="#_x0000_t75" style="position:absolute;left:9579;top:318;height:238;width:275;" filled="f" stroked="f" coordsize="21600,21600">
              <v:path/>
              <v:fill on="f" focussize="0,0"/>
              <v:stroke on="f"/>
              <v:imagedata r:id="rId271" o:title=""/>
              <o:lock v:ext="edit" aspectratio="t"/>
            </v:shape>
          </v:group>
        </w:pict>
      </w:r>
      <w:r>
        <w:drawing>
          <wp:anchor distT="0" distB="0" distL="0" distR="0" simplePos="0" relativeHeight="251756544" behindDoc="1" locked="0" layoutInCell="1" allowOverlap="1">
            <wp:simplePos x="0" y="0"/>
            <wp:positionH relativeFrom="page">
              <wp:posOffset>6313170</wp:posOffset>
            </wp:positionH>
            <wp:positionV relativeFrom="paragraph">
              <wp:posOffset>227330</wp:posOffset>
            </wp:positionV>
            <wp:extent cx="99695" cy="100330"/>
            <wp:effectExtent l="0" t="0" r="0" b="0"/>
            <wp:wrapNone/>
            <wp:docPr id="553" name="image2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image269.png"/>
                    <pic:cNvPicPr>
                      <a:picLocks noChangeAspect="1"/>
                    </pic:cNvPicPr>
                  </pic:nvPicPr>
                  <pic:blipFill>
                    <a:blip r:embed="rId272" cstate="print"/>
                    <a:stretch>
                      <a:fillRect/>
                    </a:stretch>
                  </pic:blipFill>
                  <pic:spPr>
                    <a:xfrm>
                      <a:off x="0" y="0"/>
                      <a:ext cx="99927" cy="100436"/>
                    </a:xfrm>
                    <a:prstGeom prst="rect">
                      <a:avLst/>
                    </a:prstGeom>
                  </pic:spPr>
                </pic:pic>
              </a:graphicData>
            </a:graphic>
          </wp:anchor>
        </w:drawing>
      </w:r>
      <w:r>
        <w:rPr>
          <w:color w:val="333333"/>
          <w:spacing w:val="-10"/>
        </w:rPr>
        <w:t>②</w:t>
      </w:r>
      <w:r>
        <w:rPr>
          <w:color w:val="333333"/>
        </w:rPr>
        <w:tab/>
      </w:r>
      <w:r>
        <w:rPr>
          <w:color w:val="333333"/>
        </w:rPr>
        <w:t>在</w:t>
      </w:r>
      <w:r>
        <w:rPr>
          <w:color w:val="333333"/>
          <w:spacing w:val="-10"/>
        </w:rPr>
        <w:t>模</w:t>
      </w:r>
      <w:r>
        <w:rPr>
          <w:color w:val="333333"/>
        </w:rPr>
        <w:tab/>
      </w:r>
      <w:r>
        <w:rPr>
          <w:color w:val="333333"/>
        </w:rPr>
        <w:t>意义下除以</w:t>
      </w:r>
      <w:r>
        <w:rPr>
          <w:rFonts w:ascii="Arial" w:hAnsi="Arial" w:eastAsia="Arial"/>
          <w:color w:val="333333"/>
        </w:rPr>
        <w:t>(</w:t>
      </w:r>
      <w:r>
        <w:rPr>
          <w:color w:val="333333"/>
        </w:rPr>
        <w:t>即异或</w:t>
      </w:r>
      <w:r>
        <w:rPr>
          <w:rFonts w:ascii="Arial" w:hAnsi="Arial" w:eastAsia="Arial"/>
          <w:color w:val="333333"/>
        </w:rPr>
        <w:t>)</w:t>
      </w:r>
      <w:r>
        <w:rPr>
          <w:color w:val="333333"/>
        </w:rPr>
        <w:t>生成多项</w:t>
      </w:r>
      <w:r>
        <w:rPr>
          <w:color w:val="333333"/>
          <w:spacing w:val="-10"/>
        </w:rPr>
        <w:t>式</w:t>
      </w:r>
      <w:r>
        <w:rPr>
          <w:color w:val="333333"/>
        </w:rPr>
        <w:tab/>
      </w:r>
      <w:r>
        <w:rPr>
          <w:color w:val="333333"/>
        </w:rPr>
        <w:t>得到余数多项式</w:t>
      </w:r>
      <w:r>
        <w:rPr>
          <w:rFonts w:ascii="Arial" w:hAnsi="Arial" w:eastAsia="Arial"/>
          <w:color w:val="333333"/>
        </w:rPr>
        <w:t>,</w:t>
      </w:r>
      <w:r>
        <w:rPr>
          <w:rFonts w:ascii="Arial" w:hAnsi="Arial" w:eastAsia="Arial"/>
          <w:color w:val="333333"/>
          <w:spacing w:val="-3"/>
        </w:rPr>
        <w:t xml:space="preserve"> </w:t>
      </w:r>
      <w:r>
        <w:rPr>
          <w:color w:val="333333"/>
        </w:rPr>
        <w:t>即</w:t>
      </w:r>
      <w:r>
        <w:rPr>
          <w:color w:val="333333"/>
          <w:spacing w:val="23"/>
        </w:rPr>
        <w:t xml:space="preserve"> </w:t>
      </w:r>
      <w:r>
        <w:rPr>
          <w:color w:val="333333"/>
          <w:position w:val="-22"/>
        </w:rPr>
        <w:drawing>
          <wp:inline distT="0" distB="0" distL="0" distR="0">
            <wp:extent cx="577215" cy="381000"/>
            <wp:effectExtent l="0" t="0" r="0" b="0"/>
            <wp:docPr id="555" name="image2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image270.png"/>
                    <pic:cNvPicPr>
                      <a:picLocks noChangeAspect="1"/>
                    </pic:cNvPicPr>
                  </pic:nvPicPr>
                  <pic:blipFill>
                    <a:blip r:embed="rId273" cstate="print"/>
                    <a:stretch>
                      <a:fillRect/>
                    </a:stretch>
                  </pic:blipFill>
                  <pic:spPr>
                    <a:xfrm>
                      <a:off x="0" y="0"/>
                      <a:ext cx="577461" cy="381135"/>
                    </a:xfrm>
                    <a:prstGeom prst="rect">
                      <a:avLst/>
                    </a:prstGeom>
                  </pic:spPr>
                </pic:pic>
              </a:graphicData>
            </a:graphic>
          </wp:inline>
        </w:drawing>
      </w:r>
      <w:r>
        <w:rPr>
          <w:rFonts w:ascii="Times New Roman" w:hAnsi="Times New Roman" w:eastAsia="Times New Roman"/>
          <w:color w:val="333333"/>
          <w:spacing w:val="74"/>
          <w:w w:val="150"/>
          <w:position w:val="-22"/>
        </w:rPr>
        <w:t xml:space="preserve">        </w:t>
      </w:r>
      <w:r>
        <w:rPr>
          <w:rFonts w:ascii="Times New Roman" w:hAnsi="Times New Roman" w:eastAsia="Times New Roman"/>
          <w:color w:val="333333"/>
          <w:position w:val="-22"/>
        </w:rPr>
        <w:drawing>
          <wp:inline distT="0" distB="0" distL="0" distR="0">
            <wp:extent cx="350520" cy="365125"/>
            <wp:effectExtent l="0" t="0" r="0" b="0"/>
            <wp:docPr id="557" name="image2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image271.png"/>
                    <pic:cNvPicPr>
                      <a:picLocks noChangeAspect="1"/>
                    </pic:cNvPicPr>
                  </pic:nvPicPr>
                  <pic:blipFill>
                    <a:blip r:embed="rId274" cstate="print"/>
                    <a:stretch>
                      <a:fillRect/>
                    </a:stretch>
                  </pic:blipFill>
                  <pic:spPr>
                    <a:xfrm>
                      <a:off x="0" y="0"/>
                      <a:ext cx="350759" cy="365487"/>
                    </a:xfrm>
                    <a:prstGeom prst="rect">
                      <a:avLst/>
                    </a:prstGeom>
                  </pic:spPr>
                </pic:pic>
              </a:graphicData>
            </a:graphic>
          </wp:inline>
        </w:drawing>
      </w:r>
      <w:r>
        <w:rPr>
          <w:rFonts w:ascii="Times New Roman" w:hAnsi="Times New Roman" w:eastAsia="Times New Roman"/>
          <w:color w:val="333333"/>
          <w:spacing w:val="33"/>
        </w:rPr>
        <w:t xml:space="preserve"> </w:t>
      </w:r>
      <w:r>
        <w:rPr>
          <w:rFonts w:ascii="Arial" w:hAnsi="Arial" w:eastAsia="Arial"/>
          <w:color w:val="333333"/>
          <w:spacing w:val="-10"/>
        </w:rPr>
        <w:t>.</w:t>
      </w:r>
    </w:p>
    <w:p>
      <w:pPr>
        <w:pStyle w:val="6"/>
        <w:spacing w:before="140"/>
        <w:ind w:left="696"/>
        <w:rPr>
          <w:rFonts w:ascii="Arial" w:hAnsi="Arial" w:eastAsia="Arial"/>
        </w:rPr>
      </w:pPr>
      <w:r>
        <w:rPr>
          <w:color w:val="333333"/>
        </w:rPr>
        <w:t>③</w:t>
      </w:r>
      <w:r>
        <w:rPr>
          <w:color w:val="333333"/>
          <w:spacing w:val="2"/>
        </w:rPr>
        <w:t xml:space="preserve"> </w:t>
      </w:r>
      <w:r>
        <w:rPr>
          <w:color w:val="333333"/>
        </w:rPr>
        <w:t>将</w:t>
      </w:r>
      <w:r>
        <w:rPr>
          <w:color w:val="333333"/>
          <w:spacing w:val="16"/>
        </w:rPr>
        <w:t xml:space="preserve"> </w:t>
      </w:r>
      <w:r>
        <w:rPr>
          <w:color w:val="333333"/>
          <w:position w:val="-4"/>
        </w:rPr>
        <w:drawing>
          <wp:inline distT="0" distB="0" distL="0" distR="0">
            <wp:extent cx="1024890" cy="161925"/>
            <wp:effectExtent l="0" t="0" r="0" b="0"/>
            <wp:docPr id="559" name="image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image272.png"/>
                    <pic:cNvPicPr>
                      <a:picLocks noChangeAspect="1"/>
                    </pic:cNvPicPr>
                  </pic:nvPicPr>
                  <pic:blipFill>
                    <a:blip r:embed="rId275" cstate="print"/>
                    <a:stretch>
                      <a:fillRect/>
                    </a:stretch>
                  </pic:blipFill>
                  <pic:spPr>
                    <a:xfrm>
                      <a:off x="0" y="0"/>
                      <a:ext cx="1024991" cy="161977"/>
                    </a:xfrm>
                    <a:prstGeom prst="rect">
                      <a:avLst/>
                    </a:prstGeom>
                  </pic:spPr>
                </pic:pic>
              </a:graphicData>
            </a:graphic>
          </wp:inline>
        </w:drawing>
      </w:r>
      <w:r>
        <w:rPr>
          <w:rFonts w:ascii="Times New Roman" w:hAnsi="Times New Roman" w:eastAsia="Times New Roman"/>
          <w:color w:val="333333"/>
          <w:spacing w:val="32"/>
        </w:rPr>
        <w:t xml:space="preserve"> </w:t>
      </w:r>
      <w:r>
        <w:rPr>
          <w:color w:val="333333"/>
        </w:rPr>
        <w:t>作为整体</w:t>
      </w:r>
      <w:r>
        <w:rPr>
          <w:rFonts w:ascii="Arial" w:hAnsi="Arial" w:eastAsia="Arial"/>
          <w:color w:val="333333"/>
        </w:rPr>
        <w:t>,</w:t>
      </w:r>
      <w:r>
        <w:rPr>
          <w:rFonts w:ascii="Arial" w:hAnsi="Arial" w:eastAsia="Arial"/>
          <w:color w:val="333333"/>
          <w:spacing w:val="6"/>
        </w:rPr>
        <w:t xml:space="preserve"> </w:t>
      </w:r>
      <w:r>
        <w:rPr>
          <w:color w:val="333333"/>
        </w:rPr>
        <w:t>发送给接收方</w:t>
      </w:r>
      <w:r>
        <w:rPr>
          <w:rFonts w:ascii="Arial" w:hAnsi="Arial" w:eastAsia="Arial"/>
          <w:color w:val="333333"/>
          <w:spacing w:val="-10"/>
        </w:rPr>
        <w:t>.</w:t>
      </w:r>
    </w:p>
    <w:p>
      <w:pPr>
        <w:pStyle w:val="6"/>
        <w:tabs>
          <w:tab w:val="left" w:pos="3325"/>
          <w:tab w:val="left" w:pos="3744"/>
          <w:tab w:val="left" w:pos="5888"/>
          <w:tab w:val="left" w:pos="6291"/>
          <w:tab w:val="left" w:pos="7841"/>
          <w:tab w:val="left" w:pos="8839"/>
        </w:tabs>
        <w:ind w:left="899"/>
        <w:rPr>
          <w:rFonts w:ascii="Arial" w:eastAsia="Arial"/>
        </w:rPr>
      </w:pPr>
      <w:r>
        <w:drawing>
          <wp:anchor distT="0" distB="0" distL="0" distR="0" simplePos="0" relativeHeight="251757568" behindDoc="1" locked="0" layoutInCell="1" allowOverlap="1">
            <wp:simplePos x="0" y="0"/>
            <wp:positionH relativeFrom="page">
              <wp:posOffset>1891665</wp:posOffset>
            </wp:positionH>
            <wp:positionV relativeFrom="paragraph">
              <wp:posOffset>107950</wp:posOffset>
            </wp:positionV>
            <wp:extent cx="590550" cy="152400"/>
            <wp:effectExtent l="0" t="0" r="0" b="0"/>
            <wp:wrapNone/>
            <wp:docPr id="561" name="image2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image273.png"/>
                    <pic:cNvPicPr>
                      <a:picLocks noChangeAspect="1"/>
                    </pic:cNvPicPr>
                  </pic:nvPicPr>
                  <pic:blipFill>
                    <a:blip r:embed="rId276" cstate="print"/>
                    <a:stretch>
                      <a:fillRect/>
                    </a:stretch>
                  </pic:blipFill>
                  <pic:spPr>
                    <a:xfrm>
                      <a:off x="0" y="0"/>
                      <a:ext cx="590396" cy="152464"/>
                    </a:xfrm>
                    <a:prstGeom prst="rect">
                      <a:avLst/>
                    </a:prstGeom>
                  </pic:spPr>
                </pic:pic>
              </a:graphicData>
            </a:graphic>
          </wp:anchor>
        </w:drawing>
      </w:r>
      <w:r>
        <w:drawing>
          <wp:anchor distT="0" distB="0" distL="0" distR="0" simplePos="0" relativeHeight="251757568" behindDoc="1" locked="0" layoutInCell="1" allowOverlap="1">
            <wp:simplePos x="0" y="0"/>
            <wp:positionH relativeFrom="page">
              <wp:posOffset>2691765</wp:posOffset>
            </wp:positionH>
            <wp:positionV relativeFrom="paragraph">
              <wp:posOffset>117475</wp:posOffset>
            </wp:positionV>
            <wp:extent cx="71755" cy="104775"/>
            <wp:effectExtent l="0" t="0" r="0" b="0"/>
            <wp:wrapNone/>
            <wp:docPr id="563" name="image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image274.png"/>
                    <pic:cNvPicPr>
                      <a:picLocks noChangeAspect="1"/>
                    </pic:cNvPicPr>
                  </pic:nvPicPr>
                  <pic:blipFill>
                    <a:blip r:embed="rId277" cstate="print"/>
                    <a:stretch>
                      <a:fillRect/>
                    </a:stretch>
                  </pic:blipFill>
                  <pic:spPr>
                    <a:xfrm>
                      <a:off x="0" y="0"/>
                      <a:ext cx="71834" cy="104680"/>
                    </a:xfrm>
                    <a:prstGeom prst="rect">
                      <a:avLst/>
                    </a:prstGeom>
                  </pic:spPr>
                </pic:pic>
              </a:graphicData>
            </a:graphic>
          </wp:anchor>
        </w:drawing>
      </w:r>
      <w:r>
        <w:drawing>
          <wp:anchor distT="0" distB="0" distL="0" distR="0" simplePos="0" relativeHeight="251758592" behindDoc="1" locked="0" layoutInCell="1" allowOverlap="1">
            <wp:simplePos x="0" y="0"/>
            <wp:positionH relativeFrom="page">
              <wp:posOffset>3502025</wp:posOffset>
            </wp:positionH>
            <wp:positionV relativeFrom="paragraph">
              <wp:posOffset>107950</wp:posOffset>
            </wp:positionV>
            <wp:extent cx="609600" cy="152400"/>
            <wp:effectExtent l="0" t="0" r="0" b="0"/>
            <wp:wrapNone/>
            <wp:docPr id="565" name="image2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image275.png"/>
                    <pic:cNvPicPr>
                      <a:picLocks noChangeAspect="1"/>
                    </pic:cNvPicPr>
                  </pic:nvPicPr>
                  <pic:blipFill>
                    <a:blip r:embed="rId278" cstate="print"/>
                    <a:stretch>
                      <a:fillRect/>
                    </a:stretch>
                  </pic:blipFill>
                  <pic:spPr>
                    <a:xfrm>
                      <a:off x="0" y="0"/>
                      <a:ext cx="609611" cy="152464"/>
                    </a:xfrm>
                    <a:prstGeom prst="rect">
                      <a:avLst/>
                    </a:prstGeom>
                  </pic:spPr>
                </pic:pic>
              </a:graphicData>
            </a:graphic>
          </wp:anchor>
        </w:drawing>
      </w:r>
      <w:r>
        <w:pict>
          <v:shape id="docshape97" o:spid="_x0000_s1120" style="position:absolute;left:0pt;margin-left:340.1pt;margin-top:12.25pt;height:5.3pt;width:4.8pt;mso-position-horizontal-relative:page;z-index:-251557888;mso-width-relative:page;mso-height-relative:page;" fillcolor="#333333" filled="t" stroked="f" coordorigin="6803,245" coordsize="96,106" path="m6826,245l6803,281,6803,281,6803,282,6803,282,6803,283,6804,284,6810,284,6815,270,6817,265,6822,256,6824,254,6832,254,6834,257,6834,263,6820,321,6817,333,6816,341,6815,344,6815,345,6821,351,6828,351,6831,349,6833,345,6834,343,6837,332,6842,310,6847,292,6869,254,6880,254,6882,255,6886,257,6877,260,6873,265,6873,275,6874,277,6878,281,6880,281,6883,281,6885,282,6898,269,6898,261,6897,258,6896,255,6892,249,6887,246,6869,246,6860,250,6853,258,6852,259,6851,260,6851,260,6851,259,6850,258,6850,257,6849,255,6846,252,6844,250,6837,247,6833,246,6829,246,6826,245xe">
            <v:path arrowok="t"/>
            <v:fill on="t" focussize="0,0"/>
            <v:stroke on="f"/>
            <v:imagedata o:title=""/>
            <o:lock v:ext="edit"/>
          </v:shape>
        </w:pict>
      </w:r>
      <w:r>
        <w:drawing>
          <wp:anchor distT="0" distB="0" distL="0" distR="0" simplePos="0" relativeHeight="251759616" behindDoc="1" locked="0" layoutInCell="1" allowOverlap="1">
            <wp:simplePos x="0" y="0"/>
            <wp:positionH relativeFrom="page">
              <wp:posOffset>5131435</wp:posOffset>
            </wp:positionH>
            <wp:positionV relativeFrom="paragraph">
              <wp:posOffset>117475</wp:posOffset>
            </wp:positionV>
            <wp:extent cx="232410" cy="104775"/>
            <wp:effectExtent l="0" t="0" r="0" b="0"/>
            <wp:wrapNone/>
            <wp:docPr id="567" name="image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image276.png"/>
                    <pic:cNvPicPr>
                      <a:picLocks noChangeAspect="1"/>
                    </pic:cNvPicPr>
                  </pic:nvPicPr>
                  <pic:blipFill>
                    <a:blip r:embed="rId279" cstate="print"/>
                    <a:stretch>
                      <a:fillRect/>
                    </a:stretch>
                  </pic:blipFill>
                  <pic:spPr>
                    <a:xfrm>
                      <a:off x="0" y="0"/>
                      <a:ext cx="232499" cy="104801"/>
                    </a:xfrm>
                    <a:prstGeom prst="rect">
                      <a:avLst/>
                    </a:prstGeom>
                  </pic:spPr>
                </pic:pic>
              </a:graphicData>
            </a:graphic>
          </wp:anchor>
        </w:drawing>
      </w:r>
      <w:r>
        <w:pict>
          <v:group id="docshapegroup98" o:spid="_x0000_s1121" o:spt="203" style="position:absolute;left:0pt;margin-left:438.55pt;margin-top:8.5pt;height:12.05pt;width:20.9pt;mso-position-horizontal-relative:page;z-index:-251556864;mso-width-relative:page;mso-height-relative:page;" coordorigin="8771,171" coordsize="418,241">
            <o:lock v:ext="edit"/>
            <v:shape id="docshape99" o:spid="_x0000_s1122" o:spt="75" type="#_x0000_t75" style="position:absolute;left:8771;top:170;height:241;width:195;" filled="f" stroked="f" coordsize="21600,21600">
              <v:path/>
              <v:fill on="f" focussize="0,0"/>
              <v:stroke on="f"/>
              <v:imagedata r:id="rId280" o:title=""/>
              <o:lock v:ext="edit" aspectratio="t"/>
            </v:shape>
            <v:shape id="docshape100" o:spid="_x0000_s1123" o:spt="75" type="#_x0000_t75" style="position:absolute;left:9030;top:210;height:160;width:158;" filled="f" stroked="f" coordsize="21600,21600">
              <v:path/>
              <v:fill on="f" focussize="0,0"/>
              <v:stroke on="f"/>
              <v:imagedata r:id="rId225" o:title=""/>
              <o:lock v:ext="edit" aspectratio="t"/>
            </v:shape>
          </v:group>
        </w:pict>
      </w:r>
      <w:r>
        <w:drawing>
          <wp:anchor distT="0" distB="0" distL="0" distR="0" simplePos="0" relativeHeight="251760640" behindDoc="1" locked="0" layoutInCell="1" allowOverlap="1">
            <wp:simplePos x="0" y="0"/>
            <wp:positionH relativeFrom="page">
              <wp:posOffset>5879465</wp:posOffset>
            </wp:positionH>
            <wp:positionV relativeFrom="paragraph">
              <wp:posOffset>107950</wp:posOffset>
            </wp:positionV>
            <wp:extent cx="109220" cy="152400"/>
            <wp:effectExtent l="0" t="0" r="0" b="0"/>
            <wp:wrapNone/>
            <wp:docPr id="569" name="image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image278.png"/>
                    <pic:cNvPicPr>
                      <a:picLocks noChangeAspect="1"/>
                    </pic:cNvPicPr>
                  </pic:nvPicPr>
                  <pic:blipFill>
                    <a:blip r:embed="rId281" cstate="print"/>
                    <a:stretch>
                      <a:fillRect/>
                    </a:stretch>
                  </pic:blipFill>
                  <pic:spPr>
                    <a:xfrm>
                      <a:off x="0" y="0"/>
                      <a:ext cx="109094" cy="152464"/>
                    </a:xfrm>
                    <a:prstGeom prst="rect">
                      <a:avLst/>
                    </a:prstGeom>
                  </pic:spPr>
                </pic:pic>
              </a:graphicData>
            </a:graphic>
          </wp:anchor>
        </w:drawing>
      </w:r>
      <w:r>
        <w:rPr>
          <w:color w:val="333333"/>
        </w:rPr>
        <w:t>若要发送的数</w:t>
      </w:r>
      <w:r>
        <w:rPr>
          <w:color w:val="333333"/>
          <w:spacing w:val="-10"/>
        </w:rPr>
        <w:t>据</w:t>
      </w:r>
      <w:r>
        <w:rPr>
          <w:color w:val="333333"/>
        </w:rPr>
        <w:tab/>
      </w:r>
      <w:r>
        <w:rPr>
          <w:color w:val="333333"/>
          <w:spacing w:val="-10"/>
        </w:rPr>
        <w:t>有</w:t>
      </w:r>
      <w:r>
        <w:rPr>
          <w:color w:val="333333"/>
        </w:rPr>
        <w:tab/>
      </w:r>
      <w:r>
        <w:rPr>
          <w:color w:val="333333"/>
          <w:w w:val="95"/>
        </w:rPr>
        <w:t>位</w:t>
      </w:r>
      <w:r>
        <w:rPr>
          <w:rFonts w:ascii="Arial" w:eastAsia="Arial"/>
          <w:color w:val="333333"/>
          <w:w w:val="95"/>
        </w:rPr>
        <w:t>,</w:t>
      </w:r>
      <w:r>
        <w:rPr>
          <w:rFonts w:ascii="Arial" w:eastAsia="Arial"/>
          <w:color w:val="333333"/>
          <w:spacing w:val="-2"/>
          <w:w w:val="95"/>
        </w:rPr>
        <w:t xml:space="preserve"> </w:t>
      </w:r>
      <w:r>
        <w:rPr>
          <w:rFonts w:ascii="Arial" w:eastAsia="Arial"/>
          <w:color w:val="333333"/>
          <w:w w:val="95"/>
        </w:rPr>
        <w:t>CRC</w:t>
      </w:r>
      <w:r>
        <w:rPr>
          <w:color w:val="333333"/>
          <w:w w:val="95"/>
        </w:rPr>
        <w:t>校</w:t>
      </w:r>
      <w:r>
        <w:rPr>
          <w:color w:val="333333"/>
          <w:spacing w:val="-10"/>
          <w:w w:val="95"/>
        </w:rPr>
        <w:t>验</w:t>
      </w:r>
      <w:r>
        <w:rPr>
          <w:color w:val="333333"/>
        </w:rPr>
        <w:tab/>
      </w:r>
      <w:r>
        <w:rPr>
          <w:color w:val="333333"/>
          <w:spacing w:val="-10"/>
        </w:rPr>
        <w:t>有</w:t>
      </w:r>
      <w:r>
        <w:rPr>
          <w:color w:val="333333"/>
        </w:rPr>
        <w:tab/>
      </w:r>
      <w:r>
        <w:rPr>
          <w:color w:val="333333"/>
        </w:rPr>
        <w:t>位</w:t>
      </w:r>
      <w:r>
        <w:rPr>
          <w:rFonts w:ascii="Arial" w:eastAsia="Arial"/>
          <w:color w:val="333333"/>
        </w:rPr>
        <w:t>,</w:t>
      </w:r>
      <w:r>
        <w:rPr>
          <w:rFonts w:ascii="Arial" w:eastAsia="Arial"/>
          <w:color w:val="333333"/>
          <w:spacing w:val="6"/>
        </w:rPr>
        <w:t xml:space="preserve"> </w:t>
      </w:r>
      <w:r>
        <w:rPr>
          <w:color w:val="333333"/>
        </w:rPr>
        <w:t>则发送</w:t>
      </w:r>
      <w:r>
        <w:rPr>
          <w:color w:val="333333"/>
          <w:spacing w:val="-10"/>
        </w:rPr>
        <w:t>的</w:t>
      </w:r>
      <w:r>
        <w:rPr>
          <w:color w:val="333333"/>
        </w:rPr>
        <w:tab/>
      </w:r>
      <w:r>
        <w:rPr>
          <w:color w:val="333333"/>
          <w:spacing w:val="-10"/>
        </w:rPr>
        <w:t>有</w:t>
      </w:r>
      <w:r>
        <w:rPr>
          <w:color w:val="333333"/>
        </w:rPr>
        <w:tab/>
      </w:r>
      <w:r>
        <w:rPr>
          <w:color w:val="333333"/>
        </w:rPr>
        <w:t>位</w:t>
      </w:r>
      <w:r>
        <w:rPr>
          <w:rFonts w:ascii="Arial" w:eastAsia="Arial"/>
          <w:color w:val="333333"/>
          <w:spacing w:val="-10"/>
        </w:rPr>
        <w:t>.</w:t>
      </w:r>
    </w:p>
    <w:p>
      <w:pPr>
        <w:spacing w:after="0"/>
        <w:rPr>
          <w:rFonts w:asci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6"/>
        <w:tabs>
          <w:tab w:val="left" w:pos="4691"/>
          <w:tab w:val="left" w:pos="8783"/>
        </w:tabs>
        <w:spacing w:before="58"/>
        <w:ind w:left="696"/>
      </w:pPr>
      <w:r>
        <w:pict>
          <v:group id="docshapegroup101" o:spid="_x0000_s1124" o:spt="203" style="position:absolute;left:0pt;margin-left:239.2pt;margin-top:6.4pt;height:12.05pt;width:24.5pt;mso-position-horizontal-relative:page;z-index:-251554816;mso-width-relative:page;mso-height-relative:page;" coordorigin="4785,129" coordsize="490,241">
            <o:lock v:ext="edit"/>
            <v:shape id="docshape102" o:spid="_x0000_s1125" o:spt="75" type="#_x0000_t75" style="position:absolute;left:4784;top:128;height:230;width:181;" filled="f" stroked="f" coordsize="21600,21600">
              <v:path/>
              <v:fill on="f" focussize="0,0"/>
              <v:stroke on="f"/>
              <v:imagedata r:id="rId282" o:title=""/>
              <o:lock v:ext="edit" aspectratio="t"/>
            </v:shape>
            <v:shape id="docshape103" o:spid="_x0000_s1126" o:spt="75" type="#_x0000_t75" style="position:absolute;left:5001;top:130;height:238;width:274;" filled="f" stroked="f" coordsize="21600,21600">
              <v:path/>
              <v:fill on="f" focussize="0,0"/>
              <v:stroke on="f"/>
              <v:imagedata r:id="rId283" o:title=""/>
              <o:lock v:ext="edit" aspectratio="t"/>
            </v:shape>
          </v:group>
        </w:pict>
      </w:r>
      <w:r>
        <w:drawing>
          <wp:anchor distT="0" distB="0" distL="0" distR="0" simplePos="0" relativeHeight="251761664" behindDoc="1" locked="0" layoutInCell="1" allowOverlap="1">
            <wp:simplePos x="0" y="0"/>
            <wp:positionH relativeFrom="page">
              <wp:posOffset>4191635</wp:posOffset>
            </wp:positionH>
            <wp:positionV relativeFrom="paragraph">
              <wp:posOffset>-41910</wp:posOffset>
            </wp:positionV>
            <wp:extent cx="626745" cy="381000"/>
            <wp:effectExtent l="0" t="0" r="0" b="0"/>
            <wp:wrapNone/>
            <wp:docPr id="571" name="image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image281.png"/>
                    <pic:cNvPicPr>
                      <a:picLocks noChangeAspect="1"/>
                    </pic:cNvPicPr>
                  </pic:nvPicPr>
                  <pic:blipFill>
                    <a:blip r:embed="rId284" cstate="print"/>
                    <a:stretch>
                      <a:fillRect/>
                    </a:stretch>
                  </pic:blipFill>
                  <pic:spPr>
                    <a:xfrm>
                      <a:off x="0" y="0"/>
                      <a:ext cx="626581" cy="381134"/>
                    </a:xfrm>
                    <a:prstGeom prst="rect">
                      <a:avLst/>
                    </a:prstGeom>
                  </pic:spPr>
                </pic:pic>
              </a:graphicData>
            </a:graphic>
          </wp:anchor>
        </w:drawing>
      </w:r>
      <w:r>
        <w:pict>
          <v:shape id="docshape104" o:spid="_x0000_s1127" style="position:absolute;left:0pt;margin-left:384.75pt;margin-top:10.9pt;height:2.8pt;width:7.9pt;mso-position-horizontal-relative:page;z-index:-251553792;mso-width-relative:page;mso-height-relative:page;" fillcolor="#333333" filled="t" stroked="f" coordorigin="7695,218" coordsize="158,56" path="m7849,218l7698,218,7696,219,7695,221,7695,225,7696,227,7699,228,7774,228,7849,228,7851,226,7853,225,7852,221,7851,220,7849,218xm7849,264l7699,264,7696,265,7695,267,7695,271,7696,273,7698,274,7849,274,7851,273,7853,271,7853,268,7851,266,7849,264xe">
            <v:path arrowok="t"/>
            <v:fill on="t" focussize="0,0"/>
            <v:stroke on="f"/>
            <v:imagedata o:title=""/>
            <o:lock v:ext="edit"/>
          </v:shape>
        </w:pict>
      </w:r>
      <w:r>
        <w:pict>
          <v:group id="docshapegroup105" o:spid="_x0000_s1128" o:spt="203" style="position:absolute;left:0pt;margin-left:397.15pt;margin-top:6.35pt;height:11.9pt;width:23.6pt;mso-position-horizontal-relative:page;z-index:-251553792;mso-width-relative:page;mso-height-relative:page;" coordorigin="7943,127" coordsize="472,238">
            <o:lock v:ext="edit"/>
            <v:shape id="docshape106" o:spid="_x0000_s1129" o:spt="75" type="#_x0000_t75" style="position:absolute;left:7943;top:138;height:214;width:163;" filled="f" stroked="f" coordsize="21600,21600">
              <v:path/>
              <v:fill on="f" focussize="0,0"/>
              <v:stroke on="f"/>
              <v:imagedata r:id="rId270" o:title=""/>
              <o:lock v:ext="edit" aspectratio="t"/>
            </v:shape>
            <v:shape id="docshape107" o:spid="_x0000_s1130" o:spt="75" type="#_x0000_t75" style="position:absolute;left:8140;top:127;height:238;width:275;" filled="f" stroked="f" coordsize="21600,21600">
              <v:path/>
              <v:fill on="f" focussize="0,0"/>
              <v:stroke on="f"/>
              <v:imagedata r:id="rId285" o:title=""/>
              <o:lock v:ext="edit" aspectratio="t"/>
            </v:shape>
          </v:group>
        </w:pict>
      </w:r>
      <w:r>
        <w:drawing>
          <wp:anchor distT="0" distB="0" distL="0" distR="0" simplePos="0" relativeHeight="251763712" behindDoc="1" locked="0" layoutInCell="1" allowOverlap="1">
            <wp:simplePos x="0" y="0"/>
            <wp:positionH relativeFrom="page">
              <wp:posOffset>5398770</wp:posOffset>
            </wp:positionH>
            <wp:positionV relativeFrom="paragraph">
              <wp:posOffset>105410</wp:posOffset>
            </wp:positionV>
            <wp:extent cx="99695" cy="100330"/>
            <wp:effectExtent l="0" t="0" r="0" b="0"/>
            <wp:wrapNone/>
            <wp:docPr id="573"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image221.png"/>
                    <pic:cNvPicPr>
                      <a:picLocks noChangeAspect="1"/>
                    </pic:cNvPicPr>
                  </pic:nvPicPr>
                  <pic:blipFill>
                    <a:blip r:embed="rId225" cstate="print"/>
                    <a:stretch>
                      <a:fillRect/>
                    </a:stretch>
                  </pic:blipFill>
                  <pic:spPr>
                    <a:xfrm>
                      <a:off x="0" y="0"/>
                      <a:ext cx="99846" cy="100436"/>
                    </a:xfrm>
                    <a:prstGeom prst="rect">
                      <a:avLst/>
                    </a:prstGeom>
                  </pic:spPr>
                </pic:pic>
              </a:graphicData>
            </a:graphic>
          </wp:anchor>
        </w:drawing>
      </w:r>
      <w:r>
        <w:drawing>
          <wp:anchor distT="0" distB="0" distL="0" distR="0" simplePos="0" relativeHeight="251763712" behindDoc="1" locked="0" layoutInCell="1" allowOverlap="1">
            <wp:simplePos x="0" y="0"/>
            <wp:positionH relativeFrom="page">
              <wp:posOffset>5558790</wp:posOffset>
            </wp:positionH>
            <wp:positionV relativeFrom="paragraph">
              <wp:posOffset>-27305</wp:posOffset>
            </wp:positionV>
            <wp:extent cx="387985" cy="367030"/>
            <wp:effectExtent l="0" t="0" r="0" b="0"/>
            <wp:wrapNone/>
            <wp:docPr id="575" name="image2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image283.png"/>
                    <pic:cNvPicPr>
                      <a:picLocks noChangeAspect="1"/>
                    </pic:cNvPicPr>
                  </pic:nvPicPr>
                  <pic:blipFill>
                    <a:blip r:embed="rId286" cstate="print"/>
                    <a:stretch>
                      <a:fillRect/>
                    </a:stretch>
                  </pic:blipFill>
                  <pic:spPr>
                    <a:xfrm>
                      <a:off x="0" y="0"/>
                      <a:ext cx="388059" cy="366826"/>
                    </a:xfrm>
                    <a:prstGeom prst="rect">
                      <a:avLst/>
                    </a:prstGeom>
                  </pic:spPr>
                </pic:pic>
              </a:graphicData>
            </a:graphic>
          </wp:anchor>
        </w:drawing>
      </w:r>
      <w:r>
        <w:rPr>
          <w:color w:val="333333"/>
        </w:rPr>
        <w:t>④</w:t>
      </w:r>
      <w:r>
        <w:rPr>
          <w:color w:val="333333"/>
          <w:spacing w:val="54"/>
        </w:rPr>
        <w:t xml:space="preserve"> </w:t>
      </w:r>
      <w:r>
        <w:rPr>
          <w:color w:val="333333"/>
        </w:rPr>
        <w:t>接收方对接收到的数据对应的多项</w:t>
      </w:r>
      <w:r>
        <w:rPr>
          <w:color w:val="333333"/>
          <w:spacing w:val="-10"/>
        </w:rPr>
        <w:t>式</w:t>
      </w:r>
      <w:r>
        <w:rPr>
          <w:color w:val="333333"/>
        </w:rPr>
        <w:tab/>
      </w:r>
      <w:r>
        <w:rPr>
          <w:color w:val="333333"/>
        </w:rPr>
        <w:t>做同样的运</w:t>
      </w:r>
      <w:r>
        <w:rPr>
          <w:color w:val="333333"/>
          <w:spacing w:val="-10"/>
        </w:rPr>
        <w:t>算</w:t>
      </w:r>
      <w:r>
        <w:rPr>
          <w:color w:val="333333"/>
        </w:rPr>
        <w:tab/>
      </w:r>
      <w:r>
        <w:rPr>
          <w:rFonts w:ascii="Arial" w:hAnsi="Arial" w:eastAsia="Arial"/>
          <w:color w:val="333333"/>
        </w:rPr>
        <w:t>,</w:t>
      </w:r>
      <w:r>
        <w:rPr>
          <w:rFonts w:ascii="Arial" w:hAnsi="Arial" w:eastAsia="Arial"/>
          <w:color w:val="333333"/>
          <w:spacing w:val="14"/>
        </w:rPr>
        <w:t xml:space="preserve"> </w:t>
      </w:r>
      <w:r>
        <w:rPr>
          <w:color w:val="333333"/>
        </w:rPr>
        <w:t>得到余数多项</w:t>
      </w:r>
      <w:r>
        <w:rPr>
          <w:color w:val="333333"/>
          <w:spacing w:val="-10"/>
        </w:rPr>
        <w:t>式</w:t>
      </w:r>
    </w:p>
    <w:p>
      <w:pPr>
        <w:spacing w:before="171"/>
        <w:ind w:left="112" w:right="0" w:firstLine="0"/>
        <w:jc w:val="left"/>
        <w:rPr>
          <w:rFonts w:ascii="Arial"/>
          <w:sz w:val="19"/>
        </w:rPr>
      </w:pPr>
      <w:r>
        <w:rPr>
          <w:position w:val="-5"/>
        </w:rPr>
        <w:drawing>
          <wp:inline distT="0" distB="0" distL="0" distR="0">
            <wp:extent cx="333375" cy="152400"/>
            <wp:effectExtent l="0" t="0" r="0" b="0"/>
            <wp:docPr id="577" name="image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image284.png"/>
                    <pic:cNvPicPr>
                      <a:picLocks noChangeAspect="1"/>
                    </pic:cNvPicPr>
                  </pic:nvPicPr>
                  <pic:blipFill>
                    <a:blip r:embed="rId287" cstate="print"/>
                    <a:stretch>
                      <a:fillRect/>
                    </a:stretch>
                  </pic:blipFill>
                  <pic:spPr>
                    <a:xfrm>
                      <a:off x="0" y="0"/>
                      <a:ext cx="333662" cy="152439"/>
                    </a:xfrm>
                    <a:prstGeom prst="rect">
                      <a:avLst/>
                    </a:prstGeom>
                  </pic:spPr>
                </pic:pic>
              </a:graphicData>
            </a:graphic>
          </wp:inline>
        </w:drawing>
      </w:r>
      <w:r>
        <w:rPr>
          <w:rFonts w:ascii="Times New Roman"/>
          <w:spacing w:val="40"/>
          <w:sz w:val="20"/>
        </w:rPr>
        <w:t xml:space="preserve"> </w:t>
      </w:r>
      <w:r>
        <w:rPr>
          <w:rFonts w:ascii="Arial"/>
          <w:color w:val="333333"/>
          <w:sz w:val="19"/>
        </w:rPr>
        <w:t>.</w:t>
      </w:r>
    </w:p>
    <w:p>
      <w:pPr>
        <w:pStyle w:val="6"/>
        <w:tabs>
          <w:tab w:val="left" w:pos="1996"/>
          <w:tab w:val="left" w:pos="2791"/>
        </w:tabs>
        <w:spacing w:before="139"/>
        <w:ind w:left="696"/>
        <w:rPr>
          <w:rFonts w:ascii="Arial" w:hAnsi="Arial" w:eastAsia="Arial"/>
        </w:rPr>
      </w:pPr>
      <w:r>
        <w:drawing>
          <wp:anchor distT="0" distB="0" distL="0" distR="0" simplePos="0" relativeHeight="251764736" behindDoc="1" locked="0" layoutInCell="1" allowOverlap="1">
            <wp:simplePos x="0" y="0"/>
            <wp:positionH relativeFrom="page">
              <wp:posOffset>1300480</wp:posOffset>
            </wp:positionH>
            <wp:positionV relativeFrom="paragraph">
              <wp:posOffset>132715</wp:posOffset>
            </wp:positionV>
            <wp:extent cx="342900" cy="152400"/>
            <wp:effectExtent l="0" t="0" r="0" b="0"/>
            <wp:wrapNone/>
            <wp:docPr id="579" name="image2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image285.png"/>
                    <pic:cNvPicPr>
                      <a:picLocks noChangeAspect="1"/>
                    </pic:cNvPicPr>
                  </pic:nvPicPr>
                  <pic:blipFill>
                    <a:blip r:embed="rId288" cstate="print"/>
                    <a:stretch>
                      <a:fillRect/>
                    </a:stretch>
                  </pic:blipFill>
                  <pic:spPr>
                    <a:xfrm>
                      <a:off x="0" y="0"/>
                      <a:ext cx="342680" cy="152439"/>
                    </a:xfrm>
                    <a:prstGeom prst="rect">
                      <a:avLst/>
                    </a:prstGeom>
                  </pic:spPr>
                </pic:pic>
              </a:graphicData>
            </a:graphic>
          </wp:anchor>
        </w:drawing>
      </w:r>
      <w:r>
        <w:drawing>
          <wp:anchor distT="0" distB="0" distL="0" distR="0" simplePos="0" relativeHeight="251764736" behindDoc="1" locked="0" layoutInCell="1" allowOverlap="1">
            <wp:simplePos x="0" y="0"/>
            <wp:positionH relativeFrom="page">
              <wp:posOffset>1844040</wp:posOffset>
            </wp:positionH>
            <wp:positionV relativeFrom="paragraph">
              <wp:posOffset>132715</wp:posOffset>
            </wp:positionV>
            <wp:extent cx="304165" cy="152400"/>
            <wp:effectExtent l="0" t="0" r="0" b="0"/>
            <wp:wrapNone/>
            <wp:docPr id="581" name="image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image286.png"/>
                    <pic:cNvPicPr>
                      <a:picLocks noChangeAspect="1"/>
                    </pic:cNvPicPr>
                  </pic:nvPicPr>
                  <pic:blipFill>
                    <a:blip r:embed="rId289" cstate="print"/>
                    <a:stretch>
                      <a:fillRect/>
                    </a:stretch>
                  </pic:blipFill>
                  <pic:spPr>
                    <a:xfrm>
                      <a:off x="0" y="0"/>
                      <a:ext cx="304288" cy="152464"/>
                    </a:xfrm>
                    <a:prstGeom prst="rect">
                      <a:avLst/>
                    </a:prstGeom>
                  </pic:spPr>
                </pic:pic>
              </a:graphicData>
            </a:graphic>
          </wp:anchor>
        </w:drawing>
      </w:r>
      <w:r>
        <w:rPr>
          <w:color w:val="333333"/>
        </w:rPr>
        <w:t>⑤</w:t>
      </w:r>
      <w:r>
        <w:rPr>
          <w:color w:val="333333"/>
          <w:spacing w:val="1"/>
        </w:rPr>
        <w:t xml:space="preserve"> </w:t>
      </w:r>
      <w:r>
        <w:rPr>
          <w:color w:val="333333"/>
        </w:rPr>
        <w:t>根</w:t>
      </w:r>
      <w:r>
        <w:rPr>
          <w:color w:val="333333"/>
          <w:spacing w:val="-10"/>
        </w:rPr>
        <w:t>据</w:t>
      </w:r>
      <w:r>
        <w:rPr>
          <w:color w:val="333333"/>
        </w:rPr>
        <w:tab/>
      </w:r>
      <w:r>
        <w:rPr>
          <w:color w:val="333333"/>
          <w:spacing w:val="-10"/>
        </w:rPr>
        <w:t>与</w:t>
      </w:r>
      <w:r>
        <w:rPr>
          <w:color w:val="333333"/>
        </w:rPr>
        <w:tab/>
      </w:r>
      <w:r>
        <w:rPr>
          <w:color w:val="333333"/>
        </w:rPr>
        <w:t>是否相等来判断是否出错</w:t>
      </w:r>
      <w:r>
        <w:rPr>
          <w:rFonts w:ascii="Arial" w:hAnsi="Arial" w:eastAsia="Arial"/>
          <w:color w:val="333333"/>
          <w:spacing w:val="-10"/>
        </w:rPr>
        <w:t>.</w:t>
      </w:r>
    </w:p>
    <w:p>
      <w:pPr>
        <w:pStyle w:val="6"/>
        <w:spacing w:before="0"/>
        <w:rPr>
          <w:rFonts w:ascii="Arial"/>
          <w:sz w:val="20"/>
        </w:rPr>
      </w:pPr>
    </w:p>
    <w:p>
      <w:pPr>
        <w:pStyle w:val="6"/>
        <w:spacing w:before="2"/>
        <w:rPr>
          <w:rFonts w:ascii="Arial"/>
          <w:sz w:val="24"/>
        </w:rPr>
      </w:pPr>
    </w:p>
    <w:p>
      <w:pPr>
        <w:pStyle w:val="6"/>
        <w:spacing w:before="58"/>
        <w:ind w:left="493"/>
        <w:rPr>
          <w:rFonts w:ascii="Arial" w:eastAsia="Arial"/>
        </w:rPr>
      </w:pPr>
      <w:r>
        <w:rPr>
          <w:rFonts w:ascii="Arial" w:eastAsia="Arial"/>
          <w:color w:val="333333"/>
        </w:rPr>
        <w:t>[</w:t>
      </w:r>
      <w:r>
        <w:rPr>
          <w:b/>
          <w:color w:val="333333"/>
        </w:rPr>
        <w:t>例</w:t>
      </w:r>
      <w:r>
        <w:rPr>
          <w:rFonts w:ascii="Arial" w:eastAsia="Arial"/>
          <w:color w:val="333333"/>
          <w:spacing w:val="17"/>
        </w:rPr>
        <w:t xml:space="preserve">] </w:t>
      </w:r>
      <w:r>
        <w:rPr>
          <w:rFonts w:ascii="Arial" w:eastAsia="Arial"/>
          <w:color w:val="333333"/>
        </w:rPr>
        <w:t>CRC</w:t>
      </w:r>
      <w:r>
        <w:rPr>
          <w:color w:val="333333"/>
        </w:rPr>
        <w:t>检错</w:t>
      </w:r>
      <w:r>
        <w:rPr>
          <w:rFonts w:ascii="Arial" w:eastAsia="Arial"/>
          <w:color w:val="333333"/>
          <w:spacing w:val="-10"/>
        </w:rPr>
        <w:t>.</w:t>
      </w:r>
    </w:p>
    <w:p>
      <w:pPr>
        <w:pStyle w:val="11"/>
        <w:numPr>
          <w:ilvl w:val="0"/>
          <w:numId w:val="25"/>
        </w:numPr>
        <w:tabs>
          <w:tab w:val="left" w:pos="772"/>
          <w:tab w:val="left" w:pos="2726"/>
          <w:tab w:val="left" w:pos="3239"/>
        </w:tabs>
        <w:spacing w:before="99" w:after="0" w:line="240" w:lineRule="auto"/>
        <w:ind w:left="771" w:right="0" w:hanging="279"/>
        <w:jc w:val="left"/>
        <w:rPr>
          <w:rFonts w:ascii="Arial" w:eastAsia="Arial"/>
          <w:sz w:val="19"/>
        </w:rPr>
      </w:pPr>
      <w:r>
        <w:drawing>
          <wp:anchor distT="0" distB="0" distL="0" distR="0" simplePos="0" relativeHeight="251765760" behindDoc="1" locked="0" layoutInCell="1" allowOverlap="1">
            <wp:simplePos x="0" y="0"/>
            <wp:positionH relativeFrom="page">
              <wp:posOffset>1603375</wp:posOffset>
            </wp:positionH>
            <wp:positionV relativeFrom="paragraph">
              <wp:posOffset>126365</wp:posOffset>
            </wp:positionV>
            <wp:extent cx="501015" cy="104775"/>
            <wp:effectExtent l="0" t="0" r="0" b="0"/>
            <wp:wrapNone/>
            <wp:docPr id="583" name="image2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image287.png"/>
                    <pic:cNvPicPr>
                      <a:picLocks noChangeAspect="1"/>
                    </pic:cNvPicPr>
                  </pic:nvPicPr>
                  <pic:blipFill>
                    <a:blip r:embed="rId290" cstate="print"/>
                    <a:stretch>
                      <a:fillRect/>
                    </a:stretch>
                  </pic:blipFill>
                  <pic:spPr>
                    <a:xfrm>
                      <a:off x="0" y="0"/>
                      <a:ext cx="500735" cy="104806"/>
                    </a:xfrm>
                    <a:prstGeom prst="rect">
                      <a:avLst/>
                    </a:prstGeom>
                  </pic:spPr>
                </pic:pic>
              </a:graphicData>
            </a:graphic>
          </wp:anchor>
        </w:drawing>
      </w:r>
      <w:r>
        <w:pict>
          <v:shape id="docshape108" o:spid="_x0000_s1131" style="position:absolute;left:0pt;margin-left:187.4pt;margin-top:9.95pt;height:8.25pt;width:4.55pt;mso-position-horizontal-relative:page;z-index:-251550720;mso-width-relative:page;mso-height-relative:page;" fillcolor="#333333" filled="t" stroked="f" coordorigin="3748,200" coordsize="91,165" path="m3763,200l3756,200,3755,200,3755,200,3749,242,3748,251,3748,251,3748,252,3757,252,3757,251,3757,246,3762,231,3763,230,3776,229,3820,229,3810,244,3801,258,3773,331,3772,350,3772,354,3781,365,3786,365,3794,353,3794,351,3794,349,3794,341,3794,333,3804,271,3824,239,3838,217,3838,207,3795,207,3783,207,3772,207,3769,206,3765,204,3763,202,3763,200xe">
            <v:path arrowok="t"/>
            <v:fill on="t" focussize="0,0"/>
            <v:stroke on="f"/>
            <v:imagedata o:title=""/>
            <o:lock v:ext="edit"/>
          </v:shape>
        </w:pict>
      </w:r>
      <w:r>
        <w:rPr>
          <w:color w:val="333333"/>
          <w:sz w:val="19"/>
        </w:rPr>
        <w:t>发送数据位</w:t>
      </w:r>
      <w:r>
        <w:rPr>
          <w:rFonts w:ascii="Arial" w:eastAsia="Arial"/>
          <w:color w:val="333333"/>
          <w:spacing w:val="-10"/>
          <w:sz w:val="19"/>
        </w:rPr>
        <w:t>:</w:t>
      </w:r>
      <w:r>
        <w:rPr>
          <w:rFonts w:ascii="Arial" w:eastAsia="Arial"/>
          <w:color w:val="333333"/>
          <w:sz w:val="19"/>
        </w:rPr>
        <w:tab/>
      </w:r>
      <w:r>
        <w:rPr>
          <w:rFonts w:ascii="Arial" w:eastAsia="Arial"/>
          <w:color w:val="333333"/>
          <w:sz w:val="19"/>
        </w:rPr>
        <w:t>,</w:t>
      </w:r>
      <w:r>
        <w:rPr>
          <w:rFonts w:ascii="Arial" w:eastAsia="Arial"/>
          <w:color w:val="333333"/>
          <w:spacing w:val="-9"/>
          <w:sz w:val="19"/>
        </w:rPr>
        <w:t xml:space="preserve"> </w:t>
      </w:r>
      <w:r>
        <w:rPr>
          <w:color w:val="333333"/>
          <w:spacing w:val="-10"/>
          <w:sz w:val="19"/>
        </w:rPr>
        <w:t>有</w:t>
      </w:r>
      <w:r>
        <w:rPr>
          <w:color w:val="333333"/>
          <w:sz w:val="19"/>
        </w:rPr>
        <w:tab/>
      </w:r>
      <w:r>
        <w:rPr>
          <w:color w:val="333333"/>
          <w:sz w:val="19"/>
        </w:rPr>
        <w:t>位</w:t>
      </w:r>
      <w:r>
        <w:rPr>
          <w:rFonts w:ascii="Arial" w:eastAsia="Arial"/>
          <w:color w:val="333333"/>
          <w:spacing w:val="-10"/>
          <w:sz w:val="19"/>
        </w:rPr>
        <w:t>.</w:t>
      </w:r>
    </w:p>
    <w:p>
      <w:pPr>
        <w:pStyle w:val="11"/>
        <w:numPr>
          <w:ilvl w:val="0"/>
          <w:numId w:val="25"/>
        </w:numPr>
        <w:tabs>
          <w:tab w:val="left" w:pos="772"/>
          <w:tab w:val="left" w:pos="2490"/>
          <w:tab w:val="left" w:pos="3585"/>
        </w:tabs>
        <w:spacing w:before="115" w:after="0" w:line="240" w:lineRule="auto"/>
        <w:ind w:left="771" w:right="0" w:hanging="279"/>
        <w:jc w:val="left"/>
        <w:rPr>
          <w:rFonts w:ascii="Arial" w:eastAsia="Arial"/>
          <w:sz w:val="19"/>
        </w:rPr>
      </w:pPr>
      <w:r>
        <w:pict>
          <v:group id="docshapegroup109" o:spid="_x0000_s1132" o:spt="203" style="position:absolute;left:0pt;margin-left:126.25pt;margin-top:10pt;height:8.3pt;width:28.15pt;mso-position-horizontal-relative:page;z-index:-251549696;mso-width-relative:page;mso-height-relative:page;" coordorigin="2526,201" coordsize="563,166">
            <o:lock v:ext="edit"/>
            <v:shape id="docshape110" o:spid="_x0000_s1133" o:spt="75" type="#_x0000_t75" style="position:absolute;left:2525;top:200;height:166;width:323;" filled="f" stroked="f" coordsize="21600,21600">
              <v:path/>
              <v:fill on="f" focussize="0,0"/>
              <v:stroke on="f"/>
              <v:imagedata r:id="rId291" o:title=""/>
              <o:lock v:ext="edit" aspectratio="t"/>
            </v:shape>
            <v:shape id="docshape111" o:spid="_x0000_s1134" style="position:absolute;left:2886;top:200;height:160;width:203;" fillcolor="#333333" filled="t" stroked="f" coordorigin="2886,201" coordsize="203,160" path="m2969,349l2956,349,2951,349,2945,349,2943,348,2941,348,2940,347,2939,346,2939,274,2939,202,2937,201,2936,201,2933,201,2932,201,2932,201,2930,203,2928,205,2922,208,2918,210,2905,215,2898,216,2891,216,2886,216,2886,227,2891,227,2896,227,2900,226,2909,225,2912,224,2914,223,2917,222,2917,346,2917,346,2917,346,2915,348,2915,348,2914,348,2914,348,2911,349,2910,349,2907,349,2905,349,2887,349,2887,361,2890,361,2894,360,2906,360,2950,360,2963,360,2966,361,2969,361,2969,349xm3089,349l3076,349,3071,349,3065,349,3063,348,3061,348,3060,347,3059,346,3059,274,3059,202,3057,201,3056,201,3053,201,3052,201,3052,201,3050,203,3048,205,3043,208,3038,210,3025,215,3018,216,3011,216,3006,216,3006,227,3011,227,3016,227,3021,226,3029,225,3032,224,3034,223,3037,222,3037,346,3037,346,3037,346,3035,348,3035,348,3034,348,3034,348,3031,349,3030,349,3027,349,3025,349,3007,349,3007,361,3010,361,3014,360,3026,360,3070,360,3083,360,3086,361,3089,361,3089,349xe">
              <v:path arrowok="t"/>
              <v:fill on="t" focussize="0,0"/>
              <v:stroke on="f"/>
              <v:imagedata o:title=""/>
              <o:lock v:ext="edit"/>
            </v:shape>
          </v:group>
        </w:pict>
      </w:r>
      <w:r>
        <w:drawing>
          <wp:anchor distT="0" distB="0" distL="0" distR="0" simplePos="0" relativeHeight="251766784" behindDoc="1" locked="0" layoutInCell="1" allowOverlap="1">
            <wp:simplePos x="0" y="0"/>
            <wp:positionH relativeFrom="page">
              <wp:posOffset>2322195</wp:posOffset>
            </wp:positionH>
            <wp:positionV relativeFrom="paragraph">
              <wp:posOffset>127000</wp:posOffset>
            </wp:positionV>
            <wp:extent cx="67945" cy="104140"/>
            <wp:effectExtent l="0" t="0" r="0" b="0"/>
            <wp:wrapNone/>
            <wp:docPr id="585"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image261.png"/>
                    <pic:cNvPicPr>
                      <a:picLocks noChangeAspect="1"/>
                    </pic:cNvPicPr>
                  </pic:nvPicPr>
                  <pic:blipFill>
                    <a:blip r:embed="rId264" cstate="print"/>
                    <a:stretch>
                      <a:fillRect/>
                    </a:stretch>
                  </pic:blipFill>
                  <pic:spPr>
                    <a:xfrm>
                      <a:off x="0" y="0"/>
                      <a:ext cx="68095" cy="103885"/>
                    </a:xfrm>
                    <a:prstGeom prst="rect">
                      <a:avLst/>
                    </a:prstGeom>
                  </pic:spPr>
                </pic:pic>
              </a:graphicData>
            </a:graphic>
          </wp:anchor>
        </w:drawing>
      </w:r>
      <w:r>
        <w:pict>
          <v:shape id="docshape112" o:spid="_x0000_s1135" style="position:absolute;left:0pt;margin-left:192.4pt;margin-top:13.8pt;height:2.75pt;width:7.85pt;mso-position-horizontal-relative:page;z-index:-251548672;mso-width-relative:page;mso-height-relative:page;" fillcolor="#333333" filled="t" stroked="f" coordorigin="3848,277" coordsize="157,55" path="m4002,277l3851,277,3849,278,3848,279,3848,284,3849,285,3852,286,3927,286,4002,286,4004,284,4005,283,4005,279,4004,278,4002,277xm4002,322l3852,322,3849,322,3848,324,3848,328,3849,330,3851,331,4002,331,4004,330,4005,328,4005,325,4004,323,4002,322xe">
            <v:path arrowok="t"/>
            <v:fill on="t" focussize="0,0"/>
            <v:stroke on="f"/>
            <v:imagedata o:title=""/>
            <o:lock v:ext="edit"/>
          </v:shape>
        </w:pict>
      </w:r>
      <w:r>
        <w:drawing>
          <wp:anchor distT="0" distB="0" distL="0" distR="0" simplePos="0" relativeHeight="251767808" behindDoc="1" locked="0" layoutInCell="1" allowOverlap="1">
            <wp:simplePos x="0" y="0"/>
            <wp:positionH relativeFrom="page">
              <wp:posOffset>2597150</wp:posOffset>
            </wp:positionH>
            <wp:positionV relativeFrom="paragraph">
              <wp:posOffset>129540</wp:posOffset>
            </wp:positionV>
            <wp:extent cx="66040" cy="99695"/>
            <wp:effectExtent l="0" t="0" r="0" b="0"/>
            <wp:wrapNone/>
            <wp:docPr id="587" name="image2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image289.png"/>
                    <pic:cNvPicPr>
                      <a:picLocks noChangeAspect="1"/>
                    </pic:cNvPicPr>
                  </pic:nvPicPr>
                  <pic:blipFill>
                    <a:blip r:embed="rId292" cstate="print"/>
                    <a:stretch>
                      <a:fillRect/>
                    </a:stretch>
                  </pic:blipFill>
                  <pic:spPr>
                    <a:xfrm>
                      <a:off x="0" y="0"/>
                      <a:ext cx="66299" cy="99759"/>
                    </a:xfrm>
                    <a:prstGeom prst="rect">
                      <a:avLst/>
                    </a:prstGeom>
                  </pic:spPr>
                </pic:pic>
              </a:graphicData>
            </a:graphic>
          </wp:anchor>
        </w:drawing>
      </w:r>
      <w:r>
        <w:rPr>
          <w:color w:val="333333"/>
          <w:sz w:val="19"/>
        </w:rPr>
        <w:t>生成多项式</w:t>
      </w:r>
      <w:r>
        <w:rPr>
          <w:rFonts w:ascii="Arial" w:eastAsia="Arial"/>
          <w:color w:val="333333"/>
          <w:spacing w:val="-10"/>
          <w:sz w:val="19"/>
        </w:rPr>
        <w:t>:</w:t>
      </w:r>
      <w:r>
        <w:rPr>
          <w:rFonts w:ascii="Arial" w:eastAsia="Arial"/>
          <w:color w:val="333333"/>
          <w:sz w:val="19"/>
        </w:rPr>
        <w:tab/>
      </w:r>
      <w:r>
        <w:rPr>
          <w:rFonts w:ascii="Arial" w:eastAsia="Arial"/>
          <w:color w:val="333333"/>
          <w:w w:val="95"/>
          <w:sz w:val="19"/>
        </w:rPr>
        <w:t>,</w:t>
      </w:r>
      <w:r>
        <w:rPr>
          <w:color w:val="333333"/>
          <w:w w:val="95"/>
          <w:sz w:val="19"/>
        </w:rPr>
        <w:t>次</w:t>
      </w:r>
      <w:r>
        <w:rPr>
          <w:color w:val="333333"/>
          <w:spacing w:val="-10"/>
          <w:w w:val="95"/>
          <w:sz w:val="19"/>
        </w:rPr>
        <w:t>数</w:t>
      </w:r>
      <w:r>
        <w:rPr>
          <w:color w:val="333333"/>
          <w:sz w:val="19"/>
        </w:rPr>
        <w:tab/>
      </w:r>
      <w:r>
        <w:rPr>
          <w:rFonts w:ascii="Arial" w:eastAsia="Arial"/>
          <w:color w:val="333333"/>
          <w:spacing w:val="-10"/>
          <w:sz w:val="19"/>
        </w:rPr>
        <w:t>.</w:t>
      </w:r>
    </w:p>
    <w:p>
      <w:pPr>
        <w:pStyle w:val="11"/>
        <w:numPr>
          <w:ilvl w:val="0"/>
          <w:numId w:val="25"/>
        </w:numPr>
        <w:tabs>
          <w:tab w:val="left" w:pos="772"/>
          <w:tab w:val="left" w:pos="2777"/>
          <w:tab w:val="left" w:pos="5251"/>
        </w:tabs>
        <w:spacing w:before="100" w:after="0" w:line="240" w:lineRule="auto"/>
        <w:ind w:left="771" w:right="0" w:hanging="279"/>
        <w:jc w:val="left"/>
        <w:rPr>
          <w:rFonts w:ascii="Arial" w:eastAsia="Arial"/>
          <w:sz w:val="19"/>
        </w:rPr>
      </w:pPr>
      <w:r>
        <w:drawing>
          <wp:anchor distT="0" distB="0" distL="0" distR="0" simplePos="0" relativeHeight="251768832" behindDoc="1" locked="0" layoutInCell="1" allowOverlap="1">
            <wp:simplePos x="0" y="0"/>
            <wp:positionH relativeFrom="page">
              <wp:posOffset>2081530</wp:posOffset>
            </wp:positionH>
            <wp:positionV relativeFrom="paragraph">
              <wp:posOffset>117475</wp:posOffset>
            </wp:positionV>
            <wp:extent cx="67310" cy="104775"/>
            <wp:effectExtent l="0" t="0" r="0" b="0"/>
            <wp:wrapNone/>
            <wp:docPr id="589"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image84.png"/>
                    <pic:cNvPicPr>
                      <a:picLocks noChangeAspect="1"/>
                    </pic:cNvPicPr>
                  </pic:nvPicPr>
                  <pic:blipFill>
                    <a:blip r:embed="rId90" cstate="print"/>
                    <a:stretch>
                      <a:fillRect/>
                    </a:stretch>
                  </pic:blipFill>
                  <pic:spPr>
                    <a:xfrm>
                      <a:off x="0" y="0"/>
                      <a:ext cx="67541" cy="104674"/>
                    </a:xfrm>
                    <a:prstGeom prst="rect">
                      <a:avLst/>
                    </a:prstGeom>
                  </pic:spPr>
                </pic:pic>
              </a:graphicData>
            </a:graphic>
          </wp:anchor>
        </w:drawing>
      </w:r>
      <w:r>
        <w:drawing>
          <wp:anchor distT="0" distB="0" distL="0" distR="0" simplePos="0" relativeHeight="251768832" behindDoc="1" locked="0" layoutInCell="1" allowOverlap="1">
            <wp:simplePos x="0" y="0"/>
            <wp:positionH relativeFrom="page">
              <wp:posOffset>2908935</wp:posOffset>
            </wp:positionH>
            <wp:positionV relativeFrom="paragraph">
              <wp:posOffset>127000</wp:posOffset>
            </wp:positionV>
            <wp:extent cx="810260" cy="95250"/>
            <wp:effectExtent l="0" t="0" r="0" b="0"/>
            <wp:wrapNone/>
            <wp:docPr id="591" name="image2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image290.png"/>
                    <pic:cNvPicPr>
                      <a:picLocks noChangeAspect="1"/>
                    </pic:cNvPicPr>
                  </pic:nvPicPr>
                  <pic:blipFill>
                    <a:blip r:embed="rId293" cstate="print"/>
                    <a:stretch>
                      <a:fillRect/>
                    </a:stretch>
                  </pic:blipFill>
                  <pic:spPr>
                    <a:xfrm>
                      <a:off x="0" y="0"/>
                      <a:ext cx="810479" cy="95290"/>
                    </a:xfrm>
                    <a:prstGeom prst="rect">
                      <a:avLst/>
                    </a:prstGeom>
                  </pic:spPr>
                </pic:pic>
              </a:graphicData>
            </a:graphic>
          </wp:anchor>
        </w:drawing>
      </w:r>
      <w:r>
        <w:rPr>
          <w:color w:val="333333"/>
          <w:sz w:val="19"/>
        </w:rPr>
        <w:t>将数据乘</w:t>
      </w:r>
      <w:r>
        <w:rPr>
          <w:color w:val="333333"/>
          <w:spacing w:val="15"/>
          <w:sz w:val="19"/>
        </w:rPr>
        <w:t xml:space="preserve"> </w:t>
      </w:r>
      <w:r>
        <w:rPr>
          <w:color w:val="333333"/>
          <w:sz w:val="19"/>
        </w:rPr>
        <w:drawing>
          <wp:inline distT="0" distB="0" distL="0" distR="0">
            <wp:extent cx="124460" cy="123825"/>
            <wp:effectExtent l="0" t="0" r="0" b="0"/>
            <wp:docPr id="593" name="image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image291.png"/>
                    <pic:cNvPicPr>
                      <a:picLocks noChangeAspect="1"/>
                    </pic:cNvPicPr>
                  </pic:nvPicPr>
                  <pic:blipFill>
                    <a:blip r:embed="rId294" cstate="print"/>
                    <a:stretch>
                      <a:fillRect/>
                    </a:stretch>
                  </pic:blipFill>
                  <pic:spPr>
                    <a:xfrm>
                      <a:off x="0" y="0"/>
                      <a:ext cx="124463" cy="123878"/>
                    </a:xfrm>
                    <a:prstGeom prst="rect">
                      <a:avLst/>
                    </a:prstGeom>
                  </pic:spPr>
                </pic:pic>
              </a:graphicData>
            </a:graphic>
          </wp:inline>
        </w:drawing>
      </w:r>
      <w:r>
        <w:rPr>
          <w:rFonts w:ascii="Times New Roman" w:eastAsia="Times New Roman"/>
          <w:color w:val="333333"/>
          <w:spacing w:val="9"/>
          <w:sz w:val="19"/>
        </w:rPr>
        <w:t xml:space="preserve"> </w:t>
      </w:r>
      <w:r>
        <w:rPr>
          <w:rFonts w:ascii="Arial" w:eastAsia="Arial"/>
          <w:color w:val="333333"/>
          <w:sz w:val="19"/>
        </w:rPr>
        <w:t>,</w:t>
      </w:r>
      <w:r>
        <w:rPr>
          <w:rFonts w:ascii="Arial" w:eastAsia="Arial"/>
          <w:color w:val="333333"/>
          <w:spacing w:val="2"/>
          <w:sz w:val="19"/>
        </w:rPr>
        <w:t xml:space="preserve"> </w:t>
      </w:r>
      <w:r>
        <w:rPr>
          <w:color w:val="333333"/>
          <w:sz w:val="19"/>
        </w:rPr>
        <w:t>即左</w:t>
      </w:r>
      <w:r>
        <w:rPr>
          <w:color w:val="333333"/>
          <w:spacing w:val="-10"/>
          <w:sz w:val="19"/>
        </w:rPr>
        <w:t>移</w:t>
      </w:r>
      <w:r>
        <w:rPr>
          <w:color w:val="333333"/>
          <w:sz w:val="19"/>
        </w:rPr>
        <w:tab/>
      </w:r>
      <w:r>
        <w:rPr>
          <w:color w:val="333333"/>
          <w:sz w:val="19"/>
        </w:rPr>
        <w:t>位</w:t>
      </w:r>
      <w:r>
        <w:rPr>
          <w:rFonts w:ascii="Arial" w:eastAsia="Arial"/>
          <w:color w:val="333333"/>
          <w:sz w:val="19"/>
        </w:rPr>
        <w:t>,</w:t>
      </w:r>
      <w:r>
        <w:rPr>
          <w:rFonts w:ascii="Arial" w:eastAsia="Arial"/>
          <w:color w:val="333333"/>
          <w:spacing w:val="6"/>
          <w:sz w:val="19"/>
        </w:rPr>
        <w:t xml:space="preserve"> </w:t>
      </w:r>
      <w:r>
        <w:rPr>
          <w:color w:val="333333"/>
          <w:sz w:val="19"/>
        </w:rPr>
        <w:t>得到乘</w:t>
      </w:r>
      <w:r>
        <w:rPr>
          <w:color w:val="333333"/>
          <w:spacing w:val="-10"/>
          <w:sz w:val="19"/>
        </w:rPr>
        <w:t>积</w:t>
      </w:r>
      <w:r>
        <w:rPr>
          <w:color w:val="333333"/>
          <w:sz w:val="19"/>
        </w:rPr>
        <w:tab/>
      </w:r>
      <w:r>
        <w:rPr>
          <w:rFonts w:ascii="Arial" w:eastAsia="Arial"/>
          <w:color w:val="333333"/>
          <w:spacing w:val="-10"/>
          <w:sz w:val="19"/>
        </w:rPr>
        <w:t>.</w:t>
      </w:r>
    </w:p>
    <w:p>
      <w:pPr>
        <w:pStyle w:val="11"/>
        <w:numPr>
          <w:ilvl w:val="0"/>
          <w:numId w:val="25"/>
        </w:numPr>
        <w:tabs>
          <w:tab w:val="left" w:pos="772"/>
          <w:tab w:val="left" w:pos="1770"/>
          <w:tab w:val="left" w:pos="5075"/>
        </w:tabs>
        <w:spacing w:before="100" w:after="0" w:line="240" w:lineRule="auto"/>
        <w:ind w:left="771" w:right="0" w:hanging="279"/>
        <w:jc w:val="left"/>
        <w:rPr>
          <w:rFonts w:ascii="Arial" w:eastAsia="Arial"/>
          <w:sz w:val="19"/>
        </w:rPr>
      </w:pPr>
      <w:r>
        <w:pict>
          <v:shape id="docshape113" o:spid="_x0000_s1136" style="position:absolute;left:0pt;margin-left:113.85pt;margin-top:10pt;height:7.55pt;width:4.8pt;mso-position-horizontal-relative:page;z-index:-251546624;mso-width-relative:page;mso-height-relative:page;" fillcolor="#333333" filled="t" stroked="f" coordorigin="2278,201" coordsize="96,151" path="m2337,201l2310,201,2299,205,2282,220,2278,229,2278,244,2279,247,2284,253,2288,254,2292,254,2293,227,2292,227,2292,226,2293,225,2296,220,2299,218,2307,213,2312,211,2327,211,2335,215,2346,229,2348,237,2348,249,2341,270,2340,272,2338,276,2337,279,2332,284,2330,286,2303,316,2300,318,2299,320,2295,323,2291,328,2278,343,2278,351,2367,351,2367,350,2368,349,2369,343,2373,316,2374,309,2374,309,2374,308,2364,308,2364,309,2361,322,2318,330,2300,330,2314,317,2324,308,2332,301,2338,296,2347,290,2374,252,2374,246,2374,233,2369,222,2349,205,2337,201xe">
            <v:path arrowok="t"/>
            <v:fill on="t" focussize="0,0"/>
            <v:stroke on="f"/>
            <v:imagedata o:title=""/>
            <o:lock v:ext="edit"/>
          </v:shape>
        </w:pict>
      </w:r>
      <w:r>
        <w:pict>
          <v:group id="docshapegroup114" o:spid="_x0000_s1137" o:spt="203" style="position:absolute;left:0pt;margin-left:261.35pt;margin-top:10pt;height:8.3pt;width:22.15pt;mso-position-horizontal-relative:page;z-index:-251546624;mso-width-relative:page;mso-height-relative:page;" coordorigin="5227,201" coordsize="443,166">
            <o:lock v:ext="edit"/>
            <v:shape id="docshape115" o:spid="_x0000_s1138" style="position:absolute;left:5227;top:200;height:160;width:83;" fillcolor="#333333" filled="t" stroked="f" coordorigin="5227,201" coordsize="83,160" path="m5277,201l5274,201,5273,201,5273,201,5271,203,5232,216,5227,216,5227,227,5232,227,5237,227,5258,222,5258,346,5258,346,5256,348,5256,348,5255,348,5255,348,5252,349,5251,349,5248,349,5246,349,5228,349,5228,360,5231,360,5235,360,5247,360,5291,360,5304,360,5307,360,5310,360,5310,349,5297,349,5292,349,5280,274,5280,202,5278,201,5277,201xe">
              <v:path arrowok="t"/>
              <v:fill on="t" focussize="0,0"/>
              <v:stroke on="f"/>
              <v:imagedata o:title=""/>
              <o:lock v:ext="edit"/>
            </v:shape>
            <v:shape id="docshape116" o:spid="_x0000_s1139" o:spt="75" type="#_x0000_t75" style="position:absolute;left:5347;top:200;height:166;width:323;" filled="f" stroked="f" coordsize="21600,21600">
              <v:path/>
              <v:fill on="f" focussize="0,0"/>
              <v:stroke on="f"/>
              <v:imagedata r:id="rId291" o:title=""/>
              <o:lock v:ext="edit" aspectratio="t"/>
            </v:shape>
          </v:group>
        </w:pict>
      </w:r>
      <w:r>
        <w:rPr>
          <w:color w:val="333333"/>
          <w:sz w:val="19"/>
        </w:rPr>
        <w:t>乘积在</w:t>
      </w:r>
      <w:r>
        <w:rPr>
          <w:color w:val="333333"/>
          <w:spacing w:val="-10"/>
          <w:sz w:val="19"/>
        </w:rPr>
        <w:t>模</w:t>
      </w:r>
      <w:r>
        <w:rPr>
          <w:color w:val="333333"/>
          <w:sz w:val="19"/>
        </w:rPr>
        <w:tab/>
      </w:r>
      <w:r>
        <w:rPr>
          <w:color w:val="333333"/>
          <w:sz w:val="19"/>
        </w:rPr>
        <w:t>意义下除以生成多项式得到余</w:t>
      </w:r>
      <w:r>
        <w:rPr>
          <w:color w:val="333333"/>
          <w:spacing w:val="-10"/>
          <w:sz w:val="19"/>
        </w:rPr>
        <w:t>数</w:t>
      </w:r>
      <w:r>
        <w:rPr>
          <w:color w:val="333333"/>
          <w:sz w:val="19"/>
        </w:rPr>
        <w:tab/>
      </w:r>
      <w:r>
        <w:rPr>
          <w:rFonts w:ascii="Arial" w:eastAsia="Arial"/>
          <w:color w:val="333333"/>
          <w:sz w:val="19"/>
        </w:rPr>
        <w:t>,</w:t>
      </w:r>
      <w:r>
        <w:rPr>
          <w:rFonts w:ascii="Arial" w:eastAsia="Arial"/>
          <w:color w:val="333333"/>
          <w:spacing w:val="14"/>
          <w:sz w:val="19"/>
        </w:rPr>
        <w:t xml:space="preserve"> </w:t>
      </w:r>
      <w:r>
        <w:rPr>
          <w:color w:val="333333"/>
          <w:sz w:val="19"/>
        </w:rPr>
        <w:t>计算过程如下</w:t>
      </w:r>
      <w:r>
        <w:rPr>
          <w:rFonts w:ascii="Arial" w:eastAsia="Arial"/>
          <w:color w:val="333333"/>
          <w:spacing w:val="-10"/>
          <w:sz w:val="19"/>
        </w:rPr>
        <w:t>:</w:t>
      </w:r>
    </w:p>
    <w:p>
      <w:pPr>
        <w:pStyle w:val="6"/>
        <w:spacing w:before="8"/>
        <w:rPr>
          <w:rFonts w:ascii="Arial"/>
          <w:sz w:val="21"/>
        </w:rPr>
      </w:pPr>
      <w:r>
        <w:drawing>
          <wp:anchor distT="0" distB="0" distL="0" distR="0" simplePos="0" relativeHeight="251660288" behindDoc="0" locked="0" layoutInCell="1" allowOverlap="1">
            <wp:simplePos x="0" y="0"/>
            <wp:positionH relativeFrom="page">
              <wp:posOffset>2977515</wp:posOffset>
            </wp:positionH>
            <wp:positionV relativeFrom="paragraph">
              <wp:posOffset>173355</wp:posOffset>
            </wp:positionV>
            <wp:extent cx="1508125" cy="1210310"/>
            <wp:effectExtent l="0" t="0" r="0" b="0"/>
            <wp:wrapTopAndBottom/>
            <wp:docPr id="595" name="image2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image292.png"/>
                    <pic:cNvPicPr>
                      <a:picLocks noChangeAspect="1"/>
                    </pic:cNvPicPr>
                  </pic:nvPicPr>
                  <pic:blipFill>
                    <a:blip r:embed="rId295" cstate="print"/>
                    <a:stretch>
                      <a:fillRect/>
                    </a:stretch>
                  </pic:blipFill>
                  <pic:spPr>
                    <a:xfrm>
                      <a:off x="0" y="0"/>
                      <a:ext cx="1508283" cy="1210151"/>
                    </a:xfrm>
                    <a:prstGeom prst="rect">
                      <a:avLst/>
                    </a:prstGeom>
                  </pic:spPr>
                </pic:pic>
              </a:graphicData>
            </a:graphic>
          </wp:anchor>
        </w:drawing>
      </w:r>
    </w:p>
    <w:p>
      <w:pPr>
        <w:pStyle w:val="6"/>
        <w:spacing w:before="1"/>
        <w:rPr>
          <w:rFonts w:ascii="Arial"/>
          <w:sz w:val="24"/>
        </w:rPr>
      </w:pPr>
    </w:p>
    <w:p>
      <w:pPr>
        <w:pStyle w:val="11"/>
        <w:numPr>
          <w:ilvl w:val="0"/>
          <w:numId w:val="25"/>
        </w:numPr>
        <w:tabs>
          <w:tab w:val="left" w:pos="772"/>
        </w:tabs>
        <w:spacing w:before="0" w:after="0" w:line="240" w:lineRule="auto"/>
        <w:ind w:left="771" w:right="0" w:hanging="279"/>
        <w:jc w:val="left"/>
        <w:rPr>
          <w:rFonts w:ascii="Arial" w:eastAsia="Arial"/>
          <w:sz w:val="19"/>
        </w:rPr>
      </w:pPr>
      <w:r>
        <w:drawing>
          <wp:anchor distT="0" distB="0" distL="0" distR="0" simplePos="0" relativeHeight="251770880" behindDoc="1" locked="0" layoutInCell="1" allowOverlap="1">
            <wp:simplePos x="0" y="0"/>
            <wp:positionH relativeFrom="page">
              <wp:posOffset>3064510</wp:posOffset>
            </wp:positionH>
            <wp:positionV relativeFrom="paragraph">
              <wp:posOffset>363220</wp:posOffset>
            </wp:positionV>
            <wp:extent cx="1419860" cy="565785"/>
            <wp:effectExtent l="0" t="0" r="0" b="0"/>
            <wp:wrapNone/>
            <wp:docPr id="597" name="image2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image293.png"/>
                    <pic:cNvPicPr>
                      <a:picLocks noChangeAspect="1"/>
                    </pic:cNvPicPr>
                  </pic:nvPicPr>
                  <pic:blipFill>
                    <a:blip r:embed="rId296" cstate="print"/>
                    <a:stretch>
                      <a:fillRect/>
                    </a:stretch>
                  </pic:blipFill>
                  <pic:spPr>
                    <a:xfrm>
                      <a:off x="0" y="0"/>
                      <a:ext cx="1419595" cy="565666"/>
                    </a:xfrm>
                    <a:prstGeom prst="rect">
                      <a:avLst/>
                    </a:prstGeom>
                  </pic:spPr>
                </pic:pic>
              </a:graphicData>
            </a:graphic>
          </wp:anchor>
        </w:drawing>
      </w:r>
      <w:r>
        <w:rPr>
          <w:color w:val="333333"/>
          <w:sz w:val="19"/>
        </w:rPr>
        <w:t>将余数比特流附加到发送数据的尾部</w:t>
      </w:r>
      <w:r>
        <w:rPr>
          <w:rFonts w:ascii="Arial" w:eastAsia="Arial"/>
          <w:color w:val="333333"/>
          <w:spacing w:val="28"/>
          <w:sz w:val="19"/>
        </w:rPr>
        <w:t xml:space="preserve">, </w:t>
      </w:r>
      <w:r>
        <w:rPr>
          <w:color w:val="333333"/>
          <w:sz w:val="19"/>
        </w:rPr>
        <w:t>即</w:t>
      </w:r>
      <w:r>
        <w:rPr>
          <w:rFonts w:ascii="Arial" w:eastAsia="Arial"/>
          <w:color w:val="333333"/>
          <w:spacing w:val="-10"/>
          <w:sz w:val="19"/>
        </w:rPr>
        <w:t>:</w:t>
      </w:r>
    </w:p>
    <w:p>
      <w:pPr>
        <w:pStyle w:val="6"/>
        <w:spacing w:before="0"/>
        <w:rPr>
          <w:rFonts w:ascii="Arial"/>
          <w:sz w:val="26"/>
        </w:rPr>
      </w:pPr>
    </w:p>
    <w:p>
      <w:pPr>
        <w:pStyle w:val="6"/>
        <w:spacing w:before="0"/>
        <w:rPr>
          <w:rFonts w:ascii="Arial"/>
          <w:sz w:val="26"/>
        </w:rPr>
      </w:pPr>
    </w:p>
    <w:p>
      <w:pPr>
        <w:pStyle w:val="11"/>
        <w:numPr>
          <w:ilvl w:val="0"/>
          <w:numId w:val="25"/>
        </w:numPr>
        <w:tabs>
          <w:tab w:val="left" w:pos="772"/>
        </w:tabs>
        <w:spacing w:before="213" w:after="0" w:line="900" w:lineRule="atLeast"/>
        <w:ind w:left="493" w:right="2540" w:firstLine="0"/>
        <w:jc w:val="left"/>
        <w:rPr>
          <w:rFonts w:ascii="Arial" w:eastAsia="Arial"/>
          <w:sz w:val="19"/>
        </w:rPr>
      </w:pPr>
      <w:r>
        <w:rPr>
          <w:color w:val="333333"/>
          <w:sz w:val="19"/>
        </w:rPr>
        <w:t>若传输过程无差错</w:t>
      </w:r>
      <w:r>
        <w:rPr>
          <w:rFonts w:ascii="Arial" w:eastAsia="Arial"/>
          <w:color w:val="333333"/>
          <w:sz w:val="19"/>
        </w:rPr>
        <w:t xml:space="preserve">, </w:t>
      </w:r>
      <w:r>
        <w:rPr>
          <w:color w:val="333333"/>
          <w:sz w:val="19"/>
        </w:rPr>
        <w:t>则接受方收到的数据比特流</w:t>
      </w:r>
      <w:r>
        <w:rPr>
          <w:rFonts w:ascii="Arial" w:eastAsia="Arial"/>
          <w:color w:val="333333"/>
          <w:sz w:val="19"/>
        </w:rPr>
        <w:t>(</w:t>
      </w:r>
      <w:r>
        <w:rPr>
          <w:color w:val="333333"/>
          <w:sz w:val="19"/>
        </w:rPr>
        <w:t>含</w:t>
      </w:r>
      <w:r>
        <w:rPr>
          <w:rFonts w:ascii="Arial" w:eastAsia="Arial"/>
          <w:color w:val="333333"/>
          <w:sz w:val="19"/>
        </w:rPr>
        <w:t>CRC</w:t>
      </w:r>
      <w:r>
        <w:rPr>
          <w:color w:val="333333"/>
          <w:sz w:val="19"/>
        </w:rPr>
        <w:t>码</w:t>
      </w:r>
      <w:r>
        <w:rPr>
          <w:rFonts w:ascii="Arial" w:eastAsia="Arial"/>
          <w:color w:val="333333"/>
          <w:sz w:val="19"/>
        </w:rPr>
        <w:t>)</w:t>
      </w:r>
      <w:r>
        <w:rPr>
          <w:color w:val="333333"/>
          <w:sz w:val="19"/>
        </w:rPr>
        <w:t>能被相同的生成多项式整除</w:t>
      </w:r>
      <w:r>
        <w:rPr>
          <w:rFonts w:ascii="Arial" w:eastAsia="Arial"/>
          <w:color w:val="333333"/>
          <w:sz w:val="19"/>
        </w:rPr>
        <w:t>.</w:t>
      </w:r>
      <w:r>
        <w:rPr>
          <w:rFonts w:ascii="Arial" w:eastAsia="Arial"/>
          <w:color w:val="333333"/>
          <w:spacing w:val="80"/>
          <w:sz w:val="19"/>
        </w:rPr>
        <w:t xml:space="preserve"> </w:t>
      </w:r>
      <w:r>
        <w:rPr>
          <w:rFonts w:ascii="Arial" w:eastAsia="Arial"/>
          <w:color w:val="333333"/>
          <w:spacing w:val="-2"/>
          <w:sz w:val="19"/>
        </w:rPr>
        <w:t>[</w:t>
      </w:r>
      <w:r>
        <w:rPr>
          <w:b/>
          <w:color w:val="333333"/>
          <w:spacing w:val="-2"/>
          <w:sz w:val="19"/>
        </w:rPr>
        <w:t>海明码</w:t>
      </w:r>
      <w:r>
        <w:rPr>
          <w:rFonts w:ascii="Arial" w:eastAsia="Arial"/>
          <w:color w:val="333333"/>
          <w:spacing w:val="-2"/>
          <w:sz w:val="19"/>
        </w:rPr>
        <w:t>]</w:t>
      </w:r>
    </w:p>
    <w:p>
      <w:pPr>
        <w:pStyle w:val="11"/>
        <w:numPr>
          <w:ilvl w:val="0"/>
          <w:numId w:val="26"/>
        </w:numPr>
        <w:tabs>
          <w:tab w:val="left" w:pos="772"/>
        </w:tabs>
        <w:spacing w:before="115" w:after="0" w:line="240" w:lineRule="auto"/>
        <w:ind w:left="771" w:right="0" w:hanging="279"/>
        <w:jc w:val="left"/>
        <w:rPr>
          <w:rFonts w:ascii="Arial" w:eastAsia="Arial"/>
          <w:sz w:val="19"/>
        </w:rPr>
      </w:pPr>
      <w:r>
        <w:rPr>
          <w:color w:val="333333"/>
          <w:sz w:val="19"/>
        </w:rPr>
        <w:t>又称汉明码</w:t>
      </w:r>
      <w:r>
        <w:rPr>
          <w:rFonts w:ascii="Arial" w:eastAsia="Arial"/>
          <w:color w:val="333333"/>
          <w:spacing w:val="16"/>
          <w:sz w:val="19"/>
        </w:rPr>
        <w:t xml:space="preserve">, </w:t>
      </w:r>
      <w:r>
        <w:rPr>
          <w:color w:val="333333"/>
          <w:sz w:val="19"/>
        </w:rPr>
        <w:t>是线性调制码</w:t>
      </w:r>
      <w:r>
        <w:rPr>
          <w:rFonts w:ascii="Arial" w:eastAsia="Arial"/>
          <w:color w:val="333333"/>
          <w:spacing w:val="-10"/>
          <w:sz w:val="19"/>
        </w:rPr>
        <w:t>.</w:t>
      </w:r>
    </w:p>
    <w:p>
      <w:pPr>
        <w:pStyle w:val="11"/>
        <w:numPr>
          <w:ilvl w:val="0"/>
          <w:numId w:val="26"/>
        </w:numPr>
        <w:tabs>
          <w:tab w:val="left" w:pos="772"/>
        </w:tabs>
        <w:spacing w:before="100" w:after="0" w:line="240" w:lineRule="auto"/>
        <w:ind w:left="771" w:right="0" w:hanging="279"/>
        <w:jc w:val="left"/>
        <w:rPr>
          <w:rFonts w:ascii="Arial" w:eastAsia="Arial"/>
          <w:sz w:val="19"/>
        </w:rPr>
      </w:pPr>
      <w:r>
        <w:rPr>
          <w:color w:val="333333"/>
          <w:sz w:val="19"/>
        </w:rPr>
        <w:t>用奇偶校验位</w:t>
      </w:r>
      <w:r>
        <w:rPr>
          <w:rFonts w:ascii="Arial" w:eastAsia="Arial"/>
          <w:color w:val="333333"/>
          <w:spacing w:val="18"/>
          <w:sz w:val="19"/>
        </w:rPr>
        <w:t xml:space="preserve">, </w:t>
      </w:r>
      <w:r>
        <w:rPr>
          <w:color w:val="333333"/>
          <w:sz w:val="19"/>
        </w:rPr>
        <w:t>在数据后增加一些比特</w:t>
      </w:r>
      <w:r>
        <w:rPr>
          <w:rFonts w:ascii="Arial" w:eastAsia="Arial"/>
          <w:color w:val="333333"/>
          <w:spacing w:val="18"/>
          <w:sz w:val="19"/>
        </w:rPr>
        <w:t xml:space="preserve">, </w:t>
      </w:r>
      <w:r>
        <w:rPr>
          <w:color w:val="333333"/>
          <w:sz w:val="19"/>
        </w:rPr>
        <w:t>验证数据的有效性</w:t>
      </w:r>
      <w:r>
        <w:rPr>
          <w:rFonts w:ascii="Arial" w:eastAsia="Arial"/>
          <w:color w:val="333333"/>
          <w:spacing w:val="-10"/>
          <w:sz w:val="19"/>
        </w:rPr>
        <w:t>.</w:t>
      </w:r>
    </w:p>
    <w:p>
      <w:pPr>
        <w:pStyle w:val="6"/>
        <w:spacing w:before="2"/>
        <w:rPr>
          <w:rFonts w:ascii="Arial"/>
          <w:sz w:val="10"/>
        </w:rPr>
      </w:pPr>
      <w:r>
        <w:drawing>
          <wp:anchor distT="0" distB="0" distL="0" distR="0" simplePos="0" relativeHeight="251660288" behindDoc="0" locked="0" layoutInCell="1" allowOverlap="1">
            <wp:simplePos x="0" y="0"/>
            <wp:positionH relativeFrom="page">
              <wp:posOffset>2839085</wp:posOffset>
            </wp:positionH>
            <wp:positionV relativeFrom="paragraph">
              <wp:posOffset>89535</wp:posOffset>
            </wp:positionV>
            <wp:extent cx="1889760" cy="671195"/>
            <wp:effectExtent l="0" t="0" r="0" b="0"/>
            <wp:wrapTopAndBottom/>
            <wp:docPr id="599" name="image2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image294.jpeg"/>
                    <pic:cNvPicPr>
                      <a:picLocks noChangeAspect="1"/>
                    </pic:cNvPicPr>
                  </pic:nvPicPr>
                  <pic:blipFill>
                    <a:blip r:embed="rId297" cstate="print"/>
                    <a:stretch>
                      <a:fillRect/>
                    </a:stretch>
                  </pic:blipFill>
                  <pic:spPr>
                    <a:xfrm>
                      <a:off x="0" y="0"/>
                      <a:ext cx="1889828" cy="671512"/>
                    </a:xfrm>
                    <a:prstGeom prst="rect">
                      <a:avLst/>
                    </a:prstGeom>
                  </pic:spPr>
                </pic:pic>
              </a:graphicData>
            </a:graphic>
          </wp:anchor>
        </w:drawing>
      </w:r>
    </w:p>
    <w:p>
      <w:pPr>
        <w:pStyle w:val="11"/>
        <w:numPr>
          <w:ilvl w:val="0"/>
          <w:numId w:val="26"/>
        </w:numPr>
        <w:tabs>
          <w:tab w:val="left" w:pos="772"/>
        </w:tabs>
        <w:spacing w:before="117" w:after="0" w:line="240" w:lineRule="auto"/>
        <w:ind w:left="771" w:right="0" w:hanging="279"/>
        <w:jc w:val="left"/>
        <w:rPr>
          <w:rFonts w:ascii="Arial" w:eastAsia="Arial"/>
          <w:sz w:val="19"/>
        </w:rPr>
      </w:pPr>
      <w:r>
        <w:rPr>
          <w:color w:val="333333"/>
          <w:sz w:val="19"/>
        </w:rPr>
        <w:t>用一个以上的校验位</w:t>
      </w:r>
      <w:r>
        <w:rPr>
          <w:rFonts w:ascii="Arial" w:eastAsia="Arial"/>
          <w:color w:val="333333"/>
          <w:spacing w:val="26"/>
          <w:sz w:val="19"/>
        </w:rPr>
        <w:t xml:space="preserve">, </w:t>
      </w:r>
      <w:r>
        <w:rPr>
          <w:color w:val="333333"/>
          <w:sz w:val="19"/>
        </w:rPr>
        <w:t>不仅能验证数据是否有效</w:t>
      </w:r>
      <w:r>
        <w:rPr>
          <w:rFonts w:ascii="Arial" w:eastAsia="Arial"/>
          <w:color w:val="333333"/>
          <w:spacing w:val="26"/>
          <w:sz w:val="19"/>
        </w:rPr>
        <w:t xml:space="preserve">, </w:t>
      </w:r>
      <w:r>
        <w:rPr>
          <w:color w:val="333333"/>
          <w:sz w:val="19"/>
        </w:rPr>
        <w:t>还能在出错时指明错误位置</w:t>
      </w:r>
      <w:r>
        <w:rPr>
          <w:rFonts w:ascii="Arial" w:eastAsia="Arial"/>
          <w:color w:val="333333"/>
          <w:spacing w:val="-10"/>
          <w:sz w:val="19"/>
        </w:rPr>
        <w:t>.</w:t>
      </w:r>
    </w:p>
    <w:p>
      <w:pPr>
        <w:pStyle w:val="6"/>
        <w:tabs>
          <w:tab w:val="left" w:pos="2099"/>
          <w:tab w:val="left" w:pos="3548"/>
        </w:tabs>
        <w:spacing w:before="115"/>
        <w:ind w:left="696"/>
        <w:rPr>
          <w:rFonts w:ascii="Arial" w:hAnsi="Arial" w:eastAsia="Arial"/>
        </w:rPr>
      </w:pPr>
      <w:r>
        <w:pict>
          <v:group id="docshapegroup117" o:spid="_x0000_s1140" o:spt="203" style="position:absolute;left:0pt;margin-left:112.15pt;margin-top:10pt;height:8.3pt;width:22.95pt;mso-position-horizontal-relative:page;z-index:-251545600;mso-width-relative:page;mso-height-relative:page;" coordorigin="2244,201" coordsize="459,166">
            <o:lock v:ext="edit"/>
            <v:shape id="docshape118" o:spid="_x0000_s1141" o:spt="75" type="#_x0000_t75" style="position:absolute;left:2243;top:200;height:165;width:119;" filled="f" stroked="f" coordsize="21600,21600">
              <v:path/>
              <v:fill on="f" focussize="0,0"/>
              <v:stroke on="f"/>
              <v:imagedata r:id="rId298" o:title=""/>
              <o:lock v:ext="edit" aspectratio="t"/>
            </v:shape>
            <v:shape id="docshape119" o:spid="_x0000_s1142" o:spt="75" type="#_x0000_t75" style="position:absolute;left:2426;top:200;height:166;width:277;" filled="f" stroked="f" coordsize="21600,21600">
              <v:path/>
              <v:fill on="f" focussize="0,0"/>
              <v:stroke on="f"/>
              <v:imagedata r:id="rId299" o:title=""/>
              <o:lock v:ext="edit" aspectratio="t"/>
            </v:shape>
          </v:group>
        </w:pict>
      </w:r>
      <w:r>
        <w:pict>
          <v:group id="docshapegroup120" o:spid="_x0000_s1143" o:spt="203" style="position:absolute;left:0pt;margin-left:185.65pt;margin-top:9.25pt;height:12.05pt;width:20.55pt;mso-position-horizontal-relative:page;z-index:-251544576;mso-width-relative:page;mso-height-relative:page;" coordorigin="3714,186" coordsize="411,241">
            <o:lock v:ext="edit"/>
            <v:shape id="docshape121" o:spid="_x0000_s1144" o:spt="75" type="#_x0000_t75" style="position:absolute;left:3713;top:185;height:241;width:191;" filled="f" stroked="f" coordsize="21600,21600">
              <v:path/>
              <v:fill on="f" focussize="0,0"/>
              <v:stroke on="f"/>
              <v:imagedata r:id="rId300" o:title=""/>
              <o:lock v:ext="edit" aspectratio="t"/>
            </v:shape>
            <v:shape id="docshape122" o:spid="_x0000_s1145" o:spt="75" type="#_x0000_t75" style="position:absolute;left:3968;top:225;height:160;width:156;" filled="f" stroked="f" coordsize="21600,21600">
              <v:path/>
              <v:fill on="f" focussize="0,0"/>
              <v:stroke on="f"/>
              <v:imagedata r:id="rId225" o:title=""/>
              <o:lock v:ext="edit" aspectratio="t"/>
            </v:shape>
          </v:group>
        </w:pict>
      </w:r>
      <w:r>
        <w:rPr>
          <w:color w:val="333333"/>
        </w:rPr>
        <w:t>①</w:t>
      </w:r>
      <w:r>
        <w:rPr>
          <w:color w:val="333333"/>
          <w:spacing w:val="5"/>
        </w:rPr>
        <w:t xml:space="preserve"> </w:t>
      </w:r>
      <w:r>
        <w:rPr>
          <w:color w:val="333333"/>
        </w:rPr>
        <w:t>为检</w:t>
      </w:r>
      <w:r>
        <w:rPr>
          <w:color w:val="333333"/>
          <w:spacing w:val="-10"/>
        </w:rPr>
        <w:t>测</w:t>
      </w:r>
      <w:r>
        <w:rPr>
          <w:color w:val="333333"/>
        </w:rPr>
        <w:tab/>
      </w:r>
      <w:r>
        <w:rPr>
          <w:color w:val="333333"/>
        </w:rPr>
        <w:t>的错误</w:t>
      </w:r>
      <w:r>
        <w:rPr>
          <w:rFonts w:ascii="Arial" w:hAnsi="Arial" w:eastAsia="Arial"/>
          <w:color w:val="333333"/>
        </w:rPr>
        <w:t>,</w:t>
      </w:r>
      <w:r>
        <w:rPr>
          <w:rFonts w:ascii="Arial" w:hAnsi="Arial" w:eastAsia="Arial"/>
          <w:color w:val="333333"/>
          <w:spacing w:val="3"/>
        </w:rPr>
        <w:t xml:space="preserve"> </w:t>
      </w:r>
      <w:r>
        <w:rPr>
          <w:color w:val="333333"/>
          <w:spacing w:val="-10"/>
        </w:rPr>
        <w:t>需</w:t>
      </w:r>
      <w:r>
        <w:rPr>
          <w:color w:val="333333"/>
        </w:rPr>
        <w:tab/>
      </w:r>
      <w:r>
        <w:rPr>
          <w:color w:val="333333"/>
          <w:position w:val="-5"/>
        </w:rPr>
        <w:drawing>
          <wp:inline distT="0" distB="0" distL="0" distR="0">
            <wp:extent cx="105410" cy="152400"/>
            <wp:effectExtent l="0" t="0" r="0" b="0"/>
            <wp:docPr id="601" name="image2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image298.png"/>
                    <pic:cNvPicPr>
                      <a:picLocks noChangeAspect="1"/>
                    </pic:cNvPicPr>
                  </pic:nvPicPr>
                  <pic:blipFill>
                    <a:blip r:embed="rId301" cstate="print"/>
                    <a:stretch>
                      <a:fillRect/>
                    </a:stretch>
                  </pic:blipFill>
                  <pic:spPr>
                    <a:xfrm>
                      <a:off x="0" y="0"/>
                      <a:ext cx="105410" cy="152464"/>
                    </a:xfrm>
                    <a:prstGeom prst="rect">
                      <a:avLst/>
                    </a:prstGeom>
                  </pic:spPr>
                </pic:pic>
              </a:graphicData>
            </a:graphic>
          </wp:inline>
        </w:drawing>
      </w:r>
      <w:r>
        <w:rPr>
          <w:rFonts w:ascii="Times New Roman" w:hAnsi="Times New Roman" w:eastAsia="Times New Roman"/>
          <w:color w:val="333333"/>
          <w:spacing w:val="30"/>
        </w:rPr>
        <w:t xml:space="preserve"> </w:t>
      </w:r>
      <w:r>
        <w:rPr>
          <w:color w:val="333333"/>
        </w:rPr>
        <w:t>的海明距离</w:t>
      </w:r>
      <w:r>
        <w:rPr>
          <w:rFonts w:ascii="Arial" w:hAnsi="Arial" w:eastAsia="Arial"/>
          <w:color w:val="333333"/>
        </w:rPr>
        <w:t>.</w:t>
      </w:r>
    </w:p>
    <w:p>
      <w:pPr>
        <w:pStyle w:val="6"/>
        <w:tabs>
          <w:tab w:val="left" w:pos="2099"/>
          <w:tab w:val="left" w:pos="3910"/>
        </w:tabs>
        <w:ind w:left="696"/>
        <w:rPr>
          <w:rFonts w:ascii="Arial" w:hAnsi="Arial" w:eastAsia="Arial"/>
        </w:rPr>
      </w:pPr>
      <w:r>
        <w:pict>
          <v:group id="docshapegroup123" o:spid="_x0000_s1146" o:spt="203" style="position:absolute;left:0pt;margin-left:112.15pt;margin-top:9.25pt;height:8.3pt;width:22.95pt;mso-position-horizontal-relative:page;z-index:-251544576;mso-width-relative:page;mso-height-relative:page;" coordorigin="2244,186" coordsize="459,166">
            <o:lock v:ext="edit"/>
            <v:shape id="docshape124" o:spid="_x0000_s1147" o:spt="75" type="#_x0000_t75" style="position:absolute;left:2243;top:185;height:165;width:119;" filled="f" stroked="f" coordsize="21600,21600">
              <v:path/>
              <v:fill on="f" focussize="0,0"/>
              <v:stroke on="f"/>
              <v:imagedata r:id="rId298" o:title=""/>
              <o:lock v:ext="edit" aspectratio="t"/>
            </v:shape>
            <v:shape id="docshape125" o:spid="_x0000_s1148" o:spt="75" type="#_x0000_t75" style="position:absolute;left:2426;top:185;height:166;width:277;" filled="f" stroked="f" coordsize="21600,21600">
              <v:path/>
              <v:fill on="f" focussize="0,0"/>
              <v:stroke on="f"/>
              <v:imagedata r:id="rId299" o:title=""/>
              <o:lock v:ext="edit" aspectratio="t"/>
            </v:shape>
          </v:group>
        </w:pict>
      </w:r>
      <w:r>
        <w:pict>
          <v:group id="docshapegroup126" o:spid="_x0000_s1149" o:spt="203" style="position:absolute;left:0pt;margin-left:185.65pt;margin-top:8.5pt;height:12.05pt;width:26.5pt;mso-position-horizontal-relative:page;z-index:-251543552;mso-width-relative:page;mso-height-relative:page;" coordorigin="3714,171" coordsize="530,241">
            <o:lock v:ext="edit"/>
            <v:shape id="docshape127" o:spid="_x0000_s1150" o:spt="75" type="#_x0000_t75" style="position:absolute;left:3713;top:170;height:241;width:309;" filled="f" stroked="f" coordsize="21600,21600">
              <v:path/>
              <v:fill on="f" focussize="0,0"/>
              <v:stroke on="f"/>
              <v:imagedata r:id="rId302" o:title=""/>
              <o:lock v:ext="edit" aspectratio="t"/>
            </v:shape>
            <v:shape id="docshape128" o:spid="_x0000_s1151" o:spt="75" type="#_x0000_t75" style="position:absolute;left:4087;top:210;height:160;width:156;" filled="f" stroked="f" coordsize="21600,21600">
              <v:path/>
              <v:fill on="f" focussize="0,0"/>
              <v:stroke on="f"/>
              <v:imagedata r:id="rId225" o:title=""/>
              <o:lock v:ext="edit" aspectratio="t"/>
            </v:shape>
          </v:group>
        </w:pict>
      </w:r>
      <w:r>
        <w:pict>
          <v:shape id="docshape129" o:spid="_x0000_s1152" style="position:absolute;left:0pt;margin-left:216.35pt;margin-top:8.5pt;height:12.05pt;width:8.35pt;mso-position-horizontal-relative:page;z-index:-251543552;mso-width-relative:page;mso-height-relative:page;" fillcolor="#333333" filled="t" stroked="f" coordorigin="4328,171" coordsize="167,241" path="m4409,340l4396,340,4391,340,4385,339,4383,339,4381,338,4381,337,4379,336,4379,264,4379,192,4378,191,4377,191,4374,191,4373,191,4372,192,4371,193,4368,195,4363,199,4359,201,4346,205,4340,206,4332,206,4328,206,4328,217,4332,217,4337,217,4342,216,4350,215,4353,214,4355,213,4358,212,4358,336,4358,336,4358,336,4356,338,4356,338,4355,338,4355,338,4353,339,4351,339,4348,340,4347,340,4329,340,4329,351,4332,351,4335,350,4347,350,4390,350,4403,350,4406,351,4409,351,4409,340xm4495,291l4494,274,4492,258,4489,243,4484,227,4479,213,4471,199,4463,187,4452,176,4446,171,4441,171,4440,171,4439,171,4439,172,4439,174,4439,174,4440,175,4441,177,4457,198,4468,225,4475,255,4477,291,4475,326,4468,357,4457,383,4441,405,4440,407,4439,408,4439,408,4439,409,4439,410,4440,411,4440,411,4446,411,4447,410,4450,408,4451,406,4453,404,4455,402,4464,393,4467,389,4471,381,4474,376,4482,362,4485,355,4489,341,4491,332,4494,312,4495,302,4495,291xe">
            <v:path arrowok="t"/>
            <v:fill on="t" focussize="0,0"/>
            <v:stroke on="f"/>
            <v:imagedata o:title=""/>
            <o:lock v:ext="edit"/>
          </v:shape>
        </w:pict>
      </w:r>
      <w:r>
        <w:rPr>
          <w:color w:val="333333"/>
        </w:rPr>
        <w:t>②</w:t>
      </w:r>
      <w:r>
        <w:rPr>
          <w:color w:val="333333"/>
          <w:spacing w:val="5"/>
        </w:rPr>
        <w:t xml:space="preserve"> </w:t>
      </w:r>
      <w:r>
        <w:rPr>
          <w:color w:val="333333"/>
        </w:rPr>
        <w:t>为纠</w:t>
      </w:r>
      <w:r>
        <w:rPr>
          <w:color w:val="333333"/>
          <w:spacing w:val="-10"/>
        </w:rPr>
        <w:t>正</w:t>
      </w:r>
      <w:r>
        <w:rPr>
          <w:color w:val="333333"/>
        </w:rPr>
        <w:tab/>
      </w:r>
      <w:r>
        <w:rPr>
          <w:color w:val="333333"/>
        </w:rPr>
        <w:t>的错误</w:t>
      </w:r>
      <w:r>
        <w:rPr>
          <w:rFonts w:ascii="Arial" w:hAnsi="Arial" w:eastAsia="Arial"/>
          <w:color w:val="333333"/>
        </w:rPr>
        <w:t>,</w:t>
      </w:r>
      <w:r>
        <w:rPr>
          <w:rFonts w:ascii="Arial" w:hAnsi="Arial" w:eastAsia="Arial"/>
          <w:color w:val="333333"/>
          <w:spacing w:val="3"/>
        </w:rPr>
        <w:t xml:space="preserve"> </w:t>
      </w:r>
      <w:r>
        <w:rPr>
          <w:color w:val="333333"/>
          <w:spacing w:val="-10"/>
        </w:rPr>
        <w:t>需</w:t>
      </w:r>
      <w:r>
        <w:rPr>
          <w:color w:val="333333"/>
        </w:rPr>
        <w:tab/>
      </w:r>
      <w:r>
        <w:rPr>
          <w:color w:val="333333"/>
        </w:rPr>
        <w:t>的海明距离</w:t>
      </w:r>
      <w:r>
        <w:rPr>
          <w:rFonts w:ascii="Arial" w:hAnsi="Arial" w:eastAsia="Arial"/>
          <w:color w:val="333333"/>
          <w:spacing w:val="-10"/>
        </w:rPr>
        <w:t>.</w:t>
      </w:r>
    </w:p>
    <w:p>
      <w:pPr>
        <w:pStyle w:val="6"/>
        <w:spacing w:before="7"/>
        <w:rPr>
          <w:rFonts w:ascii="Arial"/>
          <w:sz w:val="16"/>
        </w:rPr>
      </w:pPr>
      <w:r>
        <w:pict>
          <v:rect id="docshape130" o:spid="_x0000_s1153" o:spt="1" style="position:absolute;left:0pt;margin-left:38.25pt;margin-top:10.7pt;height:1.5pt;width:518.45pt;mso-position-horizontal-relative:page;mso-wrap-distance-bottom:0pt;mso-wrap-distance-top:0pt;z-index:-251450368;mso-width-relative:page;mso-height-relative:page;" fillcolor="#E7E7E7" filled="t" stroked="f" coordsize="21600,21600">
            <v:path/>
            <v:fill on="t" focussize="0,0"/>
            <v:stroke on="f"/>
            <v:imagedata o:title=""/>
            <o:lock v:ext="edit"/>
            <w10:wrap type="topAndBottom"/>
          </v:rect>
        </w:pict>
      </w:r>
    </w:p>
    <w:p>
      <w:pPr>
        <w:spacing w:after="0"/>
        <w:rPr>
          <w:rFonts w:ascii="Arial"/>
          <w:sz w:val="16"/>
        </w:rPr>
        <w:sectPr>
          <w:pgSz w:w="11900" w:h="16840"/>
          <w:pgMar w:top="460" w:right="660" w:bottom="340" w:left="660" w:header="188" w:footer="151" w:gutter="0"/>
          <w:cols w:space="720" w:num="1"/>
        </w:sectPr>
      </w:pPr>
    </w:p>
    <w:p>
      <w:pPr>
        <w:pStyle w:val="6"/>
        <w:spacing w:before="1"/>
        <w:rPr>
          <w:rFonts w:ascii="Arial"/>
          <w:sz w:val="16"/>
        </w:rPr>
      </w:pPr>
    </w:p>
    <w:p>
      <w:pPr>
        <w:pStyle w:val="3"/>
        <w:numPr>
          <w:ilvl w:val="1"/>
          <w:numId w:val="1"/>
        </w:numPr>
        <w:tabs>
          <w:tab w:val="left" w:pos="598"/>
        </w:tabs>
        <w:spacing w:before="30" w:after="0" w:line="240" w:lineRule="auto"/>
        <w:ind w:left="597" w:right="0" w:hanging="495"/>
        <w:jc w:val="left"/>
      </w:pPr>
      <w:r>
        <w:rPr>
          <w:color w:val="333333"/>
          <w:spacing w:val="-2"/>
        </w:rPr>
        <w:t>流量控制与拥塞控制</w:t>
      </w:r>
    </w:p>
    <w:p>
      <w:pPr>
        <w:pStyle w:val="5"/>
        <w:spacing w:before="107"/>
        <w:rPr>
          <w:rFonts w:ascii="Arial" w:eastAsia="Arial"/>
          <w:b w:val="0"/>
        </w:rPr>
      </w:pPr>
      <w:r>
        <w:rPr>
          <w:rFonts w:ascii="Arial" w:eastAsia="Arial"/>
          <w:b w:val="0"/>
          <w:color w:val="333333"/>
        </w:rPr>
        <w:t>[</w:t>
      </w:r>
      <w:r>
        <w:rPr>
          <w:color w:val="333333"/>
        </w:rPr>
        <w:t>单帧停止等待协议</w:t>
      </w:r>
      <w:r>
        <w:rPr>
          <w:rFonts w:ascii="Arial" w:eastAsia="Arial"/>
          <w:b w:val="0"/>
          <w:color w:val="333333"/>
          <w:spacing w:val="-10"/>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思想</w:t>
      </w:r>
      <w:r>
        <w:rPr>
          <w:rFonts w:ascii="Arial" w:eastAsia="Arial"/>
          <w:color w:val="333333"/>
          <w:spacing w:val="17"/>
          <w:sz w:val="19"/>
        </w:rPr>
        <w:t xml:space="preserve">: </w:t>
      </w:r>
      <w:r>
        <w:rPr>
          <w:color w:val="333333"/>
          <w:sz w:val="19"/>
        </w:rPr>
        <w:t>发送方每发送一帧需等待确认帧返回</w:t>
      </w:r>
      <w:r>
        <w:rPr>
          <w:rFonts w:ascii="Arial" w:eastAsia="Arial"/>
          <w:color w:val="333333"/>
          <w:spacing w:val="18"/>
          <w:sz w:val="19"/>
        </w:rPr>
        <w:t xml:space="preserve">, </w:t>
      </w:r>
      <w:r>
        <w:rPr>
          <w:color w:val="333333"/>
          <w:sz w:val="19"/>
        </w:rPr>
        <w:t>再发送下一帧</w:t>
      </w:r>
      <w:r>
        <w:rPr>
          <w:rFonts w:ascii="Arial" w:eastAsia="Arial"/>
          <w:color w:val="333333"/>
          <w:spacing w:val="17"/>
          <w:sz w:val="19"/>
        </w:rPr>
        <w:t xml:space="preserve">. </w:t>
      </w:r>
      <w:r>
        <w:rPr>
          <w:color w:val="333333"/>
          <w:sz w:val="19"/>
        </w:rPr>
        <w:t>若发送方收到否认帧</w:t>
      </w:r>
      <w:r>
        <w:rPr>
          <w:rFonts w:ascii="Arial" w:eastAsia="Arial"/>
          <w:color w:val="333333"/>
          <w:spacing w:val="18"/>
          <w:sz w:val="19"/>
        </w:rPr>
        <w:t xml:space="preserve">, </w:t>
      </w:r>
      <w:r>
        <w:rPr>
          <w:color w:val="333333"/>
          <w:sz w:val="19"/>
        </w:rPr>
        <w:t>则重新发送出错的数据帧</w:t>
      </w:r>
      <w:r>
        <w:rPr>
          <w:rFonts w:ascii="Arial" w:eastAsia="Arial"/>
          <w:color w:val="333333"/>
          <w:spacing w:val="-10"/>
          <w:sz w:val="19"/>
        </w:rPr>
        <w:t>.</w:t>
      </w:r>
    </w:p>
    <w:p>
      <w:pPr>
        <w:pStyle w:val="6"/>
        <w:spacing w:before="7"/>
        <w:rPr>
          <w:rFonts w:ascii="Arial"/>
          <w:sz w:val="11"/>
        </w:rPr>
      </w:pPr>
      <w:r>
        <w:drawing>
          <wp:anchor distT="0" distB="0" distL="0" distR="0" simplePos="0" relativeHeight="251660288" behindDoc="0" locked="0" layoutInCell="1" allowOverlap="1">
            <wp:simplePos x="0" y="0"/>
            <wp:positionH relativeFrom="page">
              <wp:posOffset>2129155</wp:posOffset>
            </wp:positionH>
            <wp:positionV relativeFrom="paragraph">
              <wp:posOffset>99695</wp:posOffset>
            </wp:positionV>
            <wp:extent cx="3336290" cy="822325"/>
            <wp:effectExtent l="0" t="0" r="0" b="0"/>
            <wp:wrapTopAndBottom/>
            <wp:docPr id="603" name="image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image300.png"/>
                    <pic:cNvPicPr>
                      <a:picLocks noChangeAspect="1"/>
                    </pic:cNvPicPr>
                  </pic:nvPicPr>
                  <pic:blipFill>
                    <a:blip r:embed="rId303" cstate="print"/>
                    <a:stretch>
                      <a:fillRect/>
                    </a:stretch>
                  </pic:blipFill>
                  <pic:spPr>
                    <a:xfrm>
                      <a:off x="0" y="0"/>
                      <a:ext cx="3336160" cy="822483"/>
                    </a:xfrm>
                    <a:prstGeom prst="rect">
                      <a:avLst/>
                    </a:prstGeom>
                  </pic:spPr>
                </pic:pic>
              </a:graphicData>
            </a:graphic>
          </wp:anchor>
        </w:drawing>
      </w:r>
    </w:p>
    <w:p>
      <w:pPr>
        <w:pStyle w:val="11"/>
        <w:numPr>
          <w:ilvl w:val="2"/>
          <w:numId w:val="1"/>
        </w:numPr>
        <w:tabs>
          <w:tab w:val="left" w:pos="772"/>
        </w:tabs>
        <w:spacing w:before="148" w:after="0" w:line="240" w:lineRule="auto"/>
        <w:ind w:left="771" w:right="0" w:hanging="279"/>
        <w:jc w:val="left"/>
        <w:rPr>
          <w:rFonts w:ascii="Arial" w:eastAsia="Arial"/>
          <w:sz w:val="19"/>
        </w:rPr>
      </w:pPr>
      <w:r>
        <w:rPr>
          <w:color w:val="333333"/>
          <w:sz w:val="19"/>
        </w:rPr>
        <w:t>优点</w:t>
      </w:r>
      <w:r>
        <w:rPr>
          <w:rFonts w:ascii="Arial" w:eastAsia="Arial"/>
          <w:color w:val="333333"/>
          <w:spacing w:val="6"/>
          <w:sz w:val="19"/>
        </w:rPr>
        <w:t xml:space="preserve">: </w:t>
      </w:r>
      <w:r>
        <w:rPr>
          <w:color w:val="333333"/>
          <w:sz w:val="19"/>
        </w:rPr>
        <w:t>协议简单</w:t>
      </w:r>
      <w:r>
        <w:rPr>
          <w:rFonts w:ascii="Arial" w:eastAsia="Arial"/>
          <w:color w:val="333333"/>
          <w:spacing w:val="6"/>
          <w:sz w:val="19"/>
        </w:rPr>
        <w:t xml:space="preserve">, </w:t>
      </w:r>
      <w:r>
        <w:rPr>
          <w:color w:val="333333"/>
          <w:sz w:val="19"/>
        </w:rPr>
        <w:t>实现容易</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缺点</w:t>
      </w:r>
      <w:r>
        <w:rPr>
          <w:rFonts w:ascii="Arial" w:eastAsia="Arial"/>
          <w:color w:val="333333"/>
          <w:spacing w:val="15"/>
          <w:sz w:val="19"/>
        </w:rPr>
        <w:t xml:space="preserve">: </w:t>
      </w:r>
      <w:r>
        <w:rPr>
          <w:color w:val="333333"/>
          <w:sz w:val="19"/>
        </w:rPr>
        <w:t>帧传输效率低下</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效率分析</w:t>
      </w:r>
      <w:r>
        <w:rPr>
          <w:rFonts w:ascii="Arial" w:eastAsia="Arial"/>
          <w:color w:val="333333"/>
          <w:spacing w:val="-10"/>
          <w:sz w:val="19"/>
        </w:rPr>
        <w:t>:</w:t>
      </w:r>
    </w:p>
    <w:p>
      <w:pPr>
        <w:pStyle w:val="6"/>
        <w:spacing w:before="1"/>
        <w:rPr>
          <w:rFonts w:ascii="Arial"/>
          <w:sz w:val="15"/>
        </w:rPr>
      </w:pPr>
      <w:r>
        <w:drawing>
          <wp:anchor distT="0" distB="0" distL="0" distR="0" simplePos="0" relativeHeight="251660288" behindDoc="0" locked="0" layoutInCell="1" allowOverlap="1">
            <wp:simplePos x="0" y="0"/>
            <wp:positionH relativeFrom="page">
              <wp:posOffset>2450465</wp:posOffset>
            </wp:positionH>
            <wp:positionV relativeFrom="paragraph">
              <wp:posOffset>125095</wp:posOffset>
            </wp:positionV>
            <wp:extent cx="2637155" cy="2931795"/>
            <wp:effectExtent l="0" t="0" r="0" b="0"/>
            <wp:wrapTopAndBottom/>
            <wp:docPr id="605" name="image3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image301.jpeg"/>
                    <pic:cNvPicPr>
                      <a:picLocks noChangeAspect="1"/>
                    </pic:cNvPicPr>
                  </pic:nvPicPr>
                  <pic:blipFill>
                    <a:blip r:embed="rId304" cstate="print"/>
                    <a:stretch>
                      <a:fillRect/>
                    </a:stretch>
                  </pic:blipFill>
                  <pic:spPr>
                    <a:xfrm>
                      <a:off x="0" y="0"/>
                      <a:ext cx="2636843" cy="2931795"/>
                    </a:xfrm>
                    <a:prstGeom prst="rect">
                      <a:avLst/>
                    </a:prstGeom>
                  </pic:spPr>
                </pic:pic>
              </a:graphicData>
            </a:graphic>
          </wp:anchor>
        </w:drawing>
      </w:r>
    </w:p>
    <w:p>
      <w:pPr>
        <w:pStyle w:val="6"/>
        <w:spacing w:before="207"/>
        <w:ind w:left="696"/>
        <w:rPr>
          <w:rFonts w:ascii="Arial" w:hAnsi="Arial" w:eastAsia="Arial"/>
        </w:rPr>
      </w:pPr>
      <w:r>
        <w:rPr>
          <w:color w:val="333333"/>
        </w:rPr>
        <w:t>①</w:t>
      </w:r>
      <w:r>
        <w:rPr>
          <w:color w:val="333333"/>
          <w:spacing w:val="1"/>
        </w:rPr>
        <w:t xml:space="preserve"> </w:t>
      </w:r>
      <w:r>
        <w:rPr>
          <w:color w:val="333333"/>
        </w:rPr>
        <w:t>帧传输总延时</w:t>
      </w:r>
      <w:r>
        <w:rPr>
          <w:color w:val="333333"/>
          <w:spacing w:val="7"/>
        </w:rPr>
        <w:t xml:space="preserve"> </w:t>
      </w:r>
      <w:r>
        <w:rPr>
          <w:color w:val="333333"/>
          <w:position w:val="-7"/>
        </w:rPr>
        <w:drawing>
          <wp:inline distT="0" distB="0" distL="0" distR="0">
            <wp:extent cx="3499485" cy="142875"/>
            <wp:effectExtent l="0" t="0" r="0" b="0"/>
            <wp:docPr id="607" name="image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image302.png"/>
                    <pic:cNvPicPr>
                      <a:picLocks noChangeAspect="1"/>
                    </pic:cNvPicPr>
                  </pic:nvPicPr>
                  <pic:blipFill>
                    <a:blip r:embed="rId305" cstate="print"/>
                    <a:stretch>
                      <a:fillRect/>
                    </a:stretch>
                  </pic:blipFill>
                  <pic:spPr>
                    <a:xfrm>
                      <a:off x="0" y="0"/>
                      <a:ext cx="3499629" cy="142927"/>
                    </a:xfrm>
                    <a:prstGeom prst="rect">
                      <a:avLst/>
                    </a:prstGeom>
                  </pic:spPr>
                </pic:pic>
              </a:graphicData>
            </a:graphic>
          </wp:inline>
        </w:drawing>
      </w:r>
      <w:r>
        <w:rPr>
          <w:rFonts w:ascii="Times New Roman" w:hAnsi="Times New Roman" w:eastAsia="Times New Roman"/>
          <w:color w:val="333333"/>
          <w:spacing w:val="35"/>
        </w:rPr>
        <w:t xml:space="preserve"> </w:t>
      </w:r>
      <w:r>
        <w:rPr>
          <w:rFonts w:ascii="Arial" w:hAnsi="Arial" w:eastAsia="Arial"/>
          <w:color w:val="333333"/>
          <w:spacing w:val="-10"/>
        </w:rPr>
        <w:t>.</w:t>
      </w:r>
    </w:p>
    <w:p>
      <w:pPr>
        <w:pStyle w:val="6"/>
        <w:tabs>
          <w:tab w:val="left" w:pos="3242"/>
          <w:tab w:val="left" w:pos="4862"/>
        </w:tabs>
        <w:spacing w:before="115" w:line="309" w:lineRule="auto"/>
        <w:ind w:left="899" w:right="3518"/>
        <w:rPr>
          <w:rFonts w:ascii="Arial" w:eastAsia="Arial"/>
        </w:rPr>
      </w:pPr>
      <w:r>
        <w:drawing>
          <wp:anchor distT="0" distB="0" distL="0" distR="0" simplePos="0" relativeHeight="251773952" behindDoc="1" locked="0" layoutInCell="1" allowOverlap="1">
            <wp:simplePos x="0" y="0"/>
            <wp:positionH relativeFrom="page">
              <wp:posOffset>3366135</wp:posOffset>
            </wp:positionH>
            <wp:positionV relativeFrom="paragraph">
              <wp:posOffset>136525</wp:posOffset>
            </wp:positionV>
            <wp:extent cx="101600" cy="114300"/>
            <wp:effectExtent l="0" t="0" r="0" b="0"/>
            <wp:wrapNone/>
            <wp:docPr id="609" name="image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image303.png"/>
                    <pic:cNvPicPr>
                      <a:picLocks noChangeAspect="1"/>
                    </pic:cNvPicPr>
                  </pic:nvPicPr>
                  <pic:blipFill>
                    <a:blip r:embed="rId306" cstate="print"/>
                    <a:stretch>
                      <a:fillRect/>
                    </a:stretch>
                  </pic:blipFill>
                  <pic:spPr>
                    <a:xfrm>
                      <a:off x="0" y="0"/>
                      <a:ext cx="101768" cy="114345"/>
                    </a:xfrm>
                    <a:prstGeom prst="rect">
                      <a:avLst/>
                    </a:prstGeom>
                  </pic:spPr>
                </pic:pic>
              </a:graphicData>
            </a:graphic>
          </wp:anchor>
        </w:drawing>
      </w:r>
      <w:r>
        <w:drawing>
          <wp:anchor distT="0" distB="0" distL="0" distR="0" simplePos="0" relativeHeight="251773952" behindDoc="1" locked="0" layoutInCell="1" allowOverlap="1">
            <wp:simplePos x="0" y="0"/>
            <wp:positionH relativeFrom="page">
              <wp:posOffset>2327910</wp:posOffset>
            </wp:positionH>
            <wp:positionV relativeFrom="paragraph">
              <wp:posOffset>422275</wp:posOffset>
            </wp:positionV>
            <wp:extent cx="111125" cy="114300"/>
            <wp:effectExtent l="0" t="0" r="0" b="0"/>
            <wp:wrapNone/>
            <wp:docPr id="611" name="image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image304.png"/>
                    <pic:cNvPicPr>
                      <a:picLocks noChangeAspect="1"/>
                    </pic:cNvPicPr>
                  </pic:nvPicPr>
                  <pic:blipFill>
                    <a:blip r:embed="rId307" cstate="print"/>
                    <a:stretch>
                      <a:fillRect/>
                    </a:stretch>
                  </pic:blipFill>
                  <pic:spPr>
                    <a:xfrm>
                      <a:off x="0" y="0"/>
                      <a:ext cx="110846" cy="114348"/>
                    </a:xfrm>
                    <a:prstGeom prst="rect">
                      <a:avLst/>
                    </a:prstGeom>
                  </pic:spPr>
                </pic:pic>
              </a:graphicData>
            </a:graphic>
          </wp:anchor>
        </w:drawing>
      </w:r>
      <w:r>
        <w:rPr>
          <w:color w:val="333333"/>
        </w:rPr>
        <w:t xml:space="preserve">因节点对帧的处理延时 </w:t>
      </w:r>
      <w:r>
        <w:rPr>
          <w:color w:val="333333"/>
          <w:position w:val="-5"/>
        </w:rPr>
        <w:drawing>
          <wp:inline distT="0" distB="0" distL="0" distR="0">
            <wp:extent cx="158115" cy="133350"/>
            <wp:effectExtent l="0" t="0" r="0" b="0"/>
            <wp:docPr id="613" name="image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image305.png"/>
                    <pic:cNvPicPr>
                      <a:picLocks noChangeAspect="1"/>
                    </pic:cNvPicPr>
                  </pic:nvPicPr>
                  <pic:blipFill>
                    <a:blip r:embed="rId308" cstate="print"/>
                    <a:stretch>
                      <a:fillRect/>
                    </a:stretch>
                  </pic:blipFill>
                  <pic:spPr>
                    <a:xfrm>
                      <a:off x="0" y="0"/>
                      <a:ext cx="158604" cy="133370"/>
                    </a:xfrm>
                    <a:prstGeom prst="rect">
                      <a:avLst/>
                    </a:prstGeom>
                  </pic:spPr>
                </pic:pic>
              </a:graphicData>
            </a:graphic>
          </wp:inline>
        </w:drawing>
      </w:r>
      <w:r>
        <w:rPr>
          <w:rFonts w:ascii="Times New Roman" w:eastAsia="Times New Roman"/>
          <w:color w:val="333333"/>
          <w:spacing w:val="22"/>
        </w:rPr>
        <w:t xml:space="preserve"> </w:t>
      </w:r>
      <w:r>
        <w:rPr>
          <w:color w:val="333333"/>
        </w:rPr>
        <w:t>小于帧发送延时</w:t>
      </w:r>
      <w:r>
        <w:rPr>
          <w:color w:val="333333"/>
        </w:rPr>
        <w:tab/>
      </w:r>
      <w:r>
        <w:rPr>
          <w:color w:val="333333"/>
        </w:rPr>
        <w:t>和传播延时</w:t>
      </w:r>
      <w:r>
        <w:rPr>
          <w:color w:val="333333"/>
          <w:spacing w:val="-8"/>
        </w:rPr>
        <w:t xml:space="preserve"> </w:t>
      </w:r>
      <w:r>
        <w:rPr>
          <w:color w:val="333333"/>
          <w:position w:val="-5"/>
        </w:rPr>
        <w:drawing>
          <wp:inline distT="0" distB="0" distL="0" distR="0">
            <wp:extent cx="112395" cy="133350"/>
            <wp:effectExtent l="0" t="0" r="0" b="0"/>
            <wp:docPr id="615" name="image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image306.png"/>
                    <pic:cNvPicPr>
                      <a:picLocks noChangeAspect="1"/>
                    </pic:cNvPicPr>
                  </pic:nvPicPr>
                  <pic:blipFill>
                    <a:blip r:embed="rId309" cstate="print"/>
                    <a:stretch>
                      <a:fillRect/>
                    </a:stretch>
                  </pic:blipFill>
                  <pic:spPr>
                    <a:xfrm>
                      <a:off x="0" y="0"/>
                      <a:ext cx="112488" cy="133370"/>
                    </a:xfrm>
                    <a:prstGeom prst="rect">
                      <a:avLst/>
                    </a:prstGeom>
                  </pic:spPr>
                </pic:pic>
              </a:graphicData>
            </a:graphic>
          </wp:inline>
        </w:drawing>
      </w:r>
      <w:r>
        <w:rPr>
          <w:rFonts w:ascii="Times New Roman" w:eastAsia="Times New Roman"/>
          <w:color w:val="333333"/>
          <w:spacing w:val="21"/>
        </w:rPr>
        <w:t xml:space="preserve"> </w:t>
      </w:r>
      <w:r>
        <w:rPr>
          <w:rFonts w:ascii="Arial" w:eastAsia="Arial"/>
          <w:color w:val="333333"/>
        </w:rPr>
        <w:t>,</w:t>
      </w:r>
      <w:r>
        <w:rPr>
          <w:rFonts w:ascii="Arial" w:eastAsia="Arial"/>
          <w:color w:val="333333"/>
          <w:spacing w:val="-4"/>
        </w:rPr>
        <w:t xml:space="preserve"> </w:t>
      </w:r>
      <w:r>
        <w:rPr>
          <w:color w:val="333333"/>
        </w:rPr>
        <w:t>故可忽略</w:t>
      </w:r>
      <w:r>
        <w:rPr>
          <w:rFonts w:ascii="Arial" w:eastAsia="Arial"/>
          <w:color w:val="333333"/>
        </w:rPr>
        <w:t>.</w:t>
      </w:r>
      <w:r>
        <w:rPr>
          <w:color w:val="333333"/>
        </w:rPr>
        <w:t>确认帧常短</w:t>
      </w:r>
      <w:r>
        <w:rPr>
          <w:rFonts w:ascii="Arial" w:eastAsia="Arial"/>
          <w:color w:val="333333"/>
        </w:rPr>
        <w:t xml:space="preserve">, </w:t>
      </w:r>
      <w:r>
        <w:rPr>
          <w:color w:val="333333"/>
        </w:rPr>
        <w:t>其发送延时</w:t>
      </w:r>
      <w:r>
        <w:rPr>
          <w:color w:val="333333"/>
        </w:rPr>
        <w:tab/>
      </w:r>
      <w:r>
        <w:rPr>
          <w:color w:val="333333"/>
        </w:rPr>
        <w:t>可忽略</w:t>
      </w:r>
      <w:r>
        <w:rPr>
          <w:rFonts w:ascii="Arial" w:eastAsia="Arial"/>
          <w:color w:val="333333"/>
        </w:rPr>
        <w:t xml:space="preserve">. </w:t>
      </w:r>
      <w:r>
        <w:rPr>
          <w:color w:val="333333"/>
        </w:rPr>
        <w:t xml:space="preserve">故 </w:t>
      </w:r>
      <w:r>
        <w:rPr>
          <w:color w:val="333333"/>
          <w:position w:val="-7"/>
        </w:rPr>
        <w:drawing>
          <wp:inline distT="0" distB="0" distL="0" distR="0">
            <wp:extent cx="835660" cy="142875"/>
            <wp:effectExtent l="0" t="0" r="0" b="0"/>
            <wp:docPr id="617" name="image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image307.png"/>
                    <pic:cNvPicPr>
                      <a:picLocks noChangeAspect="1"/>
                    </pic:cNvPicPr>
                  </pic:nvPicPr>
                  <pic:blipFill>
                    <a:blip r:embed="rId310" cstate="print"/>
                    <a:stretch>
                      <a:fillRect/>
                    </a:stretch>
                  </pic:blipFill>
                  <pic:spPr>
                    <a:xfrm>
                      <a:off x="0" y="0"/>
                      <a:ext cx="836233" cy="142951"/>
                    </a:xfrm>
                    <a:prstGeom prst="rect">
                      <a:avLst/>
                    </a:prstGeom>
                  </pic:spPr>
                </pic:pic>
              </a:graphicData>
            </a:graphic>
          </wp:inline>
        </w:drawing>
      </w:r>
      <w:r>
        <w:rPr>
          <w:rFonts w:ascii="Times New Roman" w:eastAsia="Times New Roman"/>
          <w:color w:val="333333"/>
          <w:spacing w:val="40"/>
        </w:rPr>
        <w:t xml:space="preserve"> </w:t>
      </w:r>
      <w:r>
        <w:rPr>
          <w:rFonts w:ascii="Arial" w:eastAsia="Arial"/>
          <w:color w:val="333333"/>
        </w:rPr>
        <w:t>.</w:t>
      </w:r>
    </w:p>
    <w:p>
      <w:pPr>
        <w:pStyle w:val="4"/>
      </w:pPr>
      <w:r>
        <w:pict>
          <v:group id="docshapegroup131" o:spid="_x0000_s1154" o:spt="203" style="position:absolute;left:0pt;margin-left:157.6pt;margin-top:1.85pt;height:26.1pt;width:13.55pt;mso-position-horizontal-relative:page;z-index:-251540480;mso-width-relative:page;mso-height-relative:page;" coordorigin="3152,38" coordsize="271,522">
            <o:lock v:ext="edit"/>
            <v:shape id="docshape132" o:spid="_x0000_s1155" o:spt="75" type="#_x0000_t75" style="position:absolute;left:3193;top:37;height:217;width:182;" filled="f" stroked="f" coordsize="21600,21600">
              <v:path/>
              <v:fill on="f" focussize="0,0"/>
              <v:stroke on="f"/>
              <v:imagedata r:id="rId311" o:title=""/>
              <o:lock v:ext="edit" aspectratio="t"/>
            </v:shape>
            <v:shape id="docshape133" o:spid="_x0000_s1156" o:spt="75" type="#_x0000_t75" style="position:absolute;left:3180;top:376;height:183;width:207;" filled="f" stroked="f" coordsize="21600,21600">
              <v:path/>
              <v:fill on="f" focussize="0,0"/>
              <v:stroke on="f"/>
              <v:imagedata r:id="rId312" o:title=""/>
              <o:lock v:ext="edit" aspectratio="t"/>
            </v:shape>
            <v:rect id="docshape134" o:spid="_x0000_s1157" o:spt="1" style="position:absolute;left:3152;top:296;height:15;width:271;" fillcolor="#333333" filled="t" stroked="f" coordsize="21600,21600">
              <v:path/>
              <v:fill on="t" focussize="0,0"/>
              <v:stroke on="f"/>
              <v:imagedata o:title=""/>
              <o:lock v:ext="edit"/>
            </v:rect>
          </v:group>
        </w:pict>
      </w:r>
      <w:r>
        <w:pict>
          <v:group id="docshapegroup135" o:spid="_x0000_s1158" o:spt="203" style="position:absolute;left:0pt;margin-left:189.75pt;margin-top:1.85pt;height:27.8pt;width:42.15pt;mso-position-horizontal-relative:page;z-index:-251539456;mso-width-relative:page;mso-height-relative:page;" coordorigin="3796,38" coordsize="843,556">
            <o:lock v:ext="edit"/>
            <v:shape id="docshape136" o:spid="_x0000_s1159" o:spt="75" type="#_x0000_t75" style="position:absolute;left:4123;top:37;height:217;width:182;" filled="f" stroked="f" coordsize="21600,21600">
              <v:path/>
              <v:fill on="f" focussize="0,0"/>
              <v:stroke on="f"/>
              <v:imagedata r:id="rId311" o:title=""/>
              <o:lock v:ext="edit" aspectratio="t"/>
            </v:shape>
            <v:shape id="docshape137" o:spid="_x0000_s1160" o:spt="75" type="#_x0000_t75" style="position:absolute;left:3824;top:366;height:226;width:778;" filled="f" stroked="f" coordsize="21600,21600">
              <v:path/>
              <v:fill on="f" focussize="0,0"/>
              <v:stroke on="f"/>
              <v:imagedata r:id="rId313" o:title=""/>
              <o:lock v:ext="edit" aspectratio="t"/>
            </v:shape>
            <v:rect id="docshape138" o:spid="_x0000_s1161" o:spt="1" style="position:absolute;left:3795;top:296;height:15;width:843;" fillcolor="#333333" filled="t" stroked="f" coordsize="21600,21600">
              <v:path/>
              <v:fill on="t" focussize="0,0"/>
              <v:stroke on="f"/>
              <v:imagedata o:title=""/>
              <o:lock v:ext="edit"/>
            </v:rect>
          </v:group>
        </w:pict>
      </w:r>
      <w:r>
        <w:pict>
          <v:group id="docshapegroup139" o:spid="_x0000_s1162" o:spt="203" style="position:absolute;left:0pt;margin-left:340.45pt;margin-top:1.75pt;height:27.9pt;width:12.25pt;mso-position-horizontal-relative:page;z-index:-251537408;mso-width-relative:page;mso-height-relative:page;" coordorigin="6810,35" coordsize="245,558">
            <o:lock v:ext="edit"/>
            <v:shape id="docshape140" o:spid="_x0000_s1163" o:spt="75" type="#_x0000_t75" style="position:absolute;left:6841;top:35;height:217;width:172;" filled="f" stroked="f" coordsize="21600,21600">
              <v:path/>
              <v:fill on="f" focussize="0,0"/>
              <v:stroke on="f"/>
              <v:imagedata r:id="rId314" o:title=""/>
              <o:lock v:ext="edit" aspectratio="t"/>
            </v:shape>
            <v:shape id="docshape141" o:spid="_x0000_s1164" o:spt="75" type="#_x0000_t75" style="position:absolute;left:6837;top:374;height:219;width:181;" filled="f" stroked="f" coordsize="21600,21600">
              <v:path/>
              <v:fill on="f" focussize="0,0"/>
              <v:stroke on="f"/>
              <v:imagedata r:id="rId315" o:title=""/>
              <o:lock v:ext="edit" aspectratio="t"/>
            </v:shape>
            <v:rect id="docshape142" o:spid="_x0000_s1165" o:spt="1" style="position:absolute;left:6809;top:294;height:15;width:245;" fillcolor="#333333" filled="t" stroked="f" coordsize="21600,21600">
              <v:path/>
              <v:fill on="t" focussize="0,0"/>
              <v:stroke on="f"/>
              <v:imagedata o:title=""/>
              <o:lock v:ext="edit"/>
            </v:rect>
          </v:group>
        </w:pict>
      </w:r>
      <w:r>
        <w:pict>
          <v:shape id="docshape143" o:spid="_x0000_s1166" style="position:absolute;left:0pt;margin-left:415.95pt;margin-top:2.6pt;height:7.85pt;width:4.1pt;mso-position-horizontal-relative:page;z-index:251667456;mso-width-relative:page;mso-height-relative:page;" fillcolor="#333333" filled="t" stroked="f" coordorigin="8319,53" coordsize="82,157" path="m8369,53l8366,53,8365,53,8364,53,8362,55,8324,68,8319,68,8319,78,8324,78,8329,78,8350,73,8350,195,8349,195,8348,196,8347,197,8347,197,8346,197,8344,197,8343,198,8340,198,8338,198,8321,198,8321,209,8323,209,8327,208,8339,208,8382,208,8395,208,8398,209,8401,209,8401,198,8388,198,8383,198,8371,124,8371,54,8370,53,8369,53xe">
            <v:path arrowok="t"/>
            <v:fill on="t" focussize="0,0"/>
            <v:stroke on="f"/>
            <v:imagedata o:title=""/>
            <o:lock v:ext="edit"/>
          </v:shape>
        </w:pict>
      </w:r>
      <w:r>
        <w:rPr>
          <w:color w:val="333333"/>
          <w:w w:val="95"/>
        </w:rPr>
        <w:t>传播延</w:t>
      </w:r>
      <w:r>
        <w:rPr>
          <w:color w:val="333333"/>
          <w:spacing w:val="-10"/>
          <w:w w:val="95"/>
        </w:rPr>
        <w:t>时</w:t>
      </w:r>
    </w:p>
    <w:p>
      <w:pPr>
        <w:pStyle w:val="6"/>
        <w:tabs>
          <w:tab w:val="left" w:pos="4052"/>
          <w:tab w:val="left" w:pos="6522"/>
          <w:tab w:val="left" w:pos="8142"/>
        </w:tabs>
        <w:spacing w:before="0" w:line="204" w:lineRule="exact"/>
        <w:ind w:left="696"/>
        <w:rPr>
          <w:rFonts w:ascii="Arial" w:hAnsi="Arial" w:eastAsia="Arial"/>
        </w:rPr>
      </w:pPr>
      <w:r>
        <w:drawing>
          <wp:anchor distT="0" distB="0" distL="0" distR="0" simplePos="0" relativeHeight="251774976" behindDoc="1" locked="0" layoutInCell="1" allowOverlap="1">
            <wp:simplePos x="0" y="0"/>
            <wp:positionH relativeFrom="page">
              <wp:posOffset>1676400</wp:posOffset>
            </wp:positionH>
            <wp:positionV relativeFrom="paragraph">
              <wp:posOffset>8255</wp:posOffset>
            </wp:positionV>
            <wp:extent cx="106680" cy="105410"/>
            <wp:effectExtent l="0" t="0" r="0" b="0"/>
            <wp:wrapNone/>
            <wp:docPr id="619" name="image3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image313.png"/>
                    <pic:cNvPicPr>
                      <a:picLocks noChangeAspect="1"/>
                    </pic:cNvPicPr>
                  </pic:nvPicPr>
                  <pic:blipFill>
                    <a:blip r:embed="rId316" cstate="print"/>
                    <a:stretch>
                      <a:fillRect/>
                    </a:stretch>
                  </pic:blipFill>
                  <pic:spPr>
                    <a:xfrm>
                      <a:off x="0" y="0"/>
                      <a:ext cx="106394" cy="105239"/>
                    </a:xfrm>
                    <a:prstGeom prst="rect">
                      <a:avLst/>
                    </a:prstGeom>
                  </pic:spPr>
                </pic:pic>
              </a:graphicData>
            </a:graphic>
          </wp:anchor>
        </w:drawing>
      </w:r>
      <w:r>
        <w:pict>
          <v:shape id="docshape144" o:spid="_x0000_s1167" style="position:absolute;left:0pt;margin-left:144.35pt;margin-top:4.35pt;height:2.75pt;width:7.9pt;mso-position-horizontal-relative:page;z-index:-251541504;mso-width-relative:page;mso-height-relative:page;" fillcolor="#333333" filled="t" stroked="f" coordorigin="2887,88" coordsize="158,55" path="m3041,88l2890,88,2888,89,2887,91,2887,95,2888,96,2891,97,2966,97,3042,97,3044,96,3045,94,3045,91,3044,89,3041,88xm3042,133l2891,133,2888,134,2887,136,2887,140,2888,142,2890,143,3041,143,3044,142,3045,140,3045,137,3044,135,3042,133xe">
            <v:path arrowok="t"/>
            <v:fill on="t" focussize="0,0"/>
            <v:stroke on="f"/>
            <v:imagedata o:title=""/>
            <o:lock v:ext="edit"/>
          </v:shape>
        </w:pict>
      </w:r>
      <w:r>
        <w:pict>
          <v:shape id="docshape145" o:spid="_x0000_s1168" style="position:absolute;left:0pt;margin-left:176.5pt;margin-top:4.35pt;height:2.75pt;width:7.9pt;mso-position-horizontal-relative:page;z-index:-251540480;mso-width-relative:page;mso-height-relative:page;" fillcolor="#333333" filled="t" stroked="f" coordorigin="3531,88" coordsize="158,55" path="m3685,88l3534,88,3532,89,3531,91,3531,95,3532,96,3534,97,3610,97,3685,97,3687,96,3688,94,3688,91,3687,89,3685,88xm3685,133l3534,133,3532,134,3531,136,3531,140,3532,142,3534,143,3685,143,3687,142,3688,140,3688,137,3687,135,3685,133xe">
            <v:path arrowok="t"/>
            <v:fill on="t" focussize="0,0"/>
            <v:stroke on="f"/>
            <v:imagedata o:title=""/>
            <o:lock v:ext="edit"/>
          </v:shape>
        </w:pict>
      </w:r>
      <w:r>
        <w:drawing>
          <wp:anchor distT="0" distB="0" distL="0" distR="0" simplePos="0" relativeHeight="251777024" behindDoc="1" locked="0" layoutInCell="1" allowOverlap="1">
            <wp:simplePos x="0" y="0"/>
            <wp:positionH relativeFrom="page">
              <wp:posOffset>3216275</wp:posOffset>
            </wp:positionH>
            <wp:positionV relativeFrom="paragraph">
              <wp:posOffset>42545</wp:posOffset>
            </wp:positionV>
            <wp:extent cx="85725" cy="67945"/>
            <wp:effectExtent l="0" t="0" r="0" b="0"/>
            <wp:wrapNone/>
            <wp:docPr id="621" name="image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image314.png"/>
                    <pic:cNvPicPr>
                      <a:picLocks noChangeAspect="1"/>
                    </pic:cNvPicPr>
                  </pic:nvPicPr>
                  <pic:blipFill>
                    <a:blip r:embed="rId317" cstate="print"/>
                    <a:stretch>
                      <a:fillRect/>
                    </a:stretch>
                  </pic:blipFill>
                  <pic:spPr>
                    <a:xfrm>
                      <a:off x="0" y="0"/>
                      <a:ext cx="85544" cy="68148"/>
                    </a:xfrm>
                    <a:prstGeom prst="rect">
                      <a:avLst/>
                    </a:prstGeom>
                  </pic:spPr>
                </pic:pic>
              </a:graphicData>
            </a:graphic>
          </wp:anchor>
        </w:drawing>
      </w:r>
      <w:r>
        <w:pict>
          <v:shape id="docshape146" o:spid="_x0000_s1169" style="position:absolute;left:0pt;margin-left:264.35pt;margin-top:4.25pt;height:2.8pt;width:7.9pt;mso-position-horizontal-relative:page;z-index:-251538432;mso-width-relative:page;mso-height-relative:page;" fillcolor="#333333" filled="t" stroked="f" coordorigin="5288,85" coordsize="158,56" path="m5442,85l5291,85,5289,86,5288,88,5288,92,5289,94,5292,95,5367,95,5442,95,5444,93,5446,92,5445,88,5444,87,5442,85xm5442,131l5292,131,5289,132,5288,134,5288,138,5289,140,5291,141,5442,141,5444,140,5446,138,5446,134,5444,133,5442,131xe">
            <v:path arrowok="t"/>
            <v:fill on="t" focussize="0,0"/>
            <v:stroke on="f"/>
            <v:imagedata o:title=""/>
            <o:lock v:ext="edit"/>
          </v:shape>
        </w:pict>
      </w:r>
      <w:r>
        <w:pict>
          <v:rect id="docshape147" o:spid="_x0000_s1170" o:spt="1" style="position:absolute;left:0pt;margin-left:277.65pt;margin-top:5.25pt;height:0.7pt;width:44.2pt;mso-position-horizontal-relative:page;z-index:-251538432;mso-width-relative:page;mso-height-relative:page;" fillcolor="#333333" filled="t" stroked="f" coordsize="21600,21600">
            <v:path/>
            <v:fill on="t" focussize="0,0"/>
            <v:stroke on="f"/>
            <v:imagedata o:title=""/>
            <o:lock v:ext="edit"/>
          </v:rect>
        </w:pict>
      </w:r>
      <w:r>
        <w:pict>
          <v:shape id="docshape148" o:spid="_x0000_s1171" style="position:absolute;left:0pt;margin-left:327.2pt;margin-top:4.25pt;height:2.8pt;width:7.9pt;mso-position-horizontal-relative:page;z-index:-251537408;mso-width-relative:page;mso-height-relative:page;" fillcolor="#333333" filled="t" stroked="f" coordorigin="6545,85" coordsize="158,56" path="m6699,85l6548,85,6546,86,6545,88,6545,92,6546,94,6548,95,6624,95,6699,95,6701,93,6702,92,6702,88,6701,87,6699,85xm6699,131l6548,131,6546,132,6545,134,6545,138,6546,140,6548,141,6699,141,6701,140,6702,138,6702,134,6701,133,6699,131xe">
            <v:path arrowok="t"/>
            <v:fill on="t" focussize="0,0"/>
            <v:stroke on="f"/>
            <v:imagedata o:title=""/>
            <o:lock v:ext="edit"/>
          </v:shape>
        </w:pict>
      </w:r>
      <w:r>
        <w:drawing>
          <wp:anchor distT="0" distB="0" distL="0" distR="0" simplePos="0" relativeHeight="251780096" behindDoc="1" locked="0" layoutInCell="1" allowOverlap="1">
            <wp:simplePos x="0" y="0"/>
            <wp:positionH relativeFrom="page">
              <wp:posOffset>4754245</wp:posOffset>
            </wp:positionH>
            <wp:positionV relativeFrom="paragraph">
              <wp:posOffset>12065</wp:posOffset>
            </wp:positionV>
            <wp:extent cx="106045" cy="104775"/>
            <wp:effectExtent l="0" t="0" r="0" b="0"/>
            <wp:wrapNone/>
            <wp:docPr id="623" name="image3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image315.png"/>
                    <pic:cNvPicPr>
                      <a:picLocks noChangeAspect="1"/>
                    </pic:cNvPicPr>
                  </pic:nvPicPr>
                  <pic:blipFill>
                    <a:blip r:embed="rId318" cstate="print"/>
                    <a:stretch>
                      <a:fillRect/>
                    </a:stretch>
                  </pic:blipFill>
                  <pic:spPr>
                    <a:xfrm>
                      <a:off x="0" y="0"/>
                      <a:ext cx="105975" cy="105067"/>
                    </a:xfrm>
                    <a:prstGeom prst="rect">
                      <a:avLst/>
                    </a:prstGeom>
                  </pic:spPr>
                </pic:pic>
              </a:graphicData>
            </a:graphic>
          </wp:anchor>
        </w:drawing>
      </w:r>
      <w:r>
        <w:pict>
          <v:shape id="docshape149" o:spid="_x0000_s1172" style="position:absolute;left:0pt;margin-left:386.65pt;margin-top:4.65pt;height:2.75pt;width:7.9pt;mso-position-horizontal-relative:page;z-index:-251536384;mso-width-relative:page;mso-height-relative:page;" fillcolor="#333333" filled="t" stroked="f" coordorigin="7733,93" coordsize="158,55" path="m7887,93l7736,93,7734,94,7733,96,7733,100,7734,102,7737,103,7812,103,7887,102,7889,101,7890,100,7890,96,7889,95,7887,93xm7887,139l7737,139,7734,140,7733,141,7733,146,7734,147,7736,148,7887,148,7889,147,7890,146,7890,142,7889,140,7887,139xe">
            <v:path arrowok="t"/>
            <v:fill on="t" focussize="0,0"/>
            <v:stroke on="f"/>
            <v:imagedata o:title=""/>
            <o:lock v:ext="edit"/>
          </v:shape>
        </w:pict>
      </w:r>
      <w:r>
        <w:pict>
          <v:group id="docshapegroup150" o:spid="_x0000_s1173" o:spt="203" style="position:absolute;left:0pt;margin-left:399.85pt;margin-top:5.65pt;height:11.5pt;width:36.15pt;mso-position-horizontal-relative:page;z-index:-251535360;mso-width-relative:page;mso-height-relative:page;" coordorigin="7997,114" coordsize="723,230">
            <o:lock v:ext="edit"/>
            <v:shape id="docshape151" o:spid="_x0000_s1174" style="position:absolute;left:8040;top:184;height:157;width:82;" fillcolor="#333333" filled="t" stroked="f" coordorigin="8041,184" coordsize="82,157" path="m8090,184l8087,184,8086,184,8085,185,8084,187,8045,199,8041,199,8041,210,8045,210,8050,210,8071,205,8071,326,8071,326,8069,328,8069,328,8068,328,8068,328,8065,329,8064,329,8061,330,8059,330,8042,330,8042,340,8045,340,8048,340,8060,340,8103,340,8116,340,8119,340,8122,340,8122,330,8109,330,8104,329,8092,256,8092,185,8091,185,8090,184xe">
              <v:path arrowok="t"/>
              <v:fill on="t" focussize="0,0"/>
              <v:stroke on="f"/>
              <v:imagedata o:title=""/>
              <o:lock v:ext="edit"/>
            </v:shape>
            <v:shape id="docshape152" o:spid="_x0000_s1175" o:spt="75" type="#_x0000_t75" style="position:absolute;left:8439;top:184;height:159;width:249;" filled="f" stroked="f" coordsize="21600,21600">
              <v:path/>
              <v:fill on="f" focussize="0,0"/>
              <v:stroke on="f"/>
              <v:imagedata r:id="rId319" o:title=""/>
              <o:lock v:ext="edit" aspectratio="t"/>
            </v:shape>
            <v:rect id="docshape153" o:spid="_x0000_s1176" o:spt="1" style="position:absolute;left:7997;top:113;height:15;width:723;" fillcolor="#333333" filled="t" stroked="f" coordsize="21600,21600">
              <v:path/>
              <v:fill on="t" focussize="0,0"/>
              <v:stroke on="f"/>
              <v:imagedata o:title=""/>
              <o:lock v:ext="edit"/>
            </v:rect>
          </v:group>
        </w:pict>
      </w:r>
      <w:r>
        <w:rPr>
          <w:color w:val="333333"/>
        </w:rPr>
        <w:t>②</w:t>
      </w:r>
      <w:r>
        <w:rPr>
          <w:color w:val="333333"/>
          <w:spacing w:val="11"/>
        </w:rPr>
        <w:t xml:space="preserve"> </w:t>
      </w:r>
      <w:r>
        <w:rPr>
          <w:color w:val="333333"/>
        </w:rPr>
        <w:t>帧传输效</w:t>
      </w:r>
      <w:r>
        <w:rPr>
          <w:color w:val="333333"/>
          <w:spacing w:val="-10"/>
        </w:rPr>
        <w:t>率</w:t>
      </w:r>
      <w:r>
        <w:rPr>
          <w:color w:val="333333"/>
        </w:rPr>
        <w:tab/>
      </w:r>
      <w:r>
        <w:rPr>
          <w:rFonts w:ascii="Arial" w:hAnsi="Arial" w:eastAsia="Arial"/>
          <w:color w:val="333333"/>
        </w:rPr>
        <w:t>.</w:t>
      </w:r>
      <w:r>
        <w:rPr>
          <w:rFonts w:ascii="Arial" w:hAnsi="Arial" w:eastAsia="Arial"/>
          <w:color w:val="333333"/>
          <w:spacing w:val="-5"/>
        </w:rPr>
        <w:t xml:space="preserve"> </w:t>
      </w:r>
      <w:r>
        <w:rPr>
          <w:color w:val="333333"/>
          <w:spacing w:val="-10"/>
        </w:rPr>
        <w:t>设</w:t>
      </w:r>
      <w:r>
        <w:rPr>
          <w:color w:val="333333"/>
        </w:rPr>
        <w:tab/>
      </w:r>
      <w:r>
        <w:rPr>
          <w:rFonts w:ascii="Arial" w:hAnsi="Arial" w:eastAsia="Arial"/>
          <w:color w:val="333333"/>
          <w:w w:val="90"/>
        </w:rPr>
        <w:t>,</w:t>
      </w:r>
      <w:r>
        <w:rPr>
          <w:color w:val="333333"/>
          <w:spacing w:val="-10"/>
        </w:rPr>
        <w:t>则</w:t>
      </w:r>
      <w:r>
        <w:rPr>
          <w:color w:val="333333"/>
        </w:rPr>
        <w:tab/>
      </w:r>
      <w:r>
        <w:rPr>
          <w:rFonts w:ascii="Arial" w:hAnsi="Arial" w:eastAsia="Arial"/>
          <w:color w:val="333333"/>
          <w:spacing w:val="-10"/>
        </w:rPr>
        <w:t>.</w:t>
      </w:r>
    </w:p>
    <w:p>
      <w:pPr>
        <w:pStyle w:val="4"/>
        <w:tabs>
          <w:tab w:val="left" w:pos="7544"/>
        </w:tabs>
        <w:spacing w:line="194" w:lineRule="exact"/>
      </w:pPr>
      <w:r>
        <w:rPr>
          <w:color w:val="333333"/>
          <w:w w:val="95"/>
          <w:position w:val="2"/>
        </w:rPr>
        <w:t>发送延</w:t>
      </w:r>
      <w:r>
        <w:rPr>
          <w:color w:val="333333"/>
          <w:spacing w:val="-10"/>
          <w:w w:val="95"/>
          <w:position w:val="2"/>
        </w:rPr>
        <w:t>时</w:t>
      </w:r>
      <w:r>
        <w:rPr>
          <w:color w:val="333333"/>
          <w:position w:val="2"/>
        </w:rPr>
        <w:tab/>
      </w:r>
      <w:r>
        <w:rPr>
          <w:color w:val="333333"/>
        </w:rPr>
        <w:drawing>
          <wp:inline distT="0" distB="0" distL="0" distR="0">
            <wp:extent cx="99695" cy="99060"/>
            <wp:effectExtent l="0" t="0" r="0" b="0"/>
            <wp:docPr id="625"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image221.png"/>
                    <pic:cNvPicPr>
                      <a:picLocks noChangeAspect="1"/>
                    </pic:cNvPicPr>
                  </pic:nvPicPr>
                  <pic:blipFill>
                    <a:blip r:embed="rId225" cstate="print"/>
                    <a:stretch>
                      <a:fillRect/>
                    </a:stretch>
                  </pic:blipFill>
                  <pic:spPr>
                    <a:xfrm>
                      <a:off x="0" y="0"/>
                      <a:ext cx="99754" cy="99106"/>
                    </a:xfrm>
                    <a:prstGeom prst="rect">
                      <a:avLst/>
                    </a:prstGeom>
                  </pic:spPr>
                </pic:pic>
              </a:graphicData>
            </a:graphic>
          </wp:inline>
        </w:drawing>
      </w:r>
    </w:p>
    <w:p>
      <w:pPr>
        <w:spacing w:after="0" w:line="194" w:lineRule="exact"/>
        <w:sectPr>
          <w:pgSz w:w="11900" w:h="16840"/>
          <w:pgMar w:top="460" w:right="660" w:bottom="340" w:left="660" w:header="188" w:footer="151" w:gutter="0"/>
          <w:cols w:space="720" w:num="1"/>
        </w:sectPr>
      </w:pPr>
    </w:p>
    <w:p>
      <w:pPr>
        <w:pStyle w:val="6"/>
        <w:spacing w:before="0"/>
        <w:rPr>
          <w:rFonts w:ascii="宋体"/>
          <w:sz w:val="12"/>
        </w:rPr>
      </w:pPr>
    </w:p>
    <w:p>
      <w:pPr>
        <w:pStyle w:val="6"/>
        <w:tabs>
          <w:tab w:val="left" w:pos="4128"/>
          <w:tab w:val="left" w:pos="8232"/>
        </w:tabs>
        <w:spacing w:before="58" w:line="325" w:lineRule="exact"/>
        <w:ind w:left="493"/>
      </w:pPr>
      <w:r>
        <w:pict>
          <v:shape id="docshape154" o:spid="_x0000_s1177" style="position:absolute;left:0pt;margin-left:218.9pt;margin-top:7.95pt;height:7.65pt;width:4.7pt;mso-position-horizontal-relative:page;z-index:-251534336;mso-width-relative:page;mso-height-relative:page;" fillcolor="#333333" filled="t" stroked="f" coordorigin="4379,159" coordsize="94,153" path="m4436,159l4409,159,4399,163,4383,179,4379,188,4379,203,4380,206,4385,212,4388,213,4392,213,4393,186,4392,186,4392,185,4393,184,4396,179,4399,176,4407,171,4411,170,4426,170,4434,173,4444,187,4447,196,4447,208,4440,229,4439,232,4437,236,4436,238,4431,244,4429,246,4403,276,4400,279,4399,280,4395,284,4391,288,4379,303,4379,312,4465,312,4465,311,4466,310,4467,303,4471,276,4472,269,4472,269,4472,268,4462,268,4462,269,4460,282,4458,289,4457,289,4455,290,4442,290,4418,290,4400,290,4414,277,4424,268,4432,261,4437,256,4445,249,4472,212,4472,205,4472,191,4467,180,4448,163,4436,159xe">
            <v:path arrowok="t"/>
            <v:fill on="t" focussize="0,0"/>
            <v:stroke on="f"/>
            <v:imagedata o:title=""/>
            <o:lock v:ext="edit"/>
          </v:shape>
        </w:pict>
      </w:r>
      <w:r>
        <w:drawing>
          <wp:anchor distT="0" distB="0" distL="0" distR="0" simplePos="0" relativeHeight="251783168" behindDoc="1" locked="0" layoutInCell="1" allowOverlap="1">
            <wp:simplePos x="0" y="0"/>
            <wp:positionH relativeFrom="page">
              <wp:posOffset>2901950</wp:posOffset>
            </wp:positionH>
            <wp:positionV relativeFrom="paragraph">
              <wp:posOffset>126365</wp:posOffset>
            </wp:positionV>
            <wp:extent cx="71755" cy="69850"/>
            <wp:effectExtent l="0" t="0" r="0" b="0"/>
            <wp:wrapNone/>
            <wp:docPr id="627" name="image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image317.png"/>
                    <pic:cNvPicPr>
                      <a:picLocks noChangeAspect="1"/>
                    </pic:cNvPicPr>
                  </pic:nvPicPr>
                  <pic:blipFill>
                    <a:blip r:embed="rId320" cstate="print"/>
                    <a:stretch>
                      <a:fillRect/>
                    </a:stretch>
                  </pic:blipFill>
                  <pic:spPr>
                    <a:xfrm>
                      <a:off x="0" y="0"/>
                      <a:ext cx="71688" cy="70090"/>
                    </a:xfrm>
                    <a:prstGeom prst="rect">
                      <a:avLst/>
                    </a:prstGeom>
                  </pic:spPr>
                </pic:pic>
              </a:graphicData>
            </a:graphic>
          </wp:anchor>
        </w:drawing>
      </w:r>
      <w:r>
        <w:drawing>
          <wp:anchor distT="0" distB="0" distL="0" distR="0" simplePos="0" relativeHeight="251783168" behindDoc="1" locked="0" layoutInCell="1" allowOverlap="1">
            <wp:simplePos x="0" y="0"/>
            <wp:positionH relativeFrom="page">
              <wp:posOffset>5166995</wp:posOffset>
            </wp:positionH>
            <wp:positionV relativeFrom="paragraph">
              <wp:posOffset>100330</wp:posOffset>
            </wp:positionV>
            <wp:extent cx="443230" cy="104775"/>
            <wp:effectExtent l="0" t="0" r="0" b="0"/>
            <wp:wrapNone/>
            <wp:docPr id="629" name="image3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image318.png"/>
                    <pic:cNvPicPr>
                      <a:picLocks noChangeAspect="1"/>
                    </pic:cNvPicPr>
                  </pic:nvPicPr>
                  <pic:blipFill>
                    <a:blip r:embed="rId321" cstate="print"/>
                    <a:stretch>
                      <a:fillRect/>
                    </a:stretch>
                  </pic:blipFill>
                  <pic:spPr>
                    <a:xfrm>
                      <a:off x="0" y="0"/>
                      <a:ext cx="443001" cy="104805"/>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34"/>
        </w:rPr>
        <w:t xml:space="preserve">  </w:t>
      </w:r>
      <w:r>
        <w:rPr>
          <w:color w:val="333333"/>
        </w:rPr>
        <w:t>设电磁波在电缆中的传播速度</w:t>
      </w:r>
      <w:r>
        <w:rPr>
          <w:color w:val="333333"/>
          <w:spacing w:val="-10"/>
        </w:rPr>
        <w:t>为</w:t>
      </w:r>
      <w:r>
        <w:rPr>
          <w:color w:val="333333"/>
        </w:rPr>
        <w:tab/>
      </w:r>
      <w:r>
        <w:rPr>
          <w:color w:val="333333"/>
          <w:position w:val="-5"/>
        </w:rPr>
        <w:drawing>
          <wp:inline distT="0" distB="0" distL="0" distR="0">
            <wp:extent cx="488950" cy="161925"/>
            <wp:effectExtent l="0" t="0" r="0" b="0"/>
            <wp:docPr id="631" name="image3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image319.png"/>
                    <pic:cNvPicPr>
                      <a:picLocks noChangeAspect="1"/>
                    </pic:cNvPicPr>
                  </pic:nvPicPr>
                  <pic:blipFill>
                    <a:blip r:embed="rId322" cstate="print"/>
                    <a:stretch>
                      <a:fillRect/>
                    </a:stretch>
                  </pic:blipFill>
                  <pic:spPr>
                    <a:xfrm>
                      <a:off x="0" y="0"/>
                      <a:ext cx="489144" cy="161998"/>
                    </a:xfrm>
                    <a:prstGeom prst="rect">
                      <a:avLst/>
                    </a:prstGeom>
                  </pic:spPr>
                </pic:pic>
              </a:graphicData>
            </a:graphic>
          </wp:inline>
        </w:drawing>
      </w:r>
      <w:r>
        <w:rPr>
          <w:rFonts w:ascii="Times New Roman" w:eastAsia="Times New Roman"/>
          <w:color w:val="333333"/>
          <w:spacing w:val="40"/>
        </w:rPr>
        <w:t xml:space="preserve"> </w:t>
      </w:r>
      <w:r>
        <w:rPr>
          <w:rFonts w:ascii="Arial" w:eastAsia="Arial"/>
          <w:color w:val="333333"/>
        </w:rPr>
        <w:t>,</w:t>
      </w:r>
      <w:r>
        <w:rPr>
          <w:rFonts w:ascii="Arial" w:eastAsia="Arial"/>
          <w:color w:val="333333"/>
          <w:spacing w:val="23"/>
        </w:rPr>
        <w:t xml:space="preserve"> </w:t>
      </w:r>
      <w:r>
        <w:rPr>
          <w:color w:val="333333"/>
        </w:rPr>
        <w:t>连接收发双方的传输介质长</w:t>
      </w:r>
      <w:r>
        <w:rPr>
          <w:color w:val="333333"/>
        </w:rPr>
        <w:tab/>
      </w:r>
      <w:r>
        <w:rPr>
          <w:rFonts w:ascii="Arial" w:eastAsia="Arial"/>
          <w:color w:val="333333"/>
        </w:rPr>
        <w:t>,</w:t>
      </w:r>
      <w:r>
        <w:rPr>
          <w:rFonts w:ascii="Arial" w:eastAsia="Arial"/>
          <w:color w:val="333333"/>
          <w:spacing w:val="3"/>
        </w:rPr>
        <w:t xml:space="preserve"> </w:t>
      </w:r>
      <w:r>
        <w:rPr>
          <w:color w:val="333333"/>
        </w:rPr>
        <w:t>传播延</w:t>
      </w:r>
      <w:r>
        <w:rPr>
          <w:color w:val="333333"/>
          <w:spacing w:val="-10"/>
        </w:rPr>
        <w:t>时</w:t>
      </w:r>
    </w:p>
    <w:p>
      <w:pPr>
        <w:spacing w:before="0" w:line="325" w:lineRule="exact"/>
        <w:ind w:left="110" w:right="0" w:firstLine="0"/>
        <w:jc w:val="left"/>
        <w:rPr>
          <w:rFonts w:ascii="Arial" w:eastAsia="Arial"/>
          <w:sz w:val="19"/>
        </w:rPr>
      </w:pPr>
      <w:r>
        <w:pict>
          <v:shape id="docshape155" o:spid="_x0000_s1178" style="position:absolute;left:0pt;margin-left:51.65pt;margin-top:7.35pt;height:2.75pt;width:7.9pt;mso-position-horizontal-relative:page;z-index:-251532288;mso-width-relative:page;mso-height-relative:page;" fillcolor="#333333" filled="t" stroked="f" coordorigin="1033,147" coordsize="158,55" path="m1187,147l1036,147,1034,148,1033,150,1033,154,1034,156,1037,157,1112,157,1187,156,1189,155,1190,154,1190,150,1189,149,1187,147xm1187,193l1037,193,1034,194,1033,195,1033,200,1034,201,1036,202,1187,202,1189,201,1190,200,1190,196,1189,194,1187,193xe">
            <v:path arrowok="t"/>
            <v:fill on="t" focussize="0,0"/>
            <v:stroke on="f"/>
            <v:imagedata o:title=""/>
            <o:lock v:ext="edit"/>
          </v:shape>
        </w:pict>
      </w:r>
      <w:r>
        <w:pict>
          <v:shape id="docshape156" o:spid="_x0000_s1179" style="position:absolute;left:0pt;margin-left:64pt;margin-top:3.85pt;height:8.1pt;width:4.75pt;mso-position-horizontal-relative:page;z-index:-251532288;mso-width-relative:page;mso-height-relative:page;" fillcolor="#333333" filled="t" stroked="f" coordorigin="1281,77" coordsize="95,162" path="m1365,77l1363,77,1362,77,1361,78,1350,82,1340,85,1322,85,1316,84,1305,81,1301,80,1295,78,1293,77,1293,77,1292,77,1292,78,1291,78,1291,81,1291,120,1293,162,1296,162,1301,160,1307,149,1316,144,1335,144,1340,146,1344,151,1348,157,1350,168,1350,199,1349,209,1346,214,1341,224,1333,228,1310,228,1300,222,1293,210,1298,210,1301,208,1306,203,1308,200,1308,197,1308,193,1281,193,1281,208,1284,217,1300,234,1310,239,1323,239,1337,238,1350,233,1370,213,1375,201,1375,172,1370,160,1353,140,1342,135,1325,135,1302,146,1302,105,1304,106,1308,107,1312,107,1317,107,1331,106,1344,101,1355,94,1366,84,1366,79,1365,77xe">
            <v:path arrowok="t"/>
            <v:fill on="t" focussize="0,0"/>
            <v:stroke on="f"/>
            <v:imagedata o:title=""/>
            <o:lock v:ext="edit"/>
          </v:shape>
        </w:pict>
      </w:r>
      <w:r>
        <w:drawing>
          <wp:anchor distT="0" distB="0" distL="0" distR="0" simplePos="0" relativeHeight="251785216" behindDoc="1" locked="0" layoutInCell="1" allowOverlap="1">
            <wp:simplePos x="0" y="0"/>
            <wp:positionH relativeFrom="page">
              <wp:posOffset>935355</wp:posOffset>
            </wp:positionH>
            <wp:positionV relativeFrom="paragraph">
              <wp:posOffset>74930</wp:posOffset>
            </wp:positionV>
            <wp:extent cx="72390" cy="71755"/>
            <wp:effectExtent l="0" t="0" r="0" b="0"/>
            <wp:wrapNone/>
            <wp:docPr id="633" name="image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image320.png"/>
                    <pic:cNvPicPr>
                      <a:picLocks noChangeAspect="1"/>
                    </pic:cNvPicPr>
                  </pic:nvPicPr>
                  <pic:blipFill>
                    <a:blip r:embed="rId323" cstate="print"/>
                    <a:stretch>
                      <a:fillRect/>
                    </a:stretch>
                  </pic:blipFill>
                  <pic:spPr>
                    <a:xfrm>
                      <a:off x="0" y="0"/>
                      <a:ext cx="72334" cy="71815"/>
                    </a:xfrm>
                    <a:prstGeom prst="rect">
                      <a:avLst/>
                    </a:prstGeom>
                  </pic:spPr>
                </pic:pic>
              </a:graphicData>
            </a:graphic>
          </wp:anchor>
        </w:drawing>
      </w:r>
      <w:r>
        <w:pict>
          <v:group id="docshapegroup157" o:spid="_x0000_s1180" o:spt="203" style="position:absolute;left:0pt;margin-left:84.7pt;margin-top:1.5pt;height:10.4pt;width:21.5pt;mso-position-horizontal-relative:page;z-index:-251531264;mso-width-relative:page;mso-height-relative:page;" coordorigin="1695,31" coordsize="430,208">
            <o:lock v:ext="edit"/>
            <v:shape id="docshape158" o:spid="_x0000_s1181" o:spt="75" type="#_x0000_t75" style="position:absolute;left:1694;top:77;height:162;width:207;" filled="f" stroked="f" coordsize="21600,21600">
              <v:path/>
              <v:fill on="f" focussize="0,0"/>
              <v:stroke on="f"/>
              <v:imagedata r:id="rId324" o:title=""/>
              <o:lock v:ext="edit" aspectratio="t"/>
            </v:shape>
            <v:shape id="docshape159" o:spid="_x0000_s1182" style="position:absolute;left:1932;top:30;height:115;width:192;" fillcolor="#333333" filled="t" stroked="f" coordorigin="1933,31" coordsize="192,115" path="m2034,98l2034,97,2032,96,1935,96,1934,97,1933,98,1933,101,1934,102,1935,103,2032,103,2034,102,2034,101,2034,98xm2124,100l2123,94,2121,89,2119,85,2117,82,2112,76,2111,75,2109,74,2107,73,2107,119,2107,121,2106,127,2105,129,2100,136,2096,138,2087,138,2084,137,2081,135,2079,132,2076,129,2074,121,2073,116,2073,100,2074,98,2075,92,2076,89,2078,82,2079,81,2080,80,2085,76,2088,75,2096,75,2100,77,2103,81,2105,83,2106,86,2107,92,2107,119,2107,73,2106,72,2103,70,2098,69,2085,69,2079,73,2074,79,2074,80,2074,81,2073,81,2073,65,2076,55,2081,47,2086,41,2092,37,2100,37,2105,38,2108,39,2111,41,2105,42,2103,45,2103,53,2104,55,2107,58,2109,59,2114,59,2117,58,2120,55,2120,53,2120,45,2119,41,2116,37,2112,33,2107,31,2088,31,2078,36,2069,46,2063,55,2063,55,2059,65,2056,76,2056,86,2056,100,2056,106,2059,119,2061,125,2066,133,2069,136,2076,141,2079,143,2085,144,2088,145,2100,145,2107,142,2111,138,2119,129,2122,123,2124,116,2124,114,2124,112,2124,100xe">
              <v:path arrowok="t"/>
              <v:fill on="t" focussize="0,0"/>
              <v:stroke on="f"/>
              <v:imagedata o:title=""/>
              <o:lock v:ext="edit"/>
            </v:shape>
          </v:group>
        </w:pict>
      </w:r>
      <w:r>
        <w:pict>
          <v:shape id="docshape160" o:spid="_x0000_s1183" style="position:absolute;left:0pt;margin-left:110.5pt;margin-top:6.4pt;height:5.4pt;width:3.85pt;mso-position-horizontal-relative:page;z-index:-251530240;mso-width-relative:page;mso-height-relative:page;" fillcolor="#333333" filled="t" stroked="f" coordorigin="2210,128" coordsize="77,108" path="m2280,128l2277,128,2275,130,2273,131,2271,132,2269,134,2266,132,2261,130,2256,128,2244,128,2210,153,2210,164,2212,169,2219,178,2223,181,2229,184,2232,186,2238,188,2258,191,2265,194,2268,198,2271,201,2272,204,2272,221,2265,227,2240,227,2232,223,2220,198,2220,197,2218,196,2217,195,2213,195,2212,196,2211,196,2211,197,2210,199,2210,235,2211,235,2212,236,2215,236,2218,234,2219,233,2220,232,2223,229,2225,227,2232,233,2239,236,2249,236,2263,236,2272,232,2284,220,2287,212,2287,202,2268,173,2266,172,2263,171,2258,169,2254,169,2246,168,2242,167,2226,153,2226,152,2226,151,2226,146,2228,142,2233,139,2237,137,2242,136,2255,136,2262,139,2270,148,2272,153,2272,159,2272,160,2273,161,2274,162,2280,162,2282,161,2282,130,2281,129,2280,128xe">
            <v:path arrowok="t"/>
            <v:fill on="t" focussize="0,0"/>
            <v:stroke on="f"/>
            <v:imagedata o:title=""/>
            <o:lock v:ext="edit"/>
          </v:shape>
        </w:pict>
      </w:r>
      <w:r>
        <w:rPr>
          <w:position w:val="-7"/>
        </w:rPr>
        <w:drawing>
          <wp:inline distT="0" distB="0" distL="0" distR="0">
            <wp:extent cx="108585" cy="135890"/>
            <wp:effectExtent l="0" t="0" r="0" b="0"/>
            <wp:docPr id="635" name="image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image322.png"/>
                    <pic:cNvPicPr>
                      <a:picLocks noChangeAspect="1"/>
                    </pic:cNvPicPr>
                  </pic:nvPicPr>
                  <pic:blipFill>
                    <a:blip r:embed="rId325" cstate="print"/>
                    <a:stretch>
                      <a:fillRect/>
                    </a:stretch>
                  </pic:blipFill>
                  <pic:spPr>
                    <a:xfrm>
                      <a:off x="0" y="0"/>
                      <a:ext cx="108783" cy="136066"/>
                    </a:xfrm>
                    <a:prstGeom prst="rect">
                      <a:avLst/>
                    </a:prstGeom>
                  </pic:spPr>
                </pic:pic>
              </a:graphicData>
            </a:graphic>
          </wp:inline>
        </w:drawing>
      </w:r>
      <w:r>
        <w:rPr>
          <w:rFonts w:ascii="Times New Roman" w:eastAsia="Times New Roman"/>
          <w:spacing w:val="80"/>
          <w:w w:val="150"/>
          <w:sz w:val="20"/>
        </w:rPr>
        <w:t xml:space="preserve">         </w:t>
      </w:r>
      <w:r>
        <w:rPr>
          <w:rFonts w:ascii="Arial" w:eastAsia="Arial"/>
          <w:color w:val="333333"/>
          <w:sz w:val="19"/>
        </w:rPr>
        <w:t xml:space="preserve">, </w:t>
      </w:r>
      <w:r>
        <w:rPr>
          <w:color w:val="333333"/>
          <w:sz w:val="19"/>
        </w:rPr>
        <w:t>节点的发送速率为</w:t>
      </w:r>
      <w:r>
        <w:rPr>
          <w:color w:val="333333"/>
          <w:spacing w:val="17"/>
          <w:sz w:val="19"/>
        </w:rPr>
        <w:t xml:space="preserve"> </w:t>
      </w:r>
      <w:r>
        <w:rPr>
          <w:color w:val="333333"/>
          <w:position w:val="-4"/>
          <w:sz w:val="19"/>
        </w:rPr>
        <w:drawing>
          <wp:inline distT="0" distB="0" distL="0" distR="0">
            <wp:extent cx="534035" cy="133350"/>
            <wp:effectExtent l="0" t="0" r="0" b="0"/>
            <wp:docPr id="637" name="image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image323.png"/>
                    <pic:cNvPicPr>
                      <a:picLocks noChangeAspect="1"/>
                    </pic:cNvPicPr>
                  </pic:nvPicPr>
                  <pic:blipFill>
                    <a:blip r:embed="rId326" cstate="print"/>
                    <a:stretch>
                      <a:fillRect/>
                    </a:stretch>
                  </pic:blipFill>
                  <pic:spPr>
                    <a:xfrm>
                      <a:off x="0" y="0"/>
                      <a:ext cx="534610" cy="133506"/>
                    </a:xfrm>
                    <a:prstGeom prst="rect">
                      <a:avLst/>
                    </a:prstGeom>
                  </pic:spPr>
                </pic:pic>
              </a:graphicData>
            </a:graphic>
          </wp:inline>
        </w:drawing>
      </w:r>
      <w:r>
        <w:rPr>
          <w:rFonts w:ascii="Times New Roman" w:eastAsia="Times New Roman"/>
          <w:color w:val="333333"/>
          <w:sz w:val="19"/>
        </w:rPr>
        <w:t xml:space="preserve"> </w:t>
      </w:r>
      <w:r>
        <w:rPr>
          <w:rFonts w:ascii="Arial" w:eastAsia="Arial"/>
          <w:color w:val="333333"/>
          <w:sz w:val="19"/>
        </w:rPr>
        <w:t>.</w:t>
      </w:r>
    </w:p>
    <w:p>
      <w:pPr>
        <w:pStyle w:val="11"/>
        <w:numPr>
          <w:ilvl w:val="0"/>
          <w:numId w:val="27"/>
        </w:numPr>
        <w:tabs>
          <w:tab w:val="left" w:pos="772"/>
          <w:tab w:val="left" w:pos="2202"/>
        </w:tabs>
        <w:spacing w:before="115" w:after="0" w:line="240" w:lineRule="auto"/>
        <w:ind w:left="771" w:right="0" w:hanging="279"/>
        <w:jc w:val="left"/>
        <w:rPr>
          <w:rFonts w:ascii="Arial" w:eastAsia="Arial"/>
          <w:sz w:val="19"/>
        </w:rPr>
      </w:pPr>
      <w:r>
        <w:drawing>
          <wp:anchor distT="0" distB="0" distL="0" distR="0" simplePos="0" relativeHeight="251786240" behindDoc="1" locked="0" layoutInCell="1" allowOverlap="1">
            <wp:simplePos x="0" y="0"/>
            <wp:positionH relativeFrom="page">
              <wp:posOffset>1574800</wp:posOffset>
            </wp:positionH>
            <wp:positionV relativeFrom="paragraph">
              <wp:posOffset>127000</wp:posOffset>
            </wp:positionV>
            <wp:extent cx="201295" cy="104775"/>
            <wp:effectExtent l="0" t="0" r="0" b="0"/>
            <wp:wrapNone/>
            <wp:docPr id="639" name="image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image324.png"/>
                    <pic:cNvPicPr>
                      <a:picLocks noChangeAspect="1"/>
                    </pic:cNvPicPr>
                  </pic:nvPicPr>
                  <pic:blipFill>
                    <a:blip r:embed="rId327" cstate="print"/>
                    <a:stretch>
                      <a:fillRect/>
                    </a:stretch>
                  </pic:blipFill>
                  <pic:spPr>
                    <a:xfrm>
                      <a:off x="0" y="0"/>
                      <a:ext cx="201182" cy="104819"/>
                    </a:xfrm>
                    <a:prstGeom prst="rect">
                      <a:avLst/>
                    </a:prstGeom>
                  </pic:spPr>
                </pic:pic>
              </a:graphicData>
            </a:graphic>
          </wp:anchor>
        </w:drawing>
      </w:r>
      <w:r>
        <w:rPr>
          <w:color w:val="333333"/>
          <w:sz w:val="19"/>
        </w:rPr>
        <w:t>若数据帧</w:t>
      </w:r>
      <w:r>
        <w:rPr>
          <w:color w:val="333333"/>
          <w:spacing w:val="-10"/>
          <w:sz w:val="19"/>
        </w:rPr>
        <w:t>长</w:t>
      </w:r>
      <w:r>
        <w:rPr>
          <w:color w:val="333333"/>
          <w:sz w:val="19"/>
        </w:rPr>
        <w:tab/>
      </w:r>
      <w:r>
        <w:rPr>
          <w:color w:val="333333"/>
          <w:sz w:val="19"/>
        </w:rPr>
        <w:t>位</w:t>
      </w:r>
      <w:r>
        <w:rPr>
          <w:rFonts w:ascii="Arial" w:eastAsia="Arial"/>
          <w:color w:val="333333"/>
          <w:sz w:val="19"/>
        </w:rPr>
        <w:t>,</w:t>
      </w:r>
      <w:r>
        <w:rPr>
          <w:rFonts w:ascii="Arial" w:eastAsia="Arial"/>
          <w:color w:val="333333"/>
          <w:spacing w:val="18"/>
          <w:sz w:val="19"/>
        </w:rPr>
        <w:t xml:space="preserve"> </w:t>
      </w:r>
      <w:r>
        <w:rPr>
          <w:color w:val="333333"/>
          <w:sz w:val="19"/>
        </w:rPr>
        <w:t>求帧传输效率</w:t>
      </w:r>
      <w:r>
        <w:rPr>
          <w:rFonts w:ascii="Arial" w:eastAsia="Arial"/>
          <w:color w:val="333333"/>
          <w:spacing w:val="-10"/>
          <w:sz w:val="19"/>
        </w:rPr>
        <w:t>.</w:t>
      </w:r>
    </w:p>
    <w:p>
      <w:pPr>
        <w:pStyle w:val="11"/>
        <w:numPr>
          <w:ilvl w:val="0"/>
          <w:numId w:val="27"/>
        </w:numPr>
        <w:tabs>
          <w:tab w:val="left" w:pos="772"/>
          <w:tab w:val="left" w:pos="2320"/>
        </w:tabs>
        <w:spacing w:before="100" w:after="0" w:line="319" w:lineRule="auto"/>
        <w:ind w:left="493" w:right="6740" w:firstLine="0"/>
        <w:jc w:val="left"/>
        <w:rPr>
          <w:rFonts w:ascii="Arial" w:eastAsia="Arial"/>
          <w:sz w:val="19"/>
        </w:rPr>
      </w:pPr>
      <w:r>
        <w:drawing>
          <wp:anchor distT="0" distB="0" distL="0" distR="0" simplePos="0" relativeHeight="251787264" behindDoc="1" locked="0" layoutInCell="1" allowOverlap="1">
            <wp:simplePos x="0" y="0"/>
            <wp:positionH relativeFrom="page">
              <wp:posOffset>1574800</wp:posOffset>
            </wp:positionH>
            <wp:positionV relativeFrom="paragraph">
              <wp:posOffset>127000</wp:posOffset>
            </wp:positionV>
            <wp:extent cx="277495" cy="104775"/>
            <wp:effectExtent l="0" t="0" r="0" b="0"/>
            <wp:wrapNone/>
            <wp:docPr id="641" name="image3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image325.png"/>
                    <pic:cNvPicPr>
                      <a:picLocks noChangeAspect="1"/>
                    </pic:cNvPicPr>
                  </pic:nvPicPr>
                  <pic:blipFill>
                    <a:blip r:embed="rId328" cstate="print"/>
                    <a:stretch>
                      <a:fillRect/>
                    </a:stretch>
                  </pic:blipFill>
                  <pic:spPr>
                    <a:xfrm>
                      <a:off x="0" y="0"/>
                      <a:ext cx="277232" cy="104791"/>
                    </a:xfrm>
                    <a:prstGeom prst="rect">
                      <a:avLst/>
                    </a:prstGeom>
                  </pic:spPr>
                </pic:pic>
              </a:graphicData>
            </a:graphic>
          </wp:anchor>
        </w:drawing>
      </w:r>
      <w:r>
        <w:drawing>
          <wp:anchor distT="0" distB="0" distL="0" distR="0" simplePos="0" relativeHeight="251788288" behindDoc="1" locked="0" layoutInCell="1" allowOverlap="1">
            <wp:simplePos x="0" y="0"/>
            <wp:positionH relativeFrom="page">
              <wp:posOffset>1970405</wp:posOffset>
            </wp:positionH>
            <wp:positionV relativeFrom="paragraph">
              <wp:posOffset>661035</wp:posOffset>
            </wp:positionV>
            <wp:extent cx="206375" cy="101600"/>
            <wp:effectExtent l="0" t="0" r="0" b="0"/>
            <wp:wrapNone/>
            <wp:docPr id="643" name="image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image326.png"/>
                    <pic:cNvPicPr>
                      <a:picLocks noChangeAspect="1"/>
                    </pic:cNvPicPr>
                  </pic:nvPicPr>
                  <pic:blipFill>
                    <a:blip r:embed="rId329" cstate="print"/>
                    <a:stretch>
                      <a:fillRect/>
                    </a:stretch>
                  </pic:blipFill>
                  <pic:spPr>
                    <a:xfrm>
                      <a:off x="0" y="0"/>
                      <a:ext cx="206167" cy="101874"/>
                    </a:xfrm>
                    <a:prstGeom prst="rect">
                      <a:avLst/>
                    </a:prstGeom>
                  </pic:spPr>
                </pic:pic>
              </a:graphicData>
            </a:graphic>
          </wp:anchor>
        </w:drawing>
      </w:r>
      <w:r>
        <w:rPr>
          <w:color w:val="333333"/>
          <w:spacing w:val="-2"/>
          <w:sz w:val="19"/>
        </w:rPr>
        <w:t>若数据帧长</w:t>
      </w:r>
      <w:r>
        <w:rPr>
          <w:color w:val="333333"/>
          <w:sz w:val="19"/>
        </w:rPr>
        <w:tab/>
      </w:r>
      <w:r>
        <w:rPr>
          <w:color w:val="333333"/>
          <w:sz w:val="19"/>
        </w:rPr>
        <w:t>位</w:t>
      </w:r>
      <w:r>
        <w:rPr>
          <w:rFonts w:ascii="Arial" w:eastAsia="Arial"/>
          <w:color w:val="333333"/>
          <w:sz w:val="19"/>
        </w:rPr>
        <w:t>,</w:t>
      </w:r>
      <w:r>
        <w:rPr>
          <w:rFonts w:ascii="Arial" w:eastAsia="Arial"/>
          <w:color w:val="333333"/>
          <w:spacing w:val="-9"/>
          <w:sz w:val="19"/>
        </w:rPr>
        <w:t xml:space="preserve"> </w:t>
      </w:r>
      <w:r>
        <w:rPr>
          <w:color w:val="333333"/>
          <w:sz w:val="19"/>
        </w:rPr>
        <w:t>求帧传输效率</w:t>
      </w:r>
      <w:r>
        <w:rPr>
          <w:rFonts w:ascii="Arial" w:eastAsia="Arial"/>
          <w:color w:val="333333"/>
          <w:sz w:val="19"/>
        </w:rPr>
        <w:t xml:space="preserve">. </w:t>
      </w:r>
      <w:r>
        <w:rPr>
          <w:rFonts w:ascii="Arial" w:eastAsia="Arial"/>
          <w:color w:val="333333"/>
          <w:spacing w:val="-4"/>
          <w:sz w:val="19"/>
        </w:rPr>
        <w:t>[</w:t>
      </w:r>
      <w:r>
        <w:rPr>
          <w:b/>
          <w:color w:val="333333"/>
          <w:spacing w:val="-4"/>
          <w:sz w:val="19"/>
        </w:rPr>
        <w:t>解</w:t>
      </w:r>
      <w:r>
        <w:rPr>
          <w:rFonts w:ascii="Arial" w:eastAsia="Arial"/>
          <w:color w:val="333333"/>
          <w:spacing w:val="-4"/>
          <w:sz w:val="19"/>
        </w:rPr>
        <w:t>]</w:t>
      </w:r>
    </w:p>
    <w:p>
      <w:pPr>
        <w:pStyle w:val="11"/>
        <w:numPr>
          <w:ilvl w:val="0"/>
          <w:numId w:val="28"/>
        </w:numPr>
        <w:tabs>
          <w:tab w:val="left" w:pos="772"/>
          <w:tab w:val="left" w:pos="4628"/>
        </w:tabs>
        <w:spacing w:before="74" w:after="0" w:line="240" w:lineRule="auto"/>
        <w:ind w:left="771" w:right="0" w:hanging="279"/>
        <w:jc w:val="left"/>
        <w:rPr>
          <w:rFonts w:ascii="Arial" w:eastAsia="Arial"/>
          <w:sz w:val="19"/>
        </w:rPr>
      </w:pPr>
      <w:r>
        <w:pict>
          <v:shape id="docshape161" o:spid="_x0000_s1184" style="position:absolute;left:0pt;margin-left:127.05pt;margin-top:11.8pt;height:2.75pt;width:7.9pt;mso-position-horizontal-relative:page;z-index:-251529216;mso-width-relative:page;mso-height-relative:page;" fillcolor="#333333" filled="t" stroked="f" coordorigin="2542,237" coordsize="158,55" path="m2695,237l2545,237,2543,238,2542,240,2542,244,2543,246,2545,246,2620,246,2695,246,2698,245,2699,243,2699,240,2698,238,2695,237xm2695,282l2545,282,2543,283,2542,285,2542,289,2543,290,2545,292,2695,292,2698,290,2699,289,2699,285,2698,284,2695,282xe">
            <v:path arrowok="t"/>
            <v:fill on="t" focussize="0,0"/>
            <v:stroke on="f"/>
            <v:imagedata o:title=""/>
            <o:lock v:ext="edit"/>
          </v:shape>
        </w:pict>
      </w:r>
      <w:r>
        <w:drawing>
          <wp:anchor distT="0" distB="0" distL="0" distR="0" simplePos="0" relativeHeight="251788288" behindDoc="1" locked="0" layoutInCell="1" allowOverlap="1">
            <wp:simplePos x="0" y="0"/>
            <wp:positionH relativeFrom="page">
              <wp:posOffset>1808480</wp:posOffset>
            </wp:positionH>
            <wp:positionV relativeFrom="paragraph">
              <wp:posOffset>227965</wp:posOffset>
            </wp:positionV>
            <wp:extent cx="131445" cy="101600"/>
            <wp:effectExtent l="0" t="0" r="0" b="0"/>
            <wp:wrapNone/>
            <wp:docPr id="645" name="image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image327.png"/>
                    <pic:cNvPicPr>
                      <a:picLocks noChangeAspect="1"/>
                    </pic:cNvPicPr>
                  </pic:nvPicPr>
                  <pic:blipFill>
                    <a:blip r:embed="rId330" cstate="print"/>
                    <a:stretch>
                      <a:fillRect/>
                    </a:stretch>
                  </pic:blipFill>
                  <pic:spPr>
                    <a:xfrm>
                      <a:off x="0" y="0"/>
                      <a:ext cx="131306" cy="101874"/>
                    </a:xfrm>
                    <a:prstGeom prst="rect">
                      <a:avLst/>
                    </a:prstGeom>
                  </pic:spPr>
                </pic:pic>
              </a:graphicData>
            </a:graphic>
          </wp:anchor>
        </w:drawing>
      </w:r>
      <w:r>
        <w:drawing>
          <wp:anchor distT="0" distB="0" distL="0" distR="0" simplePos="0" relativeHeight="251789312" behindDoc="1" locked="0" layoutInCell="1" allowOverlap="1">
            <wp:simplePos x="0" y="0"/>
            <wp:positionH relativeFrom="page">
              <wp:posOffset>2001520</wp:posOffset>
            </wp:positionH>
            <wp:positionV relativeFrom="paragraph">
              <wp:posOffset>254000</wp:posOffset>
            </wp:positionV>
            <wp:extent cx="72390" cy="71120"/>
            <wp:effectExtent l="0" t="0" r="0" b="0"/>
            <wp:wrapNone/>
            <wp:docPr id="647" name="image3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image328.png"/>
                    <pic:cNvPicPr>
                      <a:picLocks noChangeAspect="1"/>
                    </pic:cNvPicPr>
                  </pic:nvPicPr>
                  <pic:blipFill>
                    <a:blip r:embed="rId331" cstate="print"/>
                    <a:stretch>
                      <a:fillRect/>
                    </a:stretch>
                  </pic:blipFill>
                  <pic:spPr>
                    <a:xfrm>
                      <a:off x="0" y="0"/>
                      <a:ext cx="72315" cy="71371"/>
                    </a:xfrm>
                    <a:prstGeom prst="rect">
                      <a:avLst/>
                    </a:prstGeom>
                  </pic:spPr>
                </pic:pic>
              </a:graphicData>
            </a:graphic>
          </wp:anchor>
        </w:drawing>
      </w:r>
      <w:r>
        <w:pict>
          <v:group id="docshapegroup162" o:spid="_x0000_s1185" o:spt="203" style="position:absolute;left:0pt;margin-left:140.25pt;margin-top:12.85pt;height:13.15pt;width:45.5pt;mso-position-horizontal-relative:page;z-index:-251527168;mso-width-relative:page;mso-height-relative:page;" coordorigin="2806,257" coordsize="910,263">
            <o:lock v:ext="edit"/>
            <v:shape id="docshape163" o:spid="_x0000_s1186" o:spt="75" type="#_x0000_t75" style="position:absolute;left:3372;top:313;height:207;width:300;" filled="f" stroked="f" coordsize="21600,21600">
              <v:path/>
              <v:fill on="f" focussize="0,0"/>
              <v:stroke on="f"/>
              <v:imagedata r:id="rId332" o:title=""/>
              <o:lock v:ext="edit" aspectratio="t"/>
            </v:shape>
            <v:rect id="docshape164" o:spid="_x0000_s1187" o:spt="1" style="position:absolute;left:2805;top:257;height:14;width:910;" fillcolor="#333333" filled="t" stroked="f" coordsize="21600,21600">
              <v:path/>
              <v:fill on="t" focussize="0,0"/>
              <v:stroke on="f"/>
              <v:imagedata o:title=""/>
              <o:lock v:ext="edit"/>
            </v:rect>
          </v:group>
        </w:pict>
      </w:r>
      <w:r>
        <w:pict>
          <v:shape id="docshape165" o:spid="_x0000_s1188" style="position:absolute;left:0pt;margin-left:190.5pt;margin-top:10.9pt;height:5.4pt;width:3.85pt;mso-position-horizontal-relative:page;z-index:-251526144;mso-width-relative:page;mso-height-relative:page;" fillcolor="#333333" filled="t" stroked="f" coordorigin="3811,218" coordsize="77,108" path="m3880,218l3877,218,3875,219,3873,221,3872,222,3870,224,3866,222,3861,220,3856,218,3844,218,3811,242,3811,254,3812,258,3819,267,3823,271,3829,274,3832,275,3839,277,3858,281,3865,284,3868,287,3871,290,3872,294,3872,310,3865,317,3840,317,3832,313,3820,287,3820,286,3819,285,3817,285,3813,285,3812,285,3811,285,3811,287,3811,289,3811,324,3812,325,3812,325,3816,325,3818,323,3819,322,3820,321,3823,318,3825,317,3832,322,3839,325,3850,325,3863,325,3873,322,3885,309,3887,301,3887,292,3868,263,3866,262,3863,261,3858,259,3854,258,3846,257,3843,256,3826,243,3826,242,3826,241,3826,236,3828,232,3833,229,3837,227,3842,226,3856,226,3862,228,3870,237,3872,243,3872,249,3872,250,3873,251,3874,252,3880,252,3882,250,3882,220,3881,219,3880,218xe">
            <v:path arrowok="t"/>
            <v:fill on="t" focussize="0,0"/>
            <v:stroke on="f"/>
            <v:imagedata o:title=""/>
            <o:lock v:ext="edit"/>
          </v:shape>
        </w:pict>
      </w:r>
      <w:r>
        <w:pict>
          <v:shape id="docshape166" o:spid="_x0000_s1189" style="position:absolute;left:0pt;margin-left:198.7pt;margin-top:11.8pt;height:2.75pt;width:7.9pt;mso-position-horizontal-relative:page;z-index:-251526144;mso-width-relative:page;mso-height-relative:page;" fillcolor="#333333" filled="t" stroked="f" coordorigin="3974,237" coordsize="158,55" path="m4128,237l3978,237,3976,238,3974,240,3974,244,3976,246,3978,246,4053,246,4128,246,4130,245,4131,243,4131,240,4130,238,4128,237xm4128,282l3978,282,3976,283,3974,285,3974,289,3976,290,3978,292,4128,292,4130,290,4131,289,4131,285,4130,284,4128,282xe">
            <v:path arrowok="t"/>
            <v:fill on="t" focussize="0,0"/>
            <v:stroke on="f"/>
            <v:imagedata o:title=""/>
            <o:lock v:ext="edit"/>
          </v:shape>
        </w:pict>
      </w:r>
      <w:r>
        <w:pict>
          <v:shape id="docshape167" o:spid="_x0000_s1190" style="position:absolute;left:0pt;margin-left:211.45pt;margin-top:8.35pt;height:7.8pt;width:4.1pt;mso-position-horizontal-relative:page;z-index:-251525120;mso-width-relative:page;mso-height-relative:page;" fillcolor="#333333" filled="t" stroked="f" coordorigin="4230,167" coordsize="82,156" path="m4279,167l4276,167,4275,168,4275,168,4273,170,4234,182,4230,182,4230,193,4234,193,4239,193,4260,188,4260,308,4260,309,4258,310,4258,310,4257,310,4257,311,4255,311,4253,311,4250,312,4249,312,4231,312,4231,323,4234,323,4237,322,4249,322,4292,322,4305,322,4308,323,4311,323,4311,312,4298,312,4293,312,4281,238,4281,169,4280,168,4279,167xe">
            <v:path arrowok="t"/>
            <v:fill on="t" focussize="0,0"/>
            <v:stroke on="f"/>
            <v:imagedata o:title=""/>
            <o:lock v:ext="edit"/>
          </v:shape>
        </w:pict>
      </w:r>
      <w:r>
        <w:drawing>
          <wp:anchor distT="0" distB="0" distL="0" distR="0" simplePos="0" relativeHeight="251791360" behindDoc="1" locked="0" layoutInCell="1" allowOverlap="1">
            <wp:simplePos x="0" y="0"/>
            <wp:positionH relativeFrom="page">
              <wp:posOffset>2803525</wp:posOffset>
            </wp:positionH>
            <wp:positionV relativeFrom="paragraph">
              <wp:posOffset>132080</wp:posOffset>
            </wp:positionV>
            <wp:extent cx="72390" cy="71120"/>
            <wp:effectExtent l="0" t="0" r="0" b="0"/>
            <wp:wrapNone/>
            <wp:docPr id="649" name="image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image330.png"/>
                    <pic:cNvPicPr>
                      <a:picLocks noChangeAspect="1"/>
                    </pic:cNvPicPr>
                  </pic:nvPicPr>
                  <pic:blipFill>
                    <a:blip r:embed="rId320" cstate="print"/>
                    <a:stretch>
                      <a:fillRect/>
                    </a:stretch>
                  </pic:blipFill>
                  <pic:spPr>
                    <a:xfrm>
                      <a:off x="0" y="0"/>
                      <a:ext cx="72315" cy="71371"/>
                    </a:xfrm>
                    <a:prstGeom prst="rect">
                      <a:avLst/>
                    </a:prstGeom>
                  </pic:spPr>
                </pic:pic>
              </a:graphicData>
            </a:graphic>
          </wp:anchor>
        </w:drawing>
      </w:r>
      <w:r>
        <w:pict>
          <v:group id="docshapegroup168" o:spid="_x0000_s1191" o:spt="203" style="position:absolute;left:0pt;margin-left:231.75pt;margin-top:6.05pt;height:10.35pt;width:21.45pt;mso-position-horizontal-relative:page;z-index:-251524096;mso-width-relative:page;mso-height-relative:page;" coordorigin="4636,121" coordsize="429,207">
            <o:lock v:ext="edit"/>
            <v:shape id="docshape169" o:spid="_x0000_s1192" o:spt="75" type="#_x0000_t75" style="position:absolute;left:4635;top:167;height:161;width:207;" filled="f" stroked="f" coordsize="21600,21600">
              <v:path/>
              <v:fill on="f" focussize="0,0"/>
              <v:stroke on="f"/>
              <v:imagedata r:id="rId324" o:title=""/>
              <o:lock v:ext="edit" aspectratio="t"/>
            </v:shape>
            <v:shape id="docshape170" o:spid="_x0000_s1193" style="position:absolute;left:4873;top:121;height:114;width:191;" fillcolor="#333333" filled="t" stroked="f" coordorigin="4874,121" coordsize="191,114" path="m4975,188l4975,187,4973,186,4876,186,4875,187,4874,188,4874,191,4875,192,4876,193,4973,193,4975,192,4975,191,4975,188xm5064,188l5061,180,5049,165,5041,162,5029,162,5027,162,5021,164,5019,165,5017,167,5015,168,5013,169,5013,141,5014,141,5017,142,5020,142,5037,142,5049,137,5058,126,5058,122,5057,121,5056,121,5055,121,5054,122,5047,125,5040,126,5027,126,5023,126,5015,124,5012,123,5008,122,5007,121,5006,121,5006,121,5006,121,5005,121,5005,124,5005,170,5005,179,5005,180,5006,180,5007,181,5009,181,5010,181,5011,181,5011,180,5012,180,5012,179,5017,172,5023,168,5036,168,5040,170,5043,173,5046,177,5047,185,5047,207,5046,214,5044,217,5040,224,5035,227,5018,227,5012,223,5007,214,5010,214,5012,213,5016,210,5017,208,5017,205,5017,203,5016,200,5012,197,5010,196,5006,196,5005,196,5002,197,5001,198,4999,201,4998,203,4998,213,5001,220,5012,232,5019,235,5028,235,5038,234,5047,231,5061,217,5064,208,5064,188xe">
              <v:path arrowok="t"/>
              <v:fill on="t" focussize="0,0"/>
              <v:stroke on="f"/>
              <v:imagedata o:title=""/>
              <o:lock v:ext="edit"/>
            </v:shape>
          </v:group>
        </w:pict>
      </w:r>
      <w:r>
        <w:pict>
          <v:shape id="docshape171" o:spid="_x0000_s1194" style="position:absolute;left:0pt;margin-left:257.55pt;margin-top:10.9pt;height:5.4pt;width:3.85pt;mso-position-horizontal-relative:page;z-index:-251524096;mso-width-relative:page;mso-height-relative:page;" fillcolor="#333333" filled="t" stroked="f" coordorigin="5151,218" coordsize="77,108" path="m5221,218l5218,218,5216,219,5214,221,5213,222,5210,224,5207,222,5202,220,5197,218,5185,218,5151,242,5151,254,5153,258,5160,267,5164,271,5170,274,5173,275,5179,277,5199,281,5206,284,5209,287,5212,290,5213,294,5213,310,5206,317,5181,317,5173,313,5161,287,5161,286,5160,285,5158,285,5154,285,5153,285,5152,285,5152,287,5151,289,5151,324,5152,325,5153,325,5156,325,5159,323,5160,322,5161,321,5164,318,5166,317,5173,322,5180,325,5190,325,5204,325,5213,322,5225,309,5228,301,5228,292,5209,263,5207,262,5204,261,5199,259,5195,258,5187,257,5183,256,5167,243,5167,242,5167,241,5167,236,5169,232,5174,229,5178,227,5183,226,5196,226,5203,228,5211,237,5213,243,5213,249,5213,250,5214,251,5215,252,5221,252,5223,250,5223,220,5222,219,5221,218xe">
            <v:path arrowok="t"/>
            <v:fill on="t" focussize="0,0"/>
            <v:stroke on="f"/>
            <v:imagedata o:title=""/>
            <o:lock v:ext="edit"/>
          </v:shape>
        </w:pict>
      </w:r>
      <w:r>
        <w:rPr>
          <w:color w:val="333333"/>
          <w:sz w:val="19"/>
        </w:rPr>
        <w:t xml:space="preserve">发送延时 </w:t>
      </w:r>
      <w:r>
        <w:rPr>
          <w:color w:val="333333"/>
          <w:position w:val="-6"/>
          <w:sz w:val="19"/>
        </w:rPr>
        <w:drawing>
          <wp:inline distT="0" distB="0" distL="0" distR="0">
            <wp:extent cx="114300" cy="135890"/>
            <wp:effectExtent l="0" t="0" r="0" b="0"/>
            <wp:docPr id="651" name="image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image331.png"/>
                    <pic:cNvPicPr>
                      <a:picLocks noChangeAspect="1"/>
                    </pic:cNvPicPr>
                  </pic:nvPicPr>
                  <pic:blipFill>
                    <a:blip r:embed="rId333" cstate="print"/>
                    <a:stretch>
                      <a:fillRect/>
                    </a:stretch>
                  </pic:blipFill>
                  <pic:spPr>
                    <a:xfrm>
                      <a:off x="0" y="0"/>
                      <a:ext cx="114365" cy="136372"/>
                    </a:xfrm>
                    <a:prstGeom prst="rect">
                      <a:avLst/>
                    </a:prstGeom>
                  </pic:spPr>
                </pic:pic>
              </a:graphicData>
            </a:graphic>
          </wp:inline>
        </w:drawing>
      </w:r>
      <w:r>
        <w:rPr>
          <w:rFonts w:ascii="Times New Roman" w:eastAsia="Times New Roman"/>
          <w:color w:val="333333"/>
          <w:sz w:val="19"/>
        </w:rPr>
        <w:tab/>
      </w:r>
      <w:r>
        <w:rPr>
          <w:rFonts w:ascii="Times New Roman" w:eastAsia="Times New Roman"/>
          <w:color w:val="333333"/>
          <w:sz w:val="19"/>
        </w:rPr>
        <w:t xml:space="preserve"> </w:t>
      </w:r>
      <w:r>
        <w:rPr>
          <w:rFonts w:ascii="Arial" w:eastAsia="Arial"/>
          <w:color w:val="333333"/>
          <w:sz w:val="19"/>
        </w:rPr>
        <w:t>.</w:t>
      </w:r>
    </w:p>
    <w:p>
      <w:pPr>
        <w:pStyle w:val="6"/>
        <w:spacing w:before="2"/>
        <w:rPr>
          <w:rFonts w:ascii="Arial"/>
          <w:sz w:val="32"/>
        </w:rPr>
      </w:pPr>
    </w:p>
    <w:p>
      <w:pPr>
        <w:pStyle w:val="6"/>
        <w:tabs>
          <w:tab w:val="left" w:pos="6493"/>
        </w:tabs>
        <w:spacing w:before="0"/>
        <w:ind w:left="3425"/>
        <w:rPr>
          <w:rFonts w:ascii="Arial" w:eastAsia="Arial"/>
        </w:rPr>
      </w:pPr>
      <w:r>
        <w:drawing>
          <wp:anchor distT="0" distB="0" distL="0" distR="0" simplePos="0" relativeHeight="251668480" behindDoc="0" locked="0" layoutInCell="1" allowOverlap="1">
            <wp:simplePos x="0" y="0"/>
            <wp:positionH relativeFrom="page">
              <wp:posOffset>862330</wp:posOffset>
            </wp:positionH>
            <wp:positionV relativeFrom="paragraph">
              <wp:posOffset>92075</wp:posOffset>
            </wp:positionV>
            <wp:extent cx="85725" cy="66675"/>
            <wp:effectExtent l="0" t="0" r="0" b="0"/>
            <wp:wrapNone/>
            <wp:docPr id="653" name="image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image332.png"/>
                    <pic:cNvPicPr>
                      <a:picLocks noChangeAspect="1"/>
                    </pic:cNvPicPr>
                  </pic:nvPicPr>
                  <pic:blipFill>
                    <a:blip r:embed="rId334" cstate="print"/>
                    <a:stretch>
                      <a:fillRect/>
                    </a:stretch>
                  </pic:blipFill>
                  <pic:spPr>
                    <a:xfrm>
                      <a:off x="0" y="0"/>
                      <a:ext cx="85566" cy="66781"/>
                    </a:xfrm>
                    <a:prstGeom prst="rect">
                      <a:avLst/>
                    </a:prstGeom>
                  </pic:spPr>
                </pic:pic>
              </a:graphicData>
            </a:graphic>
          </wp:anchor>
        </w:drawing>
      </w:r>
      <w:r>
        <w:pict>
          <v:shape id="docshape172" o:spid="_x0000_s1195" style="position:absolute;left:0pt;margin-left:79.05pt;margin-top:8.1pt;height:2.75pt;width:7.9pt;mso-position-horizontal-relative:page;z-index:251668480;mso-width-relative:page;mso-height-relative:page;" fillcolor="#333333" filled="t" stroked="f" coordorigin="1581,163" coordsize="158,55" path="m1736,163l1585,163,1583,164,1581,166,1581,170,1583,171,1585,172,1660,172,1736,172,1738,171,1739,169,1739,166,1738,164,1736,163xm1736,208l1585,208,1583,209,1581,210,1581,215,1583,216,1585,217,1736,217,1738,216,1739,215,1739,211,1738,210,1736,208xe">
            <v:path arrowok="t"/>
            <v:fill on="t" focussize="0,0"/>
            <v:stroke on="f"/>
            <v:imagedata o:title=""/>
            <o:lock v:ext="edit"/>
          </v:shape>
        </w:pict>
      </w:r>
      <w:r>
        <w:pict>
          <v:group id="docshapegroup173" o:spid="_x0000_s1196" o:spt="203" style="position:absolute;left:0pt;margin-left:92.3pt;margin-top:-3.5pt;height:27.35pt;width:12.25pt;mso-position-horizontal-relative:page;z-index:251669504;mso-width-relative:page;mso-height-relative:page;" coordorigin="1847,-71" coordsize="245,547">
            <o:lock v:ext="edit"/>
            <v:shape id="docshape174" o:spid="_x0000_s1197" o:spt="75" type="#_x0000_t75" style="position:absolute;left:1878;top:-71;height:213;width:173;" filled="f" stroked="f" coordsize="21600,21600">
              <v:path/>
              <v:fill on="f" focussize="0,0"/>
              <v:stroke on="f"/>
              <v:imagedata r:id="rId335" o:title=""/>
              <o:lock v:ext="edit" aspectratio="t"/>
            </v:shape>
            <v:shape id="docshape175" o:spid="_x0000_s1198" o:spt="75" type="#_x0000_t75" style="position:absolute;left:1874;top:262;height:214;width:181;" filled="f" stroked="f" coordsize="21600,21600">
              <v:path/>
              <v:fill on="f" focussize="0,0"/>
              <v:stroke on="f"/>
              <v:imagedata r:id="rId315" o:title=""/>
              <o:lock v:ext="edit" aspectratio="t"/>
            </v:shape>
            <v:rect id="docshape176" o:spid="_x0000_s1199" o:spt="1" style="position:absolute;left:1846;top:183;height:14;width:245;" fillcolor="#333333" filled="t" stroked="f" coordsize="21600,21600">
              <v:path/>
              <v:fill on="t" focussize="0,0"/>
              <v:stroke on="f"/>
              <v:imagedata o:title=""/>
              <o:lock v:ext="edit"/>
            </v:rect>
          </v:group>
        </w:pict>
      </w:r>
      <w:r>
        <w:pict>
          <v:shape id="docshape177" o:spid="_x0000_s1200" style="position:absolute;left:0pt;margin-left:109.9pt;margin-top:8.1pt;height:2.75pt;width:7.9pt;mso-position-horizontal-relative:page;z-index:251669504;mso-width-relative:page;mso-height-relative:page;" fillcolor="#333333" filled="t" stroked="f" coordorigin="2199,163" coordsize="158,55" path="m2353,163l2202,163,2200,164,2199,166,2199,170,2200,171,2202,172,2278,172,2353,172,2355,171,2356,169,2356,166,2355,164,2353,163xm2353,208l2202,208,2200,209,2199,210,2199,215,2200,216,2202,217,2353,217,2355,216,2356,215,2356,211,2355,210,2353,208xe">
            <v:path arrowok="t"/>
            <v:fill on="t" focussize="0,0"/>
            <v:stroke on="f"/>
            <v:imagedata o:title=""/>
            <o:lock v:ext="edit"/>
          </v:shape>
        </w:pict>
      </w:r>
      <w:r>
        <w:pict>
          <v:shape id="docshape178" o:spid="_x0000_s1201" style="position:absolute;left:0pt;margin-left:124.95pt;margin-top:-3.15pt;height:8pt;width:4.75pt;mso-position-horizontal-relative:page;z-index:251670528;mso-width-relative:page;mso-height-relative:page;" fillcolor="#333333" filled="t" stroked="f" coordorigin="2499,-63" coordsize="95,160" path="m2584,-63l2582,-63,2581,-63,2580,-62,2569,-58,2559,-56,2541,-56,2535,-57,2524,-59,2520,-60,2513,-63,2512,-63,2511,-63,2511,-63,2511,-63,2510,-63,2510,-59,2510,-21,2512,21,2515,21,2520,18,2526,8,2535,3,2554,3,2559,5,2563,10,2567,16,2569,27,2569,57,2568,67,2565,72,2560,81,2552,86,2529,86,2519,80,2512,68,2517,68,2520,67,2525,62,2526,58,2526,55,2526,51,2499,52,2499,66,2503,75,2519,92,2529,96,2542,96,2556,96,2569,91,2589,71,2594,59,2594,31,2589,19,2572,-1,2561,-6,2544,-6,2520,4,2520,-36,2523,-35,2527,-34,2531,-34,2536,-34,2550,-35,2563,-39,2574,-46,2585,-56,2585,-62,2584,-63xe">
            <v:path arrowok="t"/>
            <v:fill on="t" focussize="0,0"/>
            <v:stroke on="f"/>
            <v:imagedata o:title=""/>
            <o:lock v:ext="edit"/>
          </v:shape>
        </w:pict>
      </w:r>
      <w:r>
        <w:drawing>
          <wp:anchor distT="0" distB="0" distL="0" distR="0" simplePos="0" relativeHeight="251670528" behindDoc="0" locked="0" layoutInCell="1" allowOverlap="1">
            <wp:simplePos x="0" y="0"/>
            <wp:positionH relativeFrom="page">
              <wp:posOffset>1710055</wp:posOffset>
            </wp:positionH>
            <wp:positionV relativeFrom="paragraph">
              <wp:posOffset>-13970</wp:posOffset>
            </wp:positionV>
            <wp:extent cx="72390" cy="71120"/>
            <wp:effectExtent l="0" t="0" r="0" b="0"/>
            <wp:wrapNone/>
            <wp:docPr id="655" name="image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image320.png"/>
                    <pic:cNvPicPr>
                      <a:picLocks noChangeAspect="1"/>
                    </pic:cNvPicPr>
                  </pic:nvPicPr>
                  <pic:blipFill>
                    <a:blip r:embed="rId323" cstate="print"/>
                    <a:stretch>
                      <a:fillRect/>
                    </a:stretch>
                  </pic:blipFill>
                  <pic:spPr>
                    <a:xfrm>
                      <a:off x="0" y="0"/>
                      <a:ext cx="72633" cy="71056"/>
                    </a:xfrm>
                    <a:prstGeom prst="rect">
                      <a:avLst/>
                    </a:prstGeom>
                  </pic:spPr>
                </pic:pic>
              </a:graphicData>
            </a:graphic>
          </wp:anchor>
        </w:drawing>
      </w:r>
      <w:r>
        <w:pict>
          <v:group id="docshapegroup179" o:spid="_x0000_s1202" o:spt="203" style="position:absolute;left:0pt;margin-left:145.75pt;margin-top:-5.45pt;height:10.3pt;width:21.6pt;mso-position-horizontal-relative:page;z-index:251671552;mso-width-relative:page;mso-height-relative:page;" coordorigin="2915,-109" coordsize="432,206">
            <o:lock v:ext="edit"/>
            <v:shape id="docshape180" o:spid="_x0000_s1203" o:spt="75" type="#_x0000_t75" style="position:absolute;left:2915;top:-64;height:160;width:208;" filled="f" stroked="f" coordsize="21600,21600">
              <v:path/>
              <v:fill on="f" focussize="0,0"/>
              <v:stroke on="f"/>
              <v:imagedata r:id="rId336" o:title=""/>
              <o:lock v:ext="edit" aspectratio="t"/>
            </v:shape>
            <v:shape id="docshape181" o:spid="_x0000_s1204" style="position:absolute;left:3154;top:-110;height:113;width:193;" fillcolor="#333333" filled="t" stroked="f" coordorigin="3154,-109" coordsize="193,113" path="m3256,-42l3255,-43,3254,-44,3156,-44,3155,-44,3154,-42,3154,-40,3155,-39,3156,-38,3254,-38,3255,-39,3256,-40,3256,-42xm3347,-41l3345,-47,3343,-52,3341,-55,3339,-59,3334,-64,3333,-65,3331,-66,3329,-68,3329,-22,3329,-20,3328,-14,3327,-12,3322,-6,3318,-3,3309,-3,3306,-4,3303,-6,3301,-9,3298,-12,3296,-20,3295,-24,3295,-41,3296,-43,3297,-49,3298,-52,3300,-58,3301,-59,3302,-61,3307,-64,3310,-65,3318,-65,3322,-63,3326,-59,3327,-57,3328,-55,3329,-49,3329,-22,3329,-68,3329,-68,3325,-70,3320,-71,3307,-71,3301,-68,3296,-61,3296,-60,3296,-60,3295,-59,3295,-75,3298,-86,3303,-93,3308,-100,3314,-103,3322,-103,3327,-102,3330,-101,3333,-99,3328,-98,3325,-95,3325,-87,3326,-85,3329,-82,3331,-81,3337,-81,3339,-82,3342,-85,3343,-87,3343,-95,3341,-100,3338,-103,3334,-107,3329,-109,3310,-109,3300,-104,3291,-94,3285,-85,3285,-85,3281,-75,3278,-64,3278,-55,3277,-41,3278,-35,3281,-22,3283,-16,3288,-8,3291,-5,3298,0,3301,1,3307,3,3310,4,3322,4,3329,1,3333,-3,3341,-12,3345,-18,3346,-24,3346,-27,3347,-29,3347,-41xe">
              <v:path arrowok="t"/>
              <v:fill on="t" focussize="0,0"/>
              <v:stroke on="f"/>
              <v:imagedata o:title=""/>
              <o:lock v:ext="edit"/>
            </v:shape>
          </v:group>
        </w:pict>
      </w:r>
      <w:r>
        <w:pict>
          <v:shape id="docshape182" o:spid="_x0000_s1205" style="position:absolute;left:0pt;margin-left:125.35pt;margin-top:14.2pt;height:7.75pt;width:4.1pt;mso-position-horizontal-relative:page;z-index:251671552;mso-width-relative:page;mso-height-relative:page;" fillcolor="#333333" filled="t" stroked="f" coordorigin="2507,285" coordsize="82,155" path="m2556,285l2553,285,2552,285,2552,286,2550,287,2512,300,2507,300,2507,310,2512,310,2517,310,2538,305,2538,425,2537,425,2536,427,2535,427,2535,427,2534,428,2532,428,2531,428,2528,429,2526,429,2508,429,2508,439,2511,439,2515,439,2527,439,2570,439,2583,439,2586,439,2589,439,2589,429,2576,429,2571,429,2559,356,2559,286,2558,285,2556,285xe">
            <v:path arrowok="t"/>
            <v:fill on="t" focussize="0,0"/>
            <v:stroke on="f"/>
            <v:imagedata o:title=""/>
            <o:lock v:ext="edit"/>
          </v:shape>
        </w:pict>
      </w:r>
      <w:r>
        <w:drawing>
          <wp:anchor distT="0" distB="0" distL="0" distR="0" simplePos="0" relativeHeight="251672576" behindDoc="0" locked="0" layoutInCell="1" allowOverlap="1">
            <wp:simplePos x="0" y="0"/>
            <wp:positionH relativeFrom="page">
              <wp:posOffset>1710055</wp:posOffset>
            </wp:positionH>
            <wp:positionV relativeFrom="paragraph">
              <wp:posOffset>206375</wp:posOffset>
            </wp:positionV>
            <wp:extent cx="72390" cy="71120"/>
            <wp:effectExtent l="0" t="0" r="0" b="0"/>
            <wp:wrapNone/>
            <wp:docPr id="657" name="image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image335.png"/>
                    <pic:cNvPicPr>
                      <a:picLocks noChangeAspect="1"/>
                    </pic:cNvPicPr>
                  </pic:nvPicPr>
                  <pic:blipFill>
                    <a:blip r:embed="rId337" cstate="print"/>
                    <a:stretch>
                      <a:fillRect/>
                    </a:stretch>
                  </pic:blipFill>
                  <pic:spPr>
                    <a:xfrm>
                      <a:off x="0" y="0"/>
                      <a:ext cx="72633" cy="71056"/>
                    </a:xfrm>
                    <a:prstGeom prst="rect">
                      <a:avLst/>
                    </a:prstGeom>
                  </pic:spPr>
                </pic:pic>
              </a:graphicData>
            </a:graphic>
          </wp:anchor>
        </w:drawing>
      </w:r>
      <w:r>
        <w:pict>
          <v:group id="docshapegroup183" o:spid="_x0000_s1206" o:spt="203" style="position:absolute;left:0pt;margin-left:123.15pt;margin-top:9.15pt;height:13.1pt;width:46.3pt;mso-position-horizontal-relative:page;z-index:251672576;mso-width-relative:page;mso-height-relative:page;" coordorigin="2464,183" coordsize="926,262">
            <o:lock v:ext="edit"/>
            <v:shape id="docshape184" o:spid="_x0000_s1207" o:spt="75" type="#_x0000_t75" style="position:absolute;left:2915;top:284;height:160;width:208;" filled="f" stroked="f" coordsize="21600,21600">
              <v:path/>
              <v:fill on="f" focussize="0,0"/>
              <v:stroke on="f"/>
              <v:imagedata r:id="rId338" o:title=""/>
              <o:lock v:ext="edit" aspectratio="t"/>
            </v:shape>
            <v:shape id="docshape185" o:spid="_x0000_s1208" style="position:absolute;left:2463;top:183;height:169;width:926;" fillcolor="#333333" filled="t" stroked="f" coordorigin="2464,183" coordsize="926,169" path="m3256,306l3255,305,3254,304,3156,304,3155,305,3154,306,3154,309,3155,310,3156,310,3254,310,3255,310,3256,309,3256,306xm3345,305l3342,297,3330,283,3322,279,3310,279,3307,280,3302,281,3300,282,3297,284,3296,285,3294,287,3294,259,3295,259,3298,260,3301,260,3318,260,3330,255,3339,244,3339,240,3339,239,3337,239,3336,239,3335,240,3328,243,3321,244,3308,244,3304,244,3296,242,3293,241,3289,239,3287,239,3287,239,3287,239,3287,239,3286,239,3286,242,3286,287,3286,297,3286,297,3286,298,3287,298,3289,298,3291,298,3292,298,3292,298,3293,297,3293,297,3298,289,3304,285,3317,285,3321,287,3324,291,3327,295,3328,302,3328,324,3327,331,3325,335,3321,341,3316,345,3299,345,3293,340,3287,332,3291,332,3293,331,3297,327,3298,325,3298,322,3298,320,3297,318,3293,314,3291,313,3287,313,3286,313,3283,314,3282,315,3279,318,3279,320,3279,330,3281,337,3292,349,3300,352,3309,352,3319,352,3328,348,3342,334,3345,325,3345,305xm3390,183l2464,183,2464,197,3390,197,3390,183xe">
              <v:path arrowok="t"/>
              <v:fill on="t" focussize="0,0"/>
              <v:stroke on="f"/>
              <v:imagedata o:title=""/>
              <o:lock v:ext="edit"/>
            </v:shape>
          </v:group>
        </w:pict>
      </w:r>
      <w:r>
        <w:pict>
          <v:shape id="docshape186" o:spid="_x0000_s1209" style="position:absolute;left:0pt;margin-left:174.85pt;margin-top:8.1pt;height:2.75pt;width:7.9pt;mso-position-horizontal-relative:page;z-index:251673600;mso-width-relative:page;mso-height-relative:page;" fillcolor="#333333" filled="t" stroked="f" coordorigin="3497,163" coordsize="158,55" path="m3651,163l3500,163,3498,164,3497,166,3497,170,3498,171,3501,172,3576,172,3651,172,3654,171,3655,169,3655,166,3654,164,3651,163xm3651,208l3501,208,3498,209,3497,210,3497,215,3498,216,3500,217,3651,217,3654,216,3655,215,3655,211,3654,210,3651,208xe">
            <v:path arrowok="t"/>
            <v:fill on="t" focussize="0,0"/>
            <v:stroke on="f"/>
            <v:imagedata o:title=""/>
            <o:lock v:ext="edit"/>
          </v:shape>
        </w:pict>
      </w:r>
      <w:r>
        <w:pict>
          <v:group id="docshapegroup187" o:spid="_x0000_s1210" o:spt="203" style="position:absolute;left:0pt;margin-left:187.15pt;margin-top:4.65pt;height:8pt;width:14.1pt;mso-position-horizontal-relative:page;z-index:251673600;mso-width-relative:page;mso-height-relative:page;" coordorigin="3743,94" coordsize="282,160">
            <o:lock v:ext="edit"/>
            <v:shape id="docshape188" o:spid="_x0000_s1211" o:spt="75" type="#_x0000_t75" style="position:absolute;left:3743;top:93;height:160;width:157;" filled="f" stroked="f" coordsize="21600,21600">
              <v:path/>
              <v:fill on="f" focussize="0,0"/>
              <v:stroke on="f"/>
              <v:imagedata r:id="rId339" o:title=""/>
              <o:lock v:ext="edit" aspectratio="t"/>
            </v:shape>
            <v:shape id="docshape189" o:spid="_x0000_s1212" style="position:absolute;left:3929;top:93;height:160;width:95;" fillcolor="#333333" filled="t" stroked="f" coordorigin="3930,94" coordsize="95,160" path="m4015,94l4012,94,4011,94,4010,94,4000,99,3989,101,3972,101,3966,100,3955,98,3950,97,3944,94,3942,94,3942,94,3942,94,3941,94,3940,94,3940,98,3940,136,3942,178,3945,178,3950,175,3957,165,3966,159,3985,159,3989,162,3993,167,3998,173,4000,183,4000,214,3998,224,3995,229,3990,238,3982,243,3959,243,3949,237,3942,225,3948,225,3951,223,3956,218,3957,215,3957,212,3957,208,3930,209,3930,223,3934,232,3949,249,3960,253,3972,253,3987,253,3999,248,4019,228,4024,216,4024,188,4020,176,4002,156,3991,151,3975,151,3951,161,3951,121,3953,122,3957,123,3962,123,3967,123,3981,122,3993,118,4005,111,4015,101,4015,95,4015,94xe">
              <v:path arrowok="t"/>
              <v:fill on="t" focussize="0,0"/>
              <v:stroke on="f"/>
              <v:imagedata o:title=""/>
              <o:lock v:ext="edit"/>
            </v:shape>
          </v:group>
        </w:pict>
      </w:r>
      <w:r>
        <w:drawing>
          <wp:anchor distT="0" distB="0" distL="0" distR="0" simplePos="0" relativeHeight="251793408" behindDoc="1" locked="0" layoutInCell="1" allowOverlap="1">
            <wp:simplePos x="0" y="0"/>
            <wp:positionH relativeFrom="page">
              <wp:posOffset>3315335</wp:posOffset>
            </wp:positionH>
            <wp:positionV relativeFrom="paragraph">
              <wp:posOffset>57150</wp:posOffset>
            </wp:positionV>
            <wp:extent cx="106045" cy="104775"/>
            <wp:effectExtent l="0" t="0" r="0" b="0"/>
            <wp:wrapNone/>
            <wp:docPr id="659" name="image3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image338.png"/>
                    <pic:cNvPicPr>
                      <a:picLocks noChangeAspect="1"/>
                    </pic:cNvPicPr>
                  </pic:nvPicPr>
                  <pic:blipFill>
                    <a:blip r:embed="rId340" cstate="print"/>
                    <a:stretch>
                      <a:fillRect/>
                    </a:stretch>
                  </pic:blipFill>
                  <pic:spPr>
                    <a:xfrm>
                      <a:off x="0" y="0"/>
                      <a:ext cx="105895" cy="105067"/>
                    </a:xfrm>
                    <a:prstGeom prst="rect">
                      <a:avLst/>
                    </a:prstGeom>
                  </pic:spPr>
                </pic:pic>
              </a:graphicData>
            </a:graphic>
          </wp:anchor>
        </w:drawing>
      </w:r>
      <w:r>
        <w:pict>
          <v:shape id="docshape190" o:spid="_x0000_s1213" style="position:absolute;left:0pt;margin-left:273.35pt;margin-top:8.2pt;height:2.75pt;width:7.9pt;mso-position-horizontal-relative:page;z-index:-251523072;mso-width-relative:page;mso-height-relative:page;" fillcolor="#333333" filled="t" stroked="f" coordorigin="5467,164" coordsize="158,55" path="m5621,164l5470,164,5468,166,5467,167,5467,172,5468,173,5471,174,5546,174,5621,174,5623,172,5624,171,5624,167,5623,166,5621,164xm5621,210l5471,210,5468,211,5467,212,5467,217,5468,218,5470,219,5621,219,5623,218,5624,217,5624,213,5623,212,5621,210xe">
            <v:path arrowok="t"/>
            <v:fill on="t" focussize="0,0"/>
            <v:stroke on="f"/>
            <v:imagedata o:title=""/>
            <o:lock v:ext="edit"/>
          </v:shape>
        </w:pict>
      </w:r>
      <w:r>
        <w:pict>
          <v:shape id="docshape191" o:spid="_x0000_s1214" style="position:absolute;left:0pt;margin-left:302.6pt;margin-top:-3.2pt;height:7.85pt;width:4.1pt;mso-position-horizontal-relative:page;z-index:-251522048;mso-width-relative:page;mso-height-relative:page;" fillcolor="#333333" filled="t" stroked="f" coordorigin="6053,-64" coordsize="82,157" path="m6102,-64l6099,-64,6098,-64,6098,-64,6096,-62,6057,-49,6053,-49,6053,-39,6057,-39,6062,-39,6084,-44,6084,78,6083,78,6081,79,6081,80,6081,80,6080,80,6078,81,6077,81,6074,81,6072,81,6054,81,6054,92,6057,92,6060,91,6073,91,6116,91,6128,91,6131,92,6134,92,6134,81,6121,81,6116,81,6105,7,6105,-63,6103,-64,6102,-64xe">
            <v:path arrowok="t"/>
            <v:fill on="t" focussize="0,0"/>
            <v:stroke on="f"/>
            <v:imagedata o:title=""/>
            <o:lock v:ext="edit"/>
          </v:shape>
        </w:pict>
      </w:r>
      <w:r>
        <w:pict>
          <v:group id="docshapegroup192" o:spid="_x0000_s1215" o:spt="203" style="position:absolute;left:0pt;margin-left:286.55pt;margin-top:9.2pt;height:11.5pt;width:36.15pt;mso-position-horizontal-relative:page;z-index:-251522048;mso-width-relative:page;mso-height-relative:page;" coordorigin="5731,185" coordsize="723,230">
            <o:lock v:ext="edit"/>
            <v:shape id="docshape193" o:spid="_x0000_s1216" style="position:absolute;left:5774;top:255;height:157;width:82;" fillcolor="#333333" filled="t" stroked="f" coordorigin="5774,255" coordsize="82,157" path="m5823,255l5820,255,5819,256,5819,256,5817,258,5779,270,5774,270,5774,281,5779,281,5784,281,5805,276,5805,397,5804,397,5803,399,5802,399,5802,399,5801,400,5799,400,5798,400,5795,401,5793,401,5775,401,5775,412,5778,412,5782,411,5794,411,5837,411,5850,411,5853,412,5855,412,5855,401,5843,401,5838,401,5826,327,5826,257,5825,256,5823,255xe">
              <v:path arrowok="t"/>
              <v:fill on="t" focussize="0,0"/>
              <v:stroke on="f"/>
              <v:imagedata o:title=""/>
              <o:lock v:ext="edit"/>
            </v:shape>
            <v:shape id="docshape194" o:spid="_x0000_s1217" o:spt="75" type="#_x0000_t75" style="position:absolute;left:6172;top:255;height:159;width:249;" filled="f" stroked="f" coordsize="21600,21600">
              <v:path/>
              <v:fill on="f" focussize="0,0"/>
              <v:stroke on="f"/>
              <v:imagedata r:id="rId341" o:title=""/>
              <o:lock v:ext="edit" aspectratio="t"/>
            </v:shape>
            <v:rect id="docshape195" o:spid="_x0000_s1218" o:spt="1" style="position:absolute;left:5731;top:184;height:15;width:723;" fillcolor="#333333" filled="t" stroked="f" coordsize="21600,21600">
              <v:path/>
              <v:fill on="t" focussize="0,0"/>
              <v:stroke on="f"/>
              <v:imagedata o:title=""/>
              <o:lock v:ext="edit"/>
            </v:rect>
          </v:group>
        </w:pict>
      </w:r>
      <w:r>
        <w:drawing>
          <wp:anchor distT="0" distB="0" distL="0" distR="0" simplePos="0" relativeHeight="251795456" behindDoc="1" locked="0" layoutInCell="1" allowOverlap="1">
            <wp:simplePos x="0" y="0"/>
            <wp:positionH relativeFrom="page">
              <wp:posOffset>3770630</wp:posOffset>
            </wp:positionH>
            <wp:positionV relativeFrom="paragraph">
              <wp:posOffset>173990</wp:posOffset>
            </wp:positionV>
            <wp:extent cx="99695" cy="99060"/>
            <wp:effectExtent l="0" t="0" r="0" b="0"/>
            <wp:wrapNone/>
            <wp:docPr id="661"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image221.png"/>
                    <pic:cNvPicPr>
                      <a:picLocks noChangeAspect="1"/>
                    </pic:cNvPicPr>
                  </pic:nvPicPr>
                  <pic:blipFill>
                    <a:blip r:embed="rId225" cstate="print"/>
                    <a:stretch>
                      <a:fillRect/>
                    </a:stretch>
                  </pic:blipFill>
                  <pic:spPr>
                    <a:xfrm>
                      <a:off x="0" y="0"/>
                      <a:ext cx="99679" cy="99106"/>
                    </a:xfrm>
                    <a:prstGeom prst="rect">
                      <a:avLst/>
                    </a:prstGeom>
                  </pic:spPr>
                </pic:pic>
              </a:graphicData>
            </a:graphic>
          </wp:anchor>
        </w:drawing>
      </w:r>
      <w:r>
        <w:pict>
          <v:shape id="docshape196" o:spid="_x0000_s1219" style="position:absolute;left:0pt;margin-left:328pt;margin-top:8.2pt;height:2.75pt;width:7.9pt;mso-position-horizontal-relative:page;z-index:-251521024;mso-width-relative:page;mso-height-relative:page;" fillcolor="#333333" filled="t" stroked="f" coordorigin="6561,164" coordsize="158,55" path="m6714,164l6564,164,6562,166,6561,167,6561,172,6562,173,6564,174,6639,174,6714,174,6717,172,6718,171,6718,167,6716,166,6714,164xm6714,210l6564,210,6562,211,6561,212,6561,217,6562,218,6564,219,6714,219,6716,218,6718,217,6718,213,6717,212,6714,210xe">
            <v:path arrowok="t"/>
            <v:fill on="t" focussize="0,0"/>
            <v:stroke on="f"/>
            <v:imagedata o:title=""/>
            <o:lock v:ext="edit"/>
          </v:shape>
        </w:pict>
      </w:r>
      <w:r>
        <w:pict>
          <v:group id="docshapegroup197" o:spid="_x0000_s1220" o:spt="203" style="position:absolute;left:0pt;margin-left:340.25pt;margin-top:4.7pt;height:8.1pt;width:14.05pt;mso-position-horizontal-relative:page;z-index:-251520000;mso-width-relative:page;mso-height-relative:page;" coordorigin="6806,94" coordsize="281,162">
            <o:lock v:ext="edit"/>
            <v:shape id="docshape198" o:spid="_x0000_s1221" o:spt="75" type="#_x0000_t75" style="position:absolute;left:6805;top:94;height:162;width:156;" filled="f" stroked="f" coordsize="21600,21600">
              <v:path/>
              <v:fill on="f" focussize="0,0"/>
              <v:stroke on="f"/>
              <v:imagedata r:id="rId339" o:title=""/>
              <o:lock v:ext="edit" aspectratio="t"/>
            </v:shape>
            <v:shape id="docshape199" o:spid="_x0000_s1222" style="position:absolute;left:6991;top:94;height:162;width:95;" fillcolor="#333333" filled="t" stroked="f" coordorigin="6992,94" coordsize="95,162" path="m7076,94l7074,94,7073,95,7072,95,7061,100,7051,102,7033,102,7027,101,7016,99,7012,97,7006,95,7004,94,7004,94,7003,94,7003,95,7002,95,7002,99,7002,137,7004,179,7007,179,7012,177,7018,166,7028,161,7046,161,7051,164,7055,169,7059,174,7061,185,7061,216,7060,226,7057,231,7052,241,7044,245,7021,245,7011,239,7004,227,7009,227,7012,226,7017,221,7019,218,7019,214,7019,210,6992,211,6992,225,6996,235,7011,252,7021,256,7034,256,7048,256,7061,250,7081,230,7086,218,7086,189,7081,177,7064,157,7053,152,7036,152,7013,163,7013,122,7015,123,7019,124,7023,124,7028,124,7042,123,7055,119,7066,112,7077,102,7077,96,7076,94xe">
              <v:path arrowok="t"/>
              <v:fill on="t" focussize="0,0"/>
              <v:stroke on="f"/>
              <v:imagedata o:title=""/>
              <o:lock v:ext="edit"/>
            </v:shape>
          </v:group>
        </w:pict>
      </w:r>
      <w:r>
        <w:rPr>
          <w:rFonts w:ascii="Arial" w:eastAsia="Arial"/>
          <w:color w:val="333333"/>
        </w:rPr>
        <w:t>,</w:t>
      </w:r>
      <w:r>
        <w:rPr>
          <w:rFonts w:ascii="Arial" w:eastAsia="Arial"/>
          <w:color w:val="333333"/>
          <w:spacing w:val="6"/>
        </w:rPr>
        <w:t xml:space="preserve"> </w:t>
      </w:r>
      <w:r>
        <w:rPr>
          <w:color w:val="333333"/>
        </w:rPr>
        <w:t>帧传输效</w:t>
      </w:r>
      <w:r>
        <w:rPr>
          <w:color w:val="333333"/>
          <w:spacing w:val="-10"/>
        </w:rPr>
        <w:t>率</w:t>
      </w:r>
      <w:r>
        <w:rPr>
          <w:color w:val="333333"/>
        </w:rPr>
        <w:tab/>
      </w:r>
      <w:r>
        <w:rPr>
          <w:rFonts w:ascii="Arial" w:eastAsia="Arial"/>
          <w:color w:val="333333"/>
          <w:spacing w:val="-10"/>
        </w:rPr>
        <w:t>.</w:t>
      </w:r>
    </w:p>
    <w:p>
      <w:pPr>
        <w:pStyle w:val="6"/>
        <w:spacing w:before="10"/>
        <w:rPr>
          <w:rFonts w:ascii="Arial"/>
          <w:sz w:val="30"/>
        </w:rPr>
      </w:pPr>
    </w:p>
    <w:p>
      <w:pPr>
        <w:pStyle w:val="11"/>
        <w:numPr>
          <w:ilvl w:val="0"/>
          <w:numId w:val="28"/>
        </w:numPr>
        <w:tabs>
          <w:tab w:val="left" w:pos="772"/>
          <w:tab w:val="left" w:pos="4628"/>
        </w:tabs>
        <w:spacing w:before="0" w:after="0" w:line="240" w:lineRule="auto"/>
        <w:ind w:left="771" w:right="0" w:hanging="279"/>
        <w:jc w:val="left"/>
        <w:rPr>
          <w:rFonts w:ascii="Arial" w:eastAsia="Arial"/>
          <w:sz w:val="19"/>
        </w:rPr>
      </w:pPr>
      <w:r>
        <w:pict>
          <v:shape id="docshape200" o:spid="_x0000_s1223" style="position:absolute;left:0pt;margin-left:127.05pt;margin-top:8.1pt;height:2.75pt;width:7.9pt;mso-position-horizontal-relative:page;z-index:-251520000;mso-width-relative:page;mso-height-relative:page;" fillcolor="#333333" filled="t" stroked="f" coordorigin="2542,163" coordsize="158,55" path="m2695,163l2545,163,2543,164,2542,166,2542,170,2543,172,2545,172,2620,172,2695,172,2698,171,2699,169,2699,166,2698,164,2695,163xm2695,208l2545,208,2543,209,2542,211,2542,215,2543,216,2545,218,2695,218,2698,216,2699,215,2699,211,2698,210,2695,208xe">
            <v:path arrowok="t"/>
            <v:fill on="t" focussize="0,0"/>
            <v:stroke on="f"/>
            <v:imagedata o:title=""/>
            <o:lock v:ext="edit"/>
          </v:shape>
        </w:pict>
      </w:r>
      <w:r>
        <w:drawing>
          <wp:anchor distT="0" distB="0" distL="0" distR="0" simplePos="0" relativeHeight="251797504" behindDoc="1" locked="0" layoutInCell="1" allowOverlap="1">
            <wp:simplePos x="0" y="0"/>
            <wp:positionH relativeFrom="page">
              <wp:posOffset>1932940</wp:posOffset>
            </wp:positionH>
            <wp:positionV relativeFrom="paragraph">
              <wp:posOffset>-40640</wp:posOffset>
            </wp:positionV>
            <wp:extent cx="281305" cy="101600"/>
            <wp:effectExtent l="0" t="0" r="0" b="0"/>
            <wp:wrapNone/>
            <wp:docPr id="663" name="image3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image340.png"/>
                    <pic:cNvPicPr>
                      <a:picLocks noChangeAspect="1"/>
                    </pic:cNvPicPr>
                  </pic:nvPicPr>
                  <pic:blipFill>
                    <a:blip r:embed="rId342" cstate="print"/>
                    <a:stretch>
                      <a:fillRect/>
                    </a:stretch>
                  </pic:blipFill>
                  <pic:spPr>
                    <a:xfrm>
                      <a:off x="0" y="0"/>
                      <a:ext cx="281028" cy="101874"/>
                    </a:xfrm>
                    <a:prstGeom prst="rect">
                      <a:avLst/>
                    </a:prstGeom>
                  </pic:spPr>
                </pic:pic>
              </a:graphicData>
            </a:graphic>
          </wp:anchor>
        </w:drawing>
      </w:r>
      <w:r>
        <w:drawing>
          <wp:anchor distT="0" distB="0" distL="0" distR="0" simplePos="0" relativeHeight="251797504" behindDoc="1" locked="0" layoutInCell="1" allowOverlap="1">
            <wp:simplePos x="0" y="0"/>
            <wp:positionH relativeFrom="page">
              <wp:posOffset>1808480</wp:posOffset>
            </wp:positionH>
            <wp:positionV relativeFrom="paragraph">
              <wp:posOffset>180975</wp:posOffset>
            </wp:positionV>
            <wp:extent cx="131445" cy="101600"/>
            <wp:effectExtent l="0" t="0" r="0" b="0"/>
            <wp:wrapNone/>
            <wp:docPr id="665" name="image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image341.png"/>
                    <pic:cNvPicPr>
                      <a:picLocks noChangeAspect="1"/>
                    </pic:cNvPicPr>
                  </pic:nvPicPr>
                  <pic:blipFill>
                    <a:blip r:embed="rId343" cstate="print"/>
                    <a:stretch>
                      <a:fillRect/>
                    </a:stretch>
                  </pic:blipFill>
                  <pic:spPr>
                    <a:xfrm>
                      <a:off x="0" y="0"/>
                      <a:ext cx="131306" cy="101874"/>
                    </a:xfrm>
                    <a:prstGeom prst="rect">
                      <a:avLst/>
                    </a:prstGeom>
                  </pic:spPr>
                </pic:pic>
              </a:graphicData>
            </a:graphic>
          </wp:anchor>
        </w:drawing>
      </w:r>
      <w:r>
        <w:drawing>
          <wp:anchor distT="0" distB="0" distL="0" distR="0" simplePos="0" relativeHeight="251798528" behindDoc="1" locked="0" layoutInCell="1" allowOverlap="1">
            <wp:simplePos x="0" y="0"/>
            <wp:positionH relativeFrom="page">
              <wp:posOffset>2001520</wp:posOffset>
            </wp:positionH>
            <wp:positionV relativeFrom="paragraph">
              <wp:posOffset>207010</wp:posOffset>
            </wp:positionV>
            <wp:extent cx="72390" cy="71120"/>
            <wp:effectExtent l="0" t="0" r="0" b="0"/>
            <wp:wrapNone/>
            <wp:docPr id="667" name="image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image330.png"/>
                    <pic:cNvPicPr>
                      <a:picLocks noChangeAspect="1"/>
                    </pic:cNvPicPr>
                  </pic:nvPicPr>
                  <pic:blipFill>
                    <a:blip r:embed="rId320" cstate="print"/>
                    <a:stretch>
                      <a:fillRect/>
                    </a:stretch>
                  </pic:blipFill>
                  <pic:spPr>
                    <a:xfrm>
                      <a:off x="0" y="0"/>
                      <a:ext cx="72315" cy="71371"/>
                    </a:xfrm>
                    <a:prstGeom prst="rect">
                      <a:avLst/>
                    </a:prstGeom>
                  </pic:spPr>
                </pic:pic>
              </a:graphicData>
            </a:graphic>
          </wp:anchor>
        </w:drawing>
      </w:r>
      <w:r>
        <w:pict>
          <v:group id="docshapegroup201" o:spid="_x0000_s1224" o:spt="203" style="position:absolute;left:0pt;margin-left:140.25pt;margin-top:9.15pt;height:13.15pt;width:45.5pt;mso-position-horizontal-relative:page;z-index:-251517952;mso-width-relative:page;mso-height-relative:page;" coordorigin="2806,183" coordsize="910,263">
            <o:lock v:ext="edit"/>
            <v:shape id="docshape202" o:spid="_x0000_s1225" o:spt="75" type="#_x0000_t75" style="position:absolute;left:3372;top:239;height:207;width:300;" filled="f" stroked="f" coordsize="21600,21600">
              <v:path/>
              <v:fill on="f" focussize="0,0"/>
              <v:stroke on="f"/>
              <v:imagedata r:id="rId344" o:title=""/>
              <o:lock v:ext="edit" aspectratio="t"/>
            </v:shape>
            <v:rect id="docshape203" o:spid="_x0000_s1226" o:spt="1" style="position:absolute;left:2805;top:183;height:14;width:910;" fillcolor="#333333" filled="t" stroked="f" coordsize="21600,21600">
              <v:path/>
              <v:fill on="t" focussize="0,0"/>
              <v:stroke on="f"/>
              <v:imagedata o:title=""/>
              <o:lock v:ext="edit"/>
            </v:rect>
          </v:group>
        </w:pict>
      </w:r>
      <w:r>
        <w:pict>
          <v:shape id="docshape204" o:spid="_x0000_s1227" style="position:absolute;left:0pt;margin-left:190.5pt;margin-top:7.2pt;height:5.4pt;width:3.85pt;mso-position-horizontal-relative:page;z-index:-251516928;mso-width-relative:page;mso-height-relative:page;" fillcolor="#333333" filled="t" stroked="f" coordorigin="3811,144" coordsize="77,108" path="m3880,144l3877,144,3875,145,3873,147,3872,148,3870,150,3866,148,3861,146,3856,144,3844,144,3811,168,3811,180,3812,184,3819,193,3823,197,3829,200,3832,201,3839,203,3858,207,3865,210,3868,213,3871,216,3872,220,3872,236,3865,243,3840,243,3832,239,3820,213,3820,212,3819,211,3817,211,3813,211,3812,211,3811,211,3811,213,3811,215,3811,250,3812,251,3812,251,3816,251,3818,249,3819,248,3820,247,3823,244,3825,243,3832,248,3839,251,3850,251,3863,251,3873,248,3885,235,3887,227,3887,218,3868,189,3866,188,3863,187,3858,185,3854,184,3846,183,3843,182,3826,169,3826,168,3826,167,3826,162,3828,158,3833,155,3837,153,3842,152,3856,152,3862,154,3870,163,3872,169,3872,175,3872,176,3873,177,3874,178,3880,178,3882,176,3882,146,3881,145,3880,144xe">
            <v:path arrowok="t"/>
            <v:fill on="t" focussize="0,0"/>
            <v:stroke on="f"/>
            <v:imagedata o:title=""/>
            <o:lock v:ext="edit"/>
          </v:shape>
        </w:pict>
      </w:r>
      <w:r>
        <w:pict>
          <v:shape id="docshape205" o:spid="_x0000_s1228" style="position:absolute;left:0pt;margin-left:198.7pt;margin-top:8.1pt;height:2.75pt;width:7.9pt;mso-position-horizontal-relative:page;z-index:-251516928;mso-width-relative:page;mso-height-relative:page;" fillcolor="#333333" filled="t" stroked="f" coordorigin="3974,163" coordsize="158,55" path="m4128,163l3978,163,3976,164,3974,166,3974,170,3976,172,3978,172,4053,172,4128,172,4130,171,4131,169,4131,166,4130,164,4128,163xm4128,208l3978,208,3976,209,3974,211,3974,215,3976,216,3978,218,4128,218,4130,216,4131,215,4131,211,4130,210,4128,208xe">
            <v:path arrowok="t"/>
            <v:fill on="t" focussize="0,0"/>
            <v:stroke on="f"/>
            <v:imagedata o:title=""/>
            <o:lock v:ext="edit"/>
          </v:shape>
        </w:pict>
      </w:r>
      <w:r>
        <w:pict>
          <v:shape id="docshape206" o:spid="_x0000_s1229" style="position:absolute;left:0pt;margin-left:211.45pt;margin-top:4.65pt;height:7.8pt;width:4.1pt;mso-position-horizontal-relative:page;z-index:-251515904;mso-width-relative:page;mso-height-relative:page;" fillcolor="#333333" filled="t" stroked="f" coordorigin="4230,93" coordsize="82,156" path="m4279,93l4276,93,4275,94,4275,94,4273,96,4234,108,4230,108,4230,119,4234,119,4239,119,4260,114,4260,234,4260,235,4258,236,4258,236,4257,236,4257,237,4255,237,4253,237,4250,238,4249,238,4231,238,4231,249,4234,249,4237,248,4249,248,4292,248,4305,248,4308,249,4311,249,4311,238,4298,238,4293,238,4281,164,4281,95,4280,94,4279,93xe">
            <v:path arrowok="t"/>
            <v:fill on="t" focussize="0,0"/>
            <v:stroke on="f"/>
            <v:imagedata o:title=""/>
            <o:lock v:ext="edit"/>
          </v:shape>
        </w:pict>
      </w:r>
      <w:r>
        <w:drawing>
          <wp:anchor distT="0" distB="0" distL="0" distR="0" simplePos="0" relativeHeight="251800576" behindDoc="1" locked="0" layoutInCell="1" allowOverlap="1">
            <wp:simplePos x="0" y="0"/>
            <wp:positionH relativeFrom="page">
              <wp:posOffset>2803525</wp:posOffset>
            </wp:positionH>
            <wp:positionV relativeFrom="paragraph">
              <wp:posOffset>85090</wp:posOffset>
            </wp:positionV>
            <wp:extent cx="72390" cy="71120"/>
            <wp:effectExtent l="0" t="0" r="0" b="0"/>
            <wp:wrapNone/>
            <wp:docPr id="669" name="image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image335.png"/>
                    <pic:cNvPicPr>
                      <a:picLocks noChangeAspect="1"/>
                    </pic:cNvPicPr>
                  </pic:nvPicPr>
                  <pic:blipFill>
                    <a:blip r:embed="rId337" cstate="print"/>
                    <a:stretch>
                      <a:fillRect/>
                    </a:stretch>
                  </pic:blipFill>
                  <pic:spPr>
                    <a:xfrm>
                      <a:off x="0" y="0"/>
                      <a:ext cx="72315" cy="71371"/>
                    </a:xfrm>
                    <a:prstGeom prst="rect">
                      <a:avLst/>
                    </a:prstGeom>
                  </pic:spPr>
                </pic:pic>
              </a:graphicData>
            </a:graphic>
          </wp:anchor>
        </w:drawing>
      </w:r>
      <w:r>
        <w:pict>
          <v:group id="docshapegroup207" o:spid="_x0000_s1230" o:spt="203" style="position:absolute;left:0pt;margin-left:231.75pt;margin-top:2.25pt;height:10.45pt;width:21.65pt;mso-position-horizontal-relative:page;z-index:-251514880;mso-width-relative:page;mso-height-relative:page;" coordorigin="4636,45" coordsize="433,209">
            <o:lock v:ext="edit"/>
            <v:shape id="docshape208" o:spid="_x0000_s1231" o:spt="75" type="#_x0000_t75" style="position:absolute;left:4635;top:93;height:161;width:207;" filled="f" stroked="f" coordsize="21600,21600">
              <v:path/>
              <v:fill on="f" focussize="0,0"/>
              <v:stroke on="f"/>
              <v:imagedata r:id="rId324" o:title=""/>
              <o:lock v:ext="edit" aspectratio="t"/>
            </v:shape>
            <v:shape id="docshape209" o:spid="_x0000_s1232" style="position:absolute;left:4873;top:45;height:112;width:195;" fillcolor="#333333" filled="t" stroked="f" coordorigin="4874,45" coordsize="195,112" path="m4975,114l4975,113,4973,112,4876,112,4875,113,4874,114,4874,117,4875,118,4876,119,4973,119,4975,118,4975,117,4975,114xm5068,122l5053,122,5053,67,5053,46,5052,45,5047,45,5045,45,5045,46,5043,48,5039,55,5038,56,5038,67,5038,122,5020,122,5002,122,5038,67,5038,56,5019,84,4994,122,4994,130,5037,130,5037,147,5037,147,5037,148,5036,149,5035,149,5033,149,5032,149,5021,149,5021,157,5023,157,5025,157,5032,156,5057,156,5065,157,5067,157,5068,157,5068,156,5068,149,5063,149,5058,149,5055,149,5053,147,5053,147,5053,130,5068,130,5068,122xe">
              <v:path arrowok="t"/>
              <v:fill on="t" focussize="0,0"/>
              <v:stroke on="f"/>
              <v:imagedata o:title=""/>
              <o:lock v:ext="edit"/>
            </v:shape>
          </v:group>
        </w:pict>
      </w:r>
      <w:r>
        <w:pict>
          <v:shape id="docshape210" o:spid="_x0000_s1233" style="position:absolute;left:0pt;margin-left:257.55pt;margin-top:7.2pt;height:5.4pt;width:3.85pt;mso-position-horizontal-relative:page;z-index:-251514880;mso-width-relative:page;mso-height-relative:page;" fillcolor="#333333" filled="t" stroked="f" coordorigin="5151,144" coordsize="77,108" path="m5221,144l5218,144,5216,145,5214,147,5213,148,5210,150,5207,148,5202,146,5197,144,5185,144,5151,168,5151,180,5153,184,5160,193,5164,197,5170,200,5173,201,5179,203,5199,207,5206,210,5209,213,5212,216,5213,220,5213,236,5206,243,5181,243,5173,239,5161,213,5161,212,5160,211,5158,211,5154,211,5153,211,5152,211,5152,213,5151,215,5151,250,5152,251,5153,251,5156,251,5159,249,5160,248,5161,247,5164,244,5166,243,5173,248,5180,251,5190,251,5204,251,5213,248,5225,235,5228,227,5228,218,5209,189,5207,188,5204,187,5199,185,5195,184,5187,183,5183,182,5167,169,5167,168,5167,167,5167,162,5169,158,5174,155,5178,153,5183,152,5196,152,5203,154,5211,163,5213,169,5213,175,5213,176,5214,177,5215,178,5221,178,5223,176,5223,146,5222,145,5221,144xe">
            <v:path arrowok="t"/>
            <v:fill on="t" focussize="0,0"/>
            <v:stroke on="f"/>
            <v:imagedata o:title=""/>
            <o:lock v:ext="edit"/>
          </v:shape>
        </w:pict>
      </w:r>
      <w:r>
        <w:rPr>
          <w:color w:val="333333"/>
          <w:sz w:val="19"/>
        </w:rPr>
        <w:t xml:space="preserve">发送延时 </w:t>
      </w:r>
      <w:r>
        <w:rPr>
          <w:color w:val="333333"/>
          <w:position w:val="-9"/>
          <w:sz w:val="19"/>
        </w:rPr>
        <w:drawing>
          <wp:inline distT="0" distB="0" distL="0" distR="0">
            <wp:extent cx="114300" cy="175895"/>
            <wp:effectExtent l="0" t="0" r="0" b="0"/>
            <wp:docPr id="671" name="image3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image343.png"/>
                    <pic:cNvPicPr>
                      <a:picLocks noChangeAspect="1"/>
                    </pic:cNvPicPr>
                  </pic:nvPicPr>
                  <pic:blipFill>
                    <a:blip r:embed="rId345" cstate="print"/>
                    <a:stretch>
                      <a:fillRect/>
                    </a:stretch>
                  </pic:blipFill>
                  <pic:spPr>
                    <a:xfrm>
                      <a:off x="0" y="0"/>
                      <a:ext cx="114365" cy="176050"/>
                    </a:xfrm>
                    <a:prstGeom prst="rect">
                      <a:avLst/>
                    </a:prstGeom>
                  </pic:spPr>
                </pic:pic>
              </a:graphicData>
            </a:graphic>
          </wp:inline>
        </w:drawing>
      </w:r>
      <w:r>
        <w:rPr>
          <w:rFonts w:ascii="Times New Roman" w:eastAsia="Times New Roman"/>
          <w:color w:val="333333"/>
          <w:sz w:val="19"/>
        </w:rPr>
        <w:tab/>
      </w:r>
      <w:r>
        <w:rPr>
          <w:rFonts w:ascii="Times New Roman" w:eastAsia="Times New Roman"/>
          <w:color w:val="333333"/>
          <w:sz w:val="19"/>
        </w:rPr>
        <w:t xml:space="preserve"> </w:t>
      </w:r>
      <w:r>
        <w:rPr>
          <w:rFonts w:ascii="Arial" w:eastAsia="Arial"/>
          <w:color w:val="333333"/>
          <w:sz w:val="19"/>
        </w:rPr>
        <w:t>.</w:t>
      </w:r>
    </w:p>
    <w:p>
      <w:pPr>
        <w:pStyle w:val="6"/>
        <w:spacing w:before="3"/>
        <w:rPr>
          <w:rFonts w:ascii="Arial"/>
          <w:sz w:val="28"/>
        </w:rPr>
      </w:pPr>
    </w:p>
    <w:p>
      <w:pPr>
        <w:pStyle w:val="6"/>
        <w:tabs>
          <w:tab w:val="left" w:pos="5644"/>
        </w:tabs>
        <w:spacing w:before="0"/>
        <w:ind w:left="2314"/>
        <w:rPr>
          <w:rFonts w:ascii="Arial" w:eastAsia="Arial"/>
        </w:rPr>
      </w:pPr>
      <w:r>
        <w:drawing>
          <wp:anchor distT="0" distB="0" distL="0" distR="0" simplePos="0" relativeHeight="251674624" behindDoc="0" locked="0" layoutInCell="1" allowOverlap="1">
            <wp:simplePos x="0" y="0"/>
            <wp:positionH relativeFrom="page">
              <wp:posOffset>862330</wp:posOffset>
            </wp:positionH>
            <wp:positionV relativeFrom="paragraph">
              <wp:posOffset>48895</wp:posOffset>
            </wp:positionV>
            <wp:extent cx="124460" cy="113030"/>
            <wp:effectExtent l="0" t="0" r="0" b="0"/>
            <wp:wrapNone/>
            <wp:docPr id="673" name="image3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image344.png"/>
                    <pic:cNvPicPr>
                      <a:picLocks noChangeAspect="1"/>
                    </pic:cNvPicPr>
                  </pic:nvPicPr>
                  <pic:blipFill>
                    <a:blip r:embed="rId346" cstate="print"/>
                    <a:stretch>
                      <a:fillRect/>
                    </a:stretch>
                  </pic:blipFill>
                  <pic:spPr>
                    <a:xfrm>
                      <a:off x="0" y="0"/>
                      <a:ext cx="124259" cy="113136"/>
                    </a:xfrm>
                    <a:prstGeom prst="rect">
                      <a:avLst/>
                    </a:prstGeom>
                  </pic:spPr>
                </pic:pic>
              </a:graphicData>
            </a:graphic>
          </wp:anchor>
        </w:drawing>
      </w:r>
      <w:r>
        <w:pict>
          <v:shape id="docshape211" o:spid="_x0000_s1234" style="position:absolute;left:0pt;margin-left:82.35pt;margin-top:8.4pt;height:2.75pt;width:7.95pt;mso-position-horizontal-relative:page;z-index:251674624;mso-width-relative:page;mso-height-relative:page;" fillcolor="#333333" filled="t" stroked="f" coordorigin="1648,169" coordsize="159,55" path="m1802,169l1651,169,1649,170,1648,171,1648,175,1649,177,1652,178,1727,178,1803,178,1805,176,1806,175,1806,171,1805,170,1802,169xm1803,213l1652,213,1649,214,1648,216,1648,220,1649,222,1651,223,1802,223,1805,222,1806,220,1806,216,1805,215,1803,213xe">
            <v:path arrowok="t"/>
            <v:fill on="t" focussize="0,0"/>
            <v:stroke on="f"/>
            <v:imagedata o:title=""/>
            <o:lock v:ext="edit"/>
          </v:shape>
        </w:pict>
      </w:r>
      <w:r>
        <w:drawing>
          <wp:anchor distT="0" distB="0" distL="0" distR="0" simplePos="0" relativeHeight="251675648" behindDoc="0" locked="0" layoutInCell="1" allowOverlap="1">
            <wp:simplePos x="0" y="0"/>
            <wp:positionH relativeFrom="page">
              <wp:posOffset>1214755</wp:posOffset>
            </wp:positionH>
            <wp:positionV relativeFrom="paragraph">
              <wp:posOffset>-40640</wp:posOffset>
            </wp:positionV>
            <wp:extent cx="155575" cy="371475"/>
            <wp:effectExtent l="0" t="0" r="0" b="0"/>
            <wp:wrapNone/>
            <wp:docPr id="675" name="image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image345.png"/>
                    <pic:cNvPicPr>
                      <a:picLocks noChangeAspect="1"/>
                    </pic:cNvPicPr>
                  </pic:nvPicPr>
                  <pic:blipFill>
                    <a:blip r:embed="rId347" cstate="print"/>
                    <a:stretch>
                      <a:fillRect/>
                    </a:stretch>
                  </pic:blipFill>
                  <pic:spPr>
                    <a:xfrm>
                      <a:off x="0" y="0"/>
                      <a:ext cx="155717" cy="371629"/>
                    </a:xfrm>
                    <a:prstGeom prst="rect">
                      <a:avLst/>
                    </a:prstGeom>
                  </pic:spPr>
                </pic:pic>
              </a:graphicData>
            </a:graphic>
          </wp:anchor>
        </w:drawing>
      </w:r>
      <w:r>
        <w:pict>
          <v:shape id="docshape212" o:spid="_x0000_s1235" style="position:absolute;left:0pt;margin-left:113.3pt;margin-top:8.4pt;height:2.75pt;width:7.95pt;mso-position-horizontal-relative:page;z-index:251675648;mso-width-relative:page;mso-height-relative:page;" fillcolor="#333333" filled="t" stroked="f" coordorigin="2267,169" coordsize="159,55" path="m2421,169l2270,169,2268,170,2267,171,2267,175,2268,177,2270,178,2346,178,2421,178,2424,176,2425,175,2425,171,2424,170,2421,169xm2421,213l2270,213,2268,214,2267,216,2267,220,2268,222,2270,223,2421,223,2424,222,2425,220,2425,216,2424,215,2421,213xe">
            <v:path arrowok="t"/>
            <v:fill on="t" focussize="0,0"/>
            <v:stroke on="f"/>
            <v:imagedata o:title=""/>
            <o:lock v:ext="edit"/>
          </v:shape>
        </w:pict>
      </w:r>
      <w:r>
        <w:drawing>
          <wp:anchor distT="0" distB="0" distL="0" distR="0" simplePos="0" relativeHeight="251676672" behindDoc="0" locked="0" layoutInCell="1" allowOverlap="1">
            <wp:simplePos x="0" y="0"/>
            <wp:positionH relativeFrom="page">
              <wp:posOffset>1595755</wp:posOffset>
            </wp:positionH>
            <wp:positionV relativeFrom="paragraph">
              <wp:posOffset>62865</wp:posOffset>
            </wp:positionV>
            <wp:extent cx="254635" cy="100965"/>
            <wp:effectExtent l="0" t="0" r="0" b="0"/>
            <wp:wrapNone/>
            <wp:docPr id="677" name="image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image346.png"/>
                    <pic:cNvPicPr>
                      <a:picLocks noChangeAspect="1"/>
                    </pic:cNvPicPr>
                  </pic:nvPicPr>
                  <pic:blipFill>
                    <a:blip r:embed="rId348" cstate="print"/>
                    <a:stretch>
                      <a:fillRect/>
                    </a:stretch>
                  </pic:blipFill>
                  <pic:spPr>
                    <a:xfrm>
                      <a:off x="0" y="0"/>
                      <a:ext cx="254479" cy="101100"/>
                    </a:xfrm>
                    <a:prstGeom prst="rect">
                      <a:avLst/>
                    </a:prstGeom>
                  </pic:spPr>
                </pic:pic>
              </a:graphicData>
            </a:graphic>
          </wp:anchor>
        </w:drawing>
      </w:r>
      <w:r>
        <w:drawing>
          <wp:anchor distT="0" distB="0" distL="0" distR="0" simplePos="0" relativeHeight="251802624" behindDoc="1" locked="0" layoutInCell="1" allowOverlap="1">
            <wp:simplePos x="0" y="0"/>
            <wp:positionH relativeFrom="page">
              <wp:posOffset>2610485</wp:posOffset>
            </wp:positionH>
            <wp:positionV relativeFrom="paragraph">
              <wp:posOffset>45720</wp:posOffset>
            </wp:positionV>
            <wp:extent cx="147320" cy="116205"/>
            <wp:effectExtent l="0" t="0" r="0" b="0"/>
            <wp:wrapNone/>
            <wp:docPr id="679" name="image3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image347.png"/>
                    <pic:cNvPicPr>
                      <a:picLocks noChangeAspect="1"/>
                    </pic:cNvPicPr>
                  </pic:nvPicPr>
                  <pic:blipFill>
                    <a:blip r:embed="rId349" cstate="print"/>
                    <a:stretch>
                      <a:fillRect/>
                    </a:stretch>
                  </pic:blipFill>
                  <pic:spPr>
                    <a:xfrm>
                      <a:off x="0" y="0"/>
                      <a:ext cx="147280" cy="116385"/>
                    </a:xfrm>
                    <a:prstGeom prst="rect">
                      <a:avLst/>
                    </a:prstGeom>
                  </pic:spPr>
                </pic:pic>
              </a:graphicData>
            </a:graphic>
          </wp:anchor>
        </w:drawing>
      </w:r>
      <w:r>
        <w:pict>
          <v:shape id="docshape213" o:spid="_x0000_s1236" style="position:absolute;left:0pt;margin-left:221.8pt;margin-top:8.2pt;height:2.75pt;width:7.9pt;mso-position-horizontal-relative:page;z-index:-251512832;mso-width-relative:page;mso-height-relative:page;" fillcolor="#333333" filled="t" stroked="f" coordorigin="4436,164" coordsize="158,55" path="m4590,164l4439,164,4437,166,4436,167,4436,171,4437,173,4440,174,4515,174,4590,174,4593,172,4594,171,4594,167,4593,166,4590,164xm4590,210l4440,210,4437,211,4436,212,4436,217,4437,218,4439,219,4590,219,4593,218,4594,217,4594,213,4593,212,4590,210xe">
            <v:path arrowok="t"/>
            <v:fill on="t" focussize="0,0"/>
            <v:stroke on="f"/>
            <v:imagedata o:title=""/>
            <o:lock v:ext="edit"/>
          </v:shape>
        </w:pict>
      </w:r>
      <w:r>
        <w:pict>
          <v:shape id="docshape214" o:spid="_x0000_s1237" style="position:absolute;left:0pt;margin-left:252.85pt;margin-top:-3.2pt;height:7.85pt;width:4.1pt;mso-position-horizontal-relative:page;z-index:-251512832;mso-width-relative:page;mso-height-relative:page;" fillcolor="#333333" filled="t" stroked="f" coordorigin="5057,-64" coordsize="82,157" path="m5106,-64l5103,-64,5102,-64,5102,-64,5100,-62,5062,-49,5057,-49,5057,-39,5062,-39,5067,-39,5088,-44,5088,78,5087,78,5086,79,5085,80,5085,80,5084,80,5082,81,5081,81,5078,81,5076,81,5058,81,5058,92,5061,92,5065,91,5077,91,5120,91,5133,91,5136,92,5139,92,5139,81,5126,81,5121,81,5109,7,5109,-63,5108,-64,5106,-64xe">
            <v:path arrowok="t"/>
            <v:fill on="t" focussize="0,0"/>
            <v:stroke on="f"/>
            <v:imagedata o:title=""/>
            <o:lock v:ext="edit"/>
          </v:shape>
        </w:pict>
      </w:r>
      <w:r>
        <w:pict>
          <v:group id="docshapegroup215" o:spid="_x0000_s1238" o:spt="203" style="position:absolute;left:0pt;margin-left:235.05pt;margin-top:9.2pt;height:11.5pt;width:39.55pt;mso-position-horizontal-relative:page;z-index:-251511808;mso-width-relative:page;mso-height-relative:page;" coordorigin="4701,185" coordsize="791,230">
            <o:lock v:ext="edit"/>
            <v:shape id="docshape216" o:spid="_x0000_s1239" style="position:absolute;left:4744;top:255;height:157;width:82;" fillcolor="#333333" filled="t" stroked="f" coordorigin="4745,255" coordsize="82,157" path="m4794,255l4791,255,4790,256,4790,256,4788,258,4749,270,4745,270,4745,281,4749,281,4754,281,4775,276,4775,397,4775,397,4773,399,4773,399,4772,399,4772,400,4770,400,4768,400,4765,401,4763,401,4746,401,4746,412,4749,412,4752,411,4764,411,4808,411,4820,411,4823,412,4826,412,4826,401,4813,401,4808,401,4796,327,4796,257,4795,256,4794,255xe">
              <v:path arrowok="t"/>
              <v:fill on="t" focussize="0,0"/>
              <v:stroke on="f"/>
              <v:imagedata o:title=""/>
              <o:lock v:ext="edit"/>
            </v:shape>
            <v:shape id="docshape217" o:spid="_x0000_s1240" o:spt="75" type="#_x0000_t75" style="position:absolute;left:5144;top:250;height:164;width:310;" filled="f" stroked="f" coordsize="21600,21600">
              <v:path/>
              <v:fill on="f" focussize="0,0"/>
              <v:stroke on="f"/>
              <v:imagedata r:id="rId350" o:title=""/>
              <o:lock v:ext="edit" aspectratio="t"/>
            </v:shape>
            <v:rect id="docshape218" o:spid="_x0000_s1241" o:spt="1" style="position:absolute;left:4701;top:184;height:15;width:791;" fillcolor="#333333" filled="t" stroked="f" coordsize="21600,21600">
              <v:path/>
              <v:fill on="t" focussize="0,0"/>
              <v:stroke on="f"/>
              <v:imagedata o:title=""/>
              <o:lock v:ext="edit"/>
            </v:rect>
          </v:group>
        </w:pict>
      </w:r>
      <w:r>
        <w:drawing>
          <wp:anchor distT="0" distB="0" distL="0" distR="0" simplePos="0" relativeHeight="251804672" behindDoc="1" locked="0" layoutInCell="1" allowOverlap="1">
            <wp:simplePos x="0" y="0"/>
            <wp:positionH relativeFrom="page">
              <wp:posOffset>3117215</wp:posOffset>
            </wp:positionH>
            <wp:positionV relativeFrom="paragraph">
              <wp:posOffset>173990</wp:posOffset>
            </wp:positionV>
            <wp:extent cx="100330" cy="99060"/>
            <wp:effectExtent l="0" t="0" r="0" b="0"/>
            <wp:wrapNone/>
            <wp:docPr id="681" name="image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image221.png"/>
                    <pic:cNvPicPr>
                      <a:picLocks noChangeAspect="1"/>
                    </pic:cNvPicPr>
                  </pic:nvPicPr>
                  <pic:blipFill>
                    <a:blip r:embed="rId225" cstate="print"/>
                    <a:stretch>
                      <a:fillRect/>
                    </a:stretch>
                  </pic:blipFill>
                  <pic:spPr>
                    <a:xfrm>
                      <a:off x="0" y="0"/>
                      <a:ext cx="100073" cy="99106"/>
                    </a:xfrm>
                    <a:prstGeom prst="rect">
                      <a:avLst/>
                    </a:prstGeom>
                  </pic:spPr>
                </pic:pic>
              </a:graphicData>
            </a:graphic>
          </wp:anchor>
        </w:drawing>
      </w:r>
      <w:r>
        <w:drawing>
          <wp:anchor distT="0" distB="0" distL="0" distR="0" simplePos="0" relativeHeight="251805696" behindDoc="1" locked="0" layoutInCell="1" allowOverlap="1">
            <wp:simplePos x="0" y="0"/>
            <wp:positionH relativeFrom="page">
              <wp:posOffset>3555365</wp:posOffset>
            </wp:positionH>
            <wp:positionV relativeFrom="paragraph">
              <wp:posOffset>86995</wp:posOffset>
            </wp:positionV>
            <wp:extent cx="100330" cy="63500"/>
            <wp:effectExtent l="0" t="0" r="0" b="0"/>
            <wp:wrapNone/>
            <wp:docPr id="683" name="image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image349.png"/>
                    <pic:cNvPicPr>
                      <a:picLocks noChangeAspect="1"/>
                    </pic:cNvPicPr>
                  </pic:nvPicPr>
                  <pic:blipFill>
                    <a:blip r:embed="rId351" cstate="print"/>
                    <a:stretch>
                      <a:fillRect/>
                    </a:stretch>
                  </pic:blipFill>
                  <pic:spPr>
                    <a:xfrm>
                      <a:off x="0" y="0"/>
                      <a:ext cx="100299" cy="63785"/>
                    </a:xfrm>
                    <a:prstGeom prst="rect">
                      <a:avLst/>
                    </a:prstGeom>
                  </pic:spPr>
                </pic:pic>
              </a:graphicData>
            </a:graphic>
          </wp:anchor>
        </w:drawing>
      </w:r>
      <w:r>
        <w:pict>
          <v:group id="docshapegroup219" o:spid="_x0000_s1242" o:spt="203" style="position:absolute;left:0pt;margin-left:292.25pt;margin-top:4.7pt;height:8.1pt;width:19.75pt;mso-position-horizontal-relative:page;z-index:-251510784;mso-width-relative:page;mso-height-relative:page;" coordorigin="5846,94" coordsize="395,162">
            <o:lock v:ext="edit"/>
            <v:shape id="docshape220" o:spid="_x0000_s1243" o:spt="75" type="#_x0000_t75" style="position:absolute;left:5845;top:94;height:162;width:283;" filled="f" stroked="f" coordsize="21600,21600">
              <v:path/>
              <v:fill on="f" focussize="0,0"/>
              <v:stroke on="f"/>
              <v:imagedata r:id="rId352" o:title=""/>
              <o:lock v:ext="edit" aspectratio="t"/>
            </v:shape>
            <v:shape id="docshape221" o:spid="_x0000_s1244" style="position:absolute;left:6158;top:94;height:157;width:82;" fillcolor="#333333" filled="t" stroked="f" coordorigin="6159,94" coordsize="82,157" path="m6208,94l6205,94,6204,95,6204,95,6202,97,6163,109,6159,109,6159,120,6163,120,6168,120,6189,115,6189,236,6189,236,6187,238,6187,238,6186,238,6186,239,6184,239,6182,239,6180,240,6178,240,6160,240,6160,251,6163,251,6166,250,6178,250,6222,250,6234,250,6238,251,6240,251,6240,240,6227,240,6222,240,6211,166,6211,96,6209,95,6208,94xe">
              <v:path arrowok="t"/>
              <v:fill on="t" focussize="0,0"/>
              <v:stroke on="f"/>
              <v:imagedata o:title=""/>
              <o:lock v:ext="edit"/>
            </v:shape>
          </v:group>
        </w:pict>
      </w:r>
      <w:r>
        <w:rPr>
          <w:rFonts w:ascii="Arial" w:eastAsia="Arial"/>
          <w:color w:val="333333"/>
        </w:rPr>
        <w:t>,</w:t>
      </w:r>
      <w:r>
        <w:rPr>
          <w:rFonts w:ascii="Arial" w:eastAsia="Arial"/>
          <w:color w:val="333333"/>
          <w:spacing w:val="6"/>
        </w:rPr>
        <w:t xml:space="preserve"> </w:t>
      </w:r>
      <w:r>
        <w:rPr>
          <w:color w:val="333333"/>
        </w:rPr>
        <w:t>帧传输效</w:t>
      </w:r>
      <w:r>
        <w:rPr>
          <w:color w:val="333333"/>
          <w:spacing w:val="-10"/>
        </w:rPr>
        <w:t>率</w:t>
      </w:r>
      <w:r>
        <w:rPr>
          <w:color w:val="333333"/>
        </w:rPr>
        <w:tab/>
      </w:r>
      <w:r>
        <w:rPr>
          <w:rFonts w:ascii="Arial" w:eastAsia="Arial"/>
          <w:color w:val="333333"/>
          <w:spacing w:val="-10"/>
        </w:rPr>
        <w:t>.</w:t>
      </w:r>
    </w:p>
    <w:p>
      <w:pPr>
        <w:pStyle w:val="6"/>
        <w:spacing w:before="11"/>
        <w:rPr>
          <w:rFonts w:ascii="Arial"/>
          <w:sz w:val="21"/>
        </w:rPr>
      </w:pPr>
    </w:p>
    <w:p>
      <w:pPr>
        <w:pStyle w:val="6"/>
        <w:tabs>
          <w:tab w:val="left" w:pos="5512"/>
        </w:tabs>
        <w:spacing w:before="93" w:line="206" w:lineRule="auto"/>
        <w:ind w:left="103" w:right="275" w:firstLine="390"/>
        <w:rPr>
          <w:rFonts w:ascii="Arial" w:eastAsia="Arial"/>
        </w:rPr>
      </w:pPr>
      <w:r>
        <w:drawing>
          <wp:anchor distT="0" distB="0" distL="0" distR="0" simplePos="0" relativeHeight="251806720" behindDoc="1" locked="0" layoutInCell="1" allowOverlap="1">
            <wp:simplePos x="0" y="0"/>
            <wp:positionH relativeFrom="page">
              <wp:posOffset>3797300</wp:posOffset>
            </wp:positionH>
            <wp:positionV relativeFrom="paragraph">
              <wp:posOffset>128905</wp:posOffset>
            </wp:positionV>
            <wp:extent cx="84455" cy="66675"/>
            <wp:effectExtent l="0" t="0" r="0" b="0"/>
            <wp:wrapNone/>
            <wp:docPr id="685" name="image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image351.png"/>
                    <pic:cNvPicPr>
                      <a:picLocks noChangeAspect="1"/>
                    </pic:cNvPicPr>
                  </pic:nvPicPr>
                  <pic:blipFill>
                    <a:blip r:embed="rId353" cstate="print"/>
                    <a:stretch>
                      <a:fillRect/>
                    </a:stretch>
                  </pic:blipFill>
                  <pic:spPr>
                    <a:xfrm>
                      <a:off x="0" y="0"/>
                      <a:ext cx="84718" cy="66678"/>
                    </a:xfrm>
                    <a:prstGeom prst="rect">
                      <a:avLst/>
                    </a:prstGeom>
                  </pic:spPr>
                </pic:pic>
              </a:graphicData>
            </a:graphic>
          </wp:anchor>
        </w:drawing>
      </w:r>
      <w:r>
        <w:rPr>
          <w:rFonts w:ascii="Arial" w:eastAsia="Arial"/>
          <w:color w:val="333333"/>
        </w:rPr>
        <w:t>[</w:t>
      </w:r>
      <w:r>
        <w:rPr>
          <w:b/>
          <w:color w:val="333333"/>
        </w:rPr>
        <w:t>注</w:t>
      </w:r>
      <w:r>
        <w:rPr>
          <w:rFonts w:ascii="Arial" w:eastAsia="Arial"/>
          <w:color w:val="333333"/>
        </w:rPr>
        <w:t>]</w:t>
      </w:r>
      <w:r>
        <w:rPr>
          <w:rFonts w:ascii="Arial" w:eastAsia="Arial"/>
          <w:color w:val="333333"/>
          <w:spacing w:val="47"/>
        </w:rPr>
        <w:t xml:space="preserve"> </w:t>
      </w:r>
      <w:r>
        <w:rPr>
          <w:color w:val="333333"/>
        </w:rPr>
        <w:t>传播延时一定时</w:t>
      </w:r>
      <w:r>
        <w:rPr>
          <w:rFonts w:ascii="Arial" w:eastAsia="Arial"/>
          <w:color w:val="333333"/>
        </w:rPr>
        <w:t xml:space="preserve">, </w:t>
      </w:r>
      <w:r>
        <w:rPr>
          <w:color w:val="333333"/>
        </w:rPr>
        <w:t>发送的数据帧越长</w:t>
      </w:r>
      <w:r>
        <w:rPr>
          <w:rFonts w:ascii="Arial" w:eastAsia="Arial"/>
          <w:color w:val="333333"/>
        </w:rPr>
        <w:t xml:space="preserve">, </w:t>
      </w:r>
      <w:r>
        <w:rPr>
          <w:color w:val="333333"/>
        </w:rPr>
        <w:t>发送延时越大</w:t>
      </w:r>
      <w:r>
        <w:rPr>
          <w:rFonts w:ascii="Arial" w:eastAsia="Arial"/>
          <w:color w:val="333333"/>
        </w:rPr>
        <w:t>,</w:t>
      </w:r>
      <w:r>
        <w:rPr>
          <w:rFonts w:ascii="Arial" w:eastAsia="Arial"/>
          <w:color w:val="333333"/>
        </w:rPr>
        <w:tab/>
      </w:r>
      <w:r>
        <w:rPr>
          <w:color w:val="333333"/>
        </w:rPr>
        <w:t>越小</w:t>
      </w:r>
      <w:r>
        <w:rPr>
          <w:rFonts w:ascii="Arial" w:eastAsia="Arial"/>
          <w:color w:val="333333"/>
        </w:rPr>
        <w:t xml:space="preserve">, </w:t>
      </w:r>
      <w:r>
        <w:rPr>
          <w:color w:val="333333"/>
        </w:rPr>
        <w:t>传输效率越高</w:t>
      </w:r>
      <w:r>
        <w:rPr>
          <w:rFonts w:ascii="Arial" w:eastAsia="Arial"/>
          <w:color w:val="333333"/>
        </w:rPr>
        <w:t xml:space="preserve">. </w:t>
      </w:r>
      <w:r>
        <w:rPr>
          <w:color w:val="333333"/>
        </w:rPr>
        <w:t xml:space="preserve">故在 </w:t>
      </w:r>
      <w:r>
        <w:rPr>
          <w:color w:val="333333"/>
          <w:position w:val="-5"/>
        </w:rPr>
        <w:drawing>
          <wp:inline distT="0" distB="0" distL="0" distR="0">
            <wp:extent cx="590550" cy="152400"/>
            <wp:effectExtent l="0" t="0" r="0" b="0"/>
            <wp:docPr id="687" name="image3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image352.png"/>
                    <pic:cNvPicPr>
                      <a:picLocks noChangeAspect="1"/>
                    </pic:cNvPicPr>
                  </pic:nvPicPr>
                  <pic:blipFill>
                    <a:blip r:embed="rId354" cstate="print"/>
                    <a:stretch>
                      <a:fillRect/>
                    </a:stretch>
                  </pic:blipFill>
                  <pic:spPr>
                    <a:xfrm>
                      <a:off x="0" y="0"/>
                      <a:ext cx="590732" cy="152477"/>
                    </a:xfrm>
                    <a:prstGeom prst="rect">
                      <a:avLst/>
                    </a:prstGeom>
                  </pic:spPr>
                </pic:pic>
              </a:graphicData>
            </a:graphic>
          </wp:inline>
        </w:drawing>
      </w:r>
      <w:r>
        <w:rPr>
          <w:rFonts w:ascii="Times New Roman" w:eastAsia="Times New Roman"/>
          <w:color w:val="333333"/>
        </w:rPr>
        <w:t xml:space="preserve"> </w:t>
      </w:r>
      <w:r>
        <w:rPr>
          <w:color w:val="333333"/>
        </w:rPr>
        <w:t>时间内不出错的前提下</w:t>
      </w:r>
      <w:r>
        <w:rPr>
          <w:rFonts w:ascii="Arial" w:eastAsia="Arial"/>
          <w:color w:val="333333"/>
        </w:rPr>
        <w:t xml:space="preserve">, </w:t>
      </w:r>
      <w:r>
        <w:rPr>
          <w:color w:val="333333"/>
        </w:rPr>
        <w:t>连续发送多个帧可提高传输效率</w:t>
      </w:r>
      <w:r>
        <w:rPr>
          <w:rFonts w:ascii="Arial" w:eastAsia="Arial"/>
          <w:color w:val="333333"/>
        </w:rPr>
        <w:t>.</w:t>
      </w:r>
    </w:p>
    <w:p>
      <w:pPr>
        <w:pStyle w:val="6"/>
        <w:spacing w:before="0"/>
        <w:rPr>
          <w:rFonts w:ascii="Arial"/>
          <w:sz w:val="20"/>
        </w:rPr>
      </w:pPr>
    </w:p>
    <w:p>
      <w:pPr>
        <w:pStyle w:val="6"/>
        <w:spacing w:before="2"/>
        <w:rPr>
          <w:rFonts w:ascii="Arial"/>
          <w:sz w:val="25"/>
        </w:rPr>
      </w:pPr>
    </w:p>
    <w:p>
      <w:pPr>
        <w:pStyle w:val="5"/>
        <w:rPr>
          <w:rFonts w:ascii="Arial" w:eastAsia="Arial"/>
          <w:b w:val="0"/>
        </w:rPr>
      </w:pPr>
      <w:r>
        <w:rPr>
          <w:rFonts w:ascii="Arial" w:eastAsia="Arial"/>
          <w:b w:val="0"/>
          <w:color w:val="333333"/>
        </w:rPr>
        <w:t>[</w:t>
      </w:r>
      <w:r>
        <w:rPr>
          <w:color w:val="333333"/>
        </w:rPr>
        <w:t>连续发送</w:t>
      </w:r>
      <w:r>
        <w:rPr>
          <w:rFonts w:ascii="Arial" w:eastAsia="Arial"/>
          <w:color w:val="333333"/>
        </w:rPr>
        <w:t>ARQ</w:t>
      </w:r>
      <w:r>
        <w:rPr>
          <w:color w:val="333333"/>
        </w:rPr>
        <w:t>协议</w:t>
      </w:r>
      <w:r>
        <w:rPr>
          <w:rFonts w:ascii="Arial" w:eastAsia="Arial"/>
          <w:b w:val="0"/>
          <w:color w:val="333333"/>
          <w:spacing w:val="-10"/>
        </w:rPr>
        <w:t>]</w:t>
      </w:r>
    </w:p>
    <w:p>
      <w:pPr>
        <w:pStyle w:val="11"/>
        <w:numPr>
          <w:ilvl w:val="0"/>
          <w:numId w:val="29"/>
        </w:numPr>
        <w:tabs>
          <w:tab w:val="left" w:pos="772"/>
        </w:tabs>
        <w:spacing w:before="100" w:after="0" w:line="240" w:lineRule="auto"/>
        <w:ind w:left="771" w:right="0" w:hanging="279"/>
        <w:jc w:val="left"/>
        <w:rPr>
          <w:rFonts w:ascii="Arial" w:eastAsia="Arial"/>
          <w:sz w:val="19"/>
        </w:rPr>
      </w:pPr>
      <w:r>
        <w:rPr>
          <w:color w:val="333333"/>
          <w:sz w:val="19"/>
        </w:rPr>
        <w:t>发送方连续向接收方发送数据帧</w:t>
      </w:r>
      <w:r>
        <w:rPr>
          <w:rFonts w:ascii="Arial" w:eastAsia="Arial"/>
          <w:color w:val="333333"/>
          <w:spacing w:val="31"/>
          <w:sz w:val="19"/>
        </w:rPr>
        <w:t xml:space="preserve">, </w:t>
      </w:r>
      <w:r>
        <w:rPr>
          <w:color w:val="333333"/>
          <w:sz w:val="19"/>
        </w:rPr>
        <w:t>接收方校验收到的数据帧后</w:t>
      </w:r>
      <w:r>
        <w:rPr>
          <w:rFonts w:ascii="Arial" w:eastAsia="Arial"/>
          <w:color w:val="333333"/>
          <w:spacing w:val="32"/>
          <w:sz w:val="19"/>
        </w:rPr>
        <w:t xml:space="preserve">, </w:t>
      </w:r>
      <w:r>
        <w:rPr>
          <w:color w:val="333333"/>
          <w:sz w:val="19"/>
        </w:rPr>
        <w:t>向发送方返回相应的应答帧</w:t>
      </w:r>
      <w:r>
        <w:rPr>
          <w:rFonts w:ascii="Arial" w:eastAsia="Arial"/>
          <w:color w:val="333333"/>
          <w:spacing w:val="-10"/>
          <w:sz w:val="19"/>
        </w:rPr>
        <w:t>.</w:t>
      </w:r>
    </w:p>
    <w:p>
      <w:pPr>
        <w:pStyle w:val="11"/>
        <w:numPr>
          <w:ilvl w:val="0"/>
          <w:numId w:val="29"/>
        </w:numPr>
        <w:tabs>
          <w:tab w:val="left" w:pos="772"/>
        </w:tabs>
        <w:spacing w:before="100" w:after="0" w:line="240" w:lineRule="auto"/>
        <w:ind w:left="771" w:right="0" w:hanging="279"/>
        <w:jc w:val="left"/>
        <w:rPr>
          <w:rFonts w:ascii="Arial" w:eastAsia="Arial"/>
          <w:sz w:val="19"/>
        </w:rPr>
      </w:pPr>
      <w:r>
        <w:rPr>
          <w:color w:val="333333"/>
          <w:sz w:val="19"/>
        </w:rPr>
        <w:t>发送方维持一个一定大小的发送窗口</w:t>
      </w:r>
      <w:r>
        <w:rPr>
          <w:rFonts w:ascii="Arial" w:eastAsia="Arial"/>
          <w:color w:val="333333"/>
          <w:spacing w:val="37"/>
          <w:sz w:val="19"/>
        </w:rPr>
        <w:t xml:space="preserve">, </w:t>
      </w:r>
      <w:r>
        <w:rPr>
          <w:color w:val="333333"/>
          <w:sz w:val="19"/>
        </w:rPr>
        <w:t>位于发送窗口内的所有分组都可连续发送</w:t>
      </w:r>
      <w:r>
        <w:rPr>
          <w:rFonts w:ascii="Arial" w:eastAsia="Arial"/>
          <w:color w:val="333333"/>
          <w:spacing w:val="37"/>
          <w:sz w:val="19"/>
        </w:rPr>
        <w:t xml:space="preserve">, </w:t>
      </w:r>
      <w:r>
        <w:rPr>
          <w:color w:val="333333"/>
          <w:sz w:val="19"/>
        </w:rPr>
        <w:t>中途无需等待对方确认</w:t>
      </w:r>
      <w:r>
        <w:rPr>
          <w:rFonts w:ascii="Arial" w:eastAsia="Arial"/>
          <w:color w:val="333333"/>
          <w:spacing w:val="-10"/>
          <w:sz w:val="19"/>
        </w:rPr>
        <w:t>.</w:t>
      </w:r>
    </w:p>
    <w:p>
      <w:pPr>
        <w:pStyle w:val="6"/>
        <w:spacing w:before="8"/>
        <w:rPr>
          <w:rFonts w:ascii="Arial"/>
          <w:sz w:val="16"/>
        </w:rPr>
      </w:pPr>
      <w:r>
        <w:pict>
          <v:group id="docshapegroup222" o:spid="_x0000_s1245" o:spt="203" style="position:absolute;left:0pt;margin-left:38.25pt;margin-top:10.75pt;height:105.05pt;width:518.5pt;mso-position-horizontal-relative:page;mso-wrap-distance-bottom:0pt;mso-wrap-distance-top:0pt;z-index:-251449344;mso-width-relative:page;mso-height-relative:page;" coordorigin="765,216" coordsize="10370,2101">
            <o:lock v:ext="edit"/>
            <v:shape id="docshape223" o:spid="_x0000_s1246" style="position:absolute;left:765;top:215;height:2086;width:10355;" fillcolor="#F7F7F7" filled="t" stroked="f" coordorigin="765,216" coordsize="10355,2086" path="m11120,216l5897,216,765,216,765,2302,5897,2302,11120,2302,11120,216xe">
              <v:path arrowok="t"/>
              <v:fill on="t" focussize="0,0"/>
              <v:stroke on="f"/>
              <v:imagedata o:title=""/>
              <o:lock v:ext="edit"/>
            </v:shape>
            <v:shape id="docshape224" o:spid="_x0000_s1247" style="position:absolute;left:765;top:215;height:2101;width:10370;" fillcolor="#DEE2E4" filled="t" stroked="f" coordorigin="765,216" coordsize="10370,2101" path="m11135,216l11120,216,11120,231,11120,2302,5912,2302,5912,231,11120,231,11120,216,5912,216,5897,216,5897,231,5897,2302,780,2302,780,231,5897,231,5897,216,780,216,765,216,765,231,765,2317,780,2317,5897,2317,5912,2317,11120,2317,11135,2317,11135,231,11135,216xe">
              <v:path arrowok="t"/>
              <v:fill on="t" focussize="0,0"/>
              <v:stroke on="f"/>
              <v:imagedata o:title=""/>
              <o:lock v:ext="edit"/>
            </v:shape>
            <v:shape id="docshape225" o:spid="_x0000_s1248" o:spt="75" type="#_x0000_t75" style="position:absolute;left:975;top:321;height:1876;width:4727;" filled="f" stroked="f" coordsize="21600,21600">
              <v:path/>
              <v:fill on="f" focussize="0,0"/>
              <v:stroke on="f"/>
              <v:imagedata r:id="rId355" o:title=""/>
              <o:lock v:ext="edit" aspectratio="t"/>
            </v:shape>
            <v:shape id="docshape226" o:spid="_x0000_s1249" o:spt="75" type="#_x0000_t75" style="position:absolute;left:6107;top:321;height:1891;width:4818;" filled="f" stroked="f" coordsize="21600,21600">
              <v:path/>
              <v:fill on="f" focussize="0,0"/>
              <v:stroke on="f"/>
              <v:imagedata r:id="rId356" o:title=""/>
              <o:lock v:ext="edit" aspectratio="t"/>
            </v:shape>
            <w10:wrap type="topAndBottom"/>
          </v:group>
        </w:pict>
      </w:r>
    </w:p>
    <w:p>
      <w:pPr>
        <w:spacing w:after="0"/>
        <w:rPr>
          <w:rFonts w:ascii="Arial"/>
          <w:sz w:val="16"/>
        </w:rPr>
        <w:sectPr>
          <w:pgSz w:w="11900" w:h="16840"/>
          <w:pgMar w:top="460" w:right="660" w:bottom="340" w:left="660" w:header="188" w:footer="151" w:gutter="0"/>
          <w:cols w:space="720" w:num="1"/>
        </w:sectPr>
      </w:pPr>
    </w:p>
    <w:p>
      <w:pPr>
        <w:pStyle w:val="6"/>
        <w:spacing w:before="4"/>
        <w:rPr>
          <w:rFonts w:ascii="Arial"/>
          <w:sz w:val="13"/>
        </w:rPr>
      </w:pPr>
    </w:p>
    <w:p>
      <w:pPr>
        <w:spacing w:before="58"/>
        <w:ind w:left="493" w:right="0" w:firstLine="0"/>
        <w:jc w:val="left"/>
        <w:rPr>
          <w:rFonts w:ascii="Arial" w:eastAsia="Arial"/>
          <w:sz w:val="19"/>
        </w:rPr>
      </w:pPr>
      <w:r>
        <w:rPr>
          <w:rFonts w:ascii="Arial" w:eastAsia="Arial"/>
          <w:color w:val="333333"/>
          <w:sz w:val="19"/>
        </w:rPr>
        <w:t>[</w:t>
      </w:r>
      <w:r>
        <w:rPr>
          <w:b/>
          <w:color w:val="333333"/>
          <w:sz w:val="19"/>
        </w:rPr>
        <w:t>滑动窗口协议</w:t>
      </w:r>
      <w:r>
        <w:rPr>
          <w:rFonts w:ascii="Arial" w:eastAsia="Arial"/>
          <w:color w:val="333333"/>
          <w:spacing w:val="-10"/>
          <w:sz w:val="19"/>
        </w:rPr>
        <w:t>]</w:t>
      </w:r>
    </w:p>
    <w:p>
      <w:pPr>
        <w:pStyle w:val="11"/>
        <w:numPr>
          <w:ilvl w:val="0"/>
          <w:numId w:val="30"/>
        </w:numPr>
        <w:tabs>
          <w:tab w:val="left" w:pos="772"/>
        </w:tabs>
        <w:spacing w:before="115" w:after="0" w:line="240" w:lineRule="auto"/>
        <w:ind w:left="771" w:right="0" w:hanging="279"/>
        <w:jc w:val="left"/>
        <w:rPr>
          <w:rFonts w:ascii="Arial" w:eastAsia="Arial"/>
          <w:sz w:val="19"/>
        </w:rPr>
      </w:pPr>
      <w:r>
        <w:rPr>
          <w:color w:val="333333"/>
          <w:sz w:val="19"/>
        </w:rPr>
        <w:t>发送方连续发送帧的数量受接收方控制</w:t>
      </w:r>
      <w:r>
        <w:rPr>
          <w:rFonts w:ascii="Arial" w:eastAsia="Arial"/>
          <w:color w:val="333333"/>
          <w:spacing w:val="39"/>
          <w:sz w:val="19"/>
        </w:rPr>
        <w:t xml:space="preserve">, </w:t>
      </w:r>
      <w:r>
        <w:rPr>
          <w:color w:val="333333"/>
          <w:sz w:val="19"/>
        </w:rPr>
        <w:t>根据接收方的接受缓冲区的剩余空间来限制发送帧的节奏</w:t>
      </w:r>
      <w:r>
        <w:rPr>
          <w:rFonts w:ascii="Arial" w:eastAsia="Arial"/>
          <w:color w:val="333333"/>
          <w:spacing w:val="39"/>
          <w:sz w:val="19"/>
        </w:rPr>
        <w:t xml:space="preserve">, </w:t>
      </w:r>
      <w:r>
        <w:rPr>
          <w:color w:val="333333"/>
          <w:sz w:val="19"/>
        </w:rPr>
        <w:t>避免拥塞</w:t>
      </w:r>
      <w:r>
        <w:rPr>
          <w:rFonts w:ascii="Arial" w:eastAsia="Arial"/>
          <w:color w:val="333333"/>
          <w:spacing w:val="-10"/>
          <w:sz w:val="19"/>
        </w:rPr>
        <w:t>.</w:t>
      </w:r>
    </w:p>
    <w:p>
      <w:pPr>
        <w:pStyle w:val="11"/>
        <w:numPr>
          <w:ilvl w:val="0"/>
          <w:numId w:val="30"/>
        </w:numPr>
        <w:tabs>
          <w:tab w:val="left" w:pos="772"/>
        </w:tabs>
        <w:spacing w:before="100" w:after="0" w:line="240" w:lineRule="auto"/>
        <w:ind w:left="771" w:right="0" w:hanging="279"/>
        <w:jc w:val="left"/>
        <w:rPr>
          <w:rFonts w:ascii="Arial" w:eastAsia="Arial"/>
          <w:sz w:val="19"/>
        </w:rPr>
      </w:pPr>
      <w:r>
        <w:rPr>
          <w:color w:val="333333"/>
          <w:sz w:val="19"/>
        </w:rPr>
        <w:t>滑动窗口</w:t>
      </w:r>
      <w:r>
        <w:rPr>
          <w:rFonts w:ascii="Arial" w:eastAsia="Arial"/>
          <w:color w:val="333333"/>
          <w:spacing w:val="20"/>
          <w:sz w:val="19"/>
        </w:rPr>
        <w:t xml:space="preserve">: </w:t>
      </w:r>
      <w:r>
        <w:rPr>
          <w:color w:val="333333"/>
          <w:sz w:val="19"/>
        </w:rPr>
        <w:t>限制已发送但未确认的数据帧的数量</w:t>
      </w:r>
      <w:r>
        <w:rPr>
          <w:rFonts w:ascii="Arial" w:eastAsia="Arial"/>
          <w:color w:val="333333"/>
          <w:spacing w:val="20"/>
          <w:sz w:val="19"/>
        </w:rPr>
        <w:t xml:space="preserve">, </w:t>
      </w:r>
      <w:r>
        <w:rPr>
          <w:color w:val="333333"/>
          <w:sz w:val="19"/>
        </w:rPr>
        <w:t>以控制流量</w:t>
      </w:r>
      <w:r>
        <w:rPr>
          <w:rFonts w:ascii="Arial" w:eastAsia="Arial"/>
          <w:color w:val="333333"/>
          <w:spacing w:val="-10"/>
          <w:sz w:val="19"/>
        </w:rPr>
        <w:t>.</w:t>
      </w:r>
    </w:p>
    <w:p>
      <w:pPr>
        <w:pStyle w:val="11"/>
        <w:numPr>
          <w:ilvl w:val="0"/>
          <w:numId w:val="30"/>
        </w:numPr>
        <w:tabs>
          <w:tab w:val="left" w:pos="772"/>
        </w:tabs>
        <w:spacing w:before="115" w:after="0" w:line="309" w:lineRule="auto"/>
        <w:ind w:left="696" w:right="278" w:hanging="203"/>
        <w:jc w:val="left"/>
        <w:rPr>
          <w:rFonts w:ascii="Arial" w:eastAsia="Arial"/>
          <w:sz w:val="19"/>
        </w:rPr>
      </w:pPr>
      <w:r>
        <w:pict>
          <v:shape id="docshape227" o:spid="_x0000_s1250" style="position:absolute;left:0pt;margin-left:121.9pt;margin-top:36.2pt;height:2.75pt;width:7.85pt;mso-position-horizontal-relative:page;z-index:-251508736;mso-width-relative:page;mso-height-relative:page;" fillcolor="#333333" filled="t" stroked="f" coordorigin="2439,724" coordsize="157,55" path="m2592,724l2442,724,2440,725,2439,727,2439,731,2440,733,2442,734,2517,734,2592,733,2594,732,2595,731,2595,727,2594,726,2592,724xm2592,769l2442,769,2440,770,2439,772,2439,776,2440,778,2442,779,2592,779,2594,778,2595,776,2595,772,2594,771,2592,769xe">
            <v:path arrowok="t"/>
            <v:fill on="t" focussize="0,0"/>
            <v:stroke on="f"/>
            <v:imagedata o:title=""/>
            <o:lock v:ext="edit"/>
          </v:shape>
        </w:pict>
      </w:r>
      <w:r>
        <w:pict>
          <v:shape id="docshape228" o:spid="_x0000_s1251" style="position:absolute;left:0pt;margin-left:134.65pt;margin-top:32.7pt;height:7.75pt;width:4.05pt;mso-position-horizontal-relative:page;z-index:-251508736;mso-width-relative:page;mso-height-relative:page;" fillcolor="#333333" filled="t" stroked="f" coordorigin="2693,655" coordsize="81,155" path="m2742,655l2739,655,2738,655,2738,656,2736,657,2698,670,2693,670,2693,680,2698,680,2703,680,2724,675,2724,795,2723,795,2721,797,2721,797,2721,797,2720,798,2718,798,2717,798,2714,799,2712,799,2694,799,2694,810,2697,810,2700,809,2713,809,2756,809,2768,809,2771,810,2774,810,2774,799,2761,799,2756,799,2745,726,2745,656,2743,655,2742,655xe">
            <v:path arrowok="t"/>
            <v:fill on="t" focussize="0,0"/>
            <v:stroke on="f"/>
            <v:imagedata o:title=""/>
            <o:lock v:ext="edit"/>
          </v:shape>
        </w:pict>
      </w:r>
      <w:r>
        <w:rPr>
          <w:color w:val="333333"/>
          <w:sz w:val="19"/>
        </w:rPr>
        <w:t>设置发送窗口</w:t>
      </w:r>
      <w:r>
        <w:rPr>
          <w:color w:val="333333"/>
          <w:spacing w:val="40"/>
          <w:sz w:val="19"/>
        </w:rPr>
        <w:t xml:space="preserve"> </w:t>
      </w:r>
      <w:r>
        <w:rPr>
          <w:color w:val="333333"/>
          <w:position w:val="-2"/>
          <w:sz w:val="19"/>
        </w:rPr>
        <w:drawing>
          <wp:inline distT="0" distB="0" distL="0" distR="0">
            <wp:extent cx="179705" cy="123825"/>
            <wp:effectExtent l="0" t="0" r="0" b="0"/>
            <wp:docPr id="689" name="image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image355.png"/>
                    <pic:cNvPicPr>
                      <a:picLocks noChangeAspect="1"/>
                    </pic:cNvPicPr>
                  </pic:nvPicPr>
                  <pic:blipFill>
                    <a:blip r:embed="rId357" cstate="print"/>
                    <a:stretch>
                      <a:fillRect/>
                    </a:stretch>
                  </pic:blipFill>
                  <pic:spPr>
                    <a:xfrm>
                      <a:off x="0" y="0"/>
                      <a:ext cx="180023" cy="123841"/>
                    </a:xfrm>
                    <a:prstGeom prst="rect">
                      <a:avLst/>
                    </a:prstGeom>
                  </pic:spPr>
                </pic:pic>
              </a:graphicData>
            </a:graphic>
          </wp:inline>
        </w:drawing>
      </w:r>
      <w:r>
        <w:rPr>
          <w:rFonts w:ascii="Times New Roman" w:eastAsia="Times New Roman"/>
          <w:color w:val="333333"/>
          <w:spacing w:val="40"/>
          <w:sz w:val="19"/>
        </w:rPr>
        <w:t xml:space="preserve"> </w:t>
      </w:r>
      <w:r>
        <w:rPr>
          <w:color w:val="333333"/>
          <w:sz w:val="19"/>
        </w:rPr>
        <w:t>对发送方进行流量控制</w:t>
      </w:r>
      <w:r>
        <w:rPr>
          <w:rFonts w:ascii="Arial" w:eastAsia="Arial"/>
          <w:color w:val="333333"/>
          <w:sz w:val="19"/>
        </w:rPr>
        <w:t>,</w:t>
      </w:r>
      <w:r>
        <w:rPr>
          <w:rFonts w:ascii="Arial" w:eastAsia="Arial"/>
          <w:color w:val="333333"/>
          <w:spacing w:val="40"/>
          <w:sz w:val="19"/>
        </w:rPr>
        <w:t xml:space="preserve"> </w:t>
      </w:r>
      <w:r>
        <w:rPr>
          <w:rFonts w:ascii="Arial" w:eastAsia="Arial"/>
          <w:color w:val="333333"/>
          <w:position w:val="-2"/>
          <w:sz w:val="19"/>
        </w:rPr>
        <w:drawing>
          <wp:inline distT="0" distB="0" distL="0" distR="0">
            <wp:extent cx="179705" cy="123825"/>
            <wp:effectExtent l="0" t="0" r="0" b="0"/>
            <wp:docPr id="691" name="image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image355.png"/>
                    <pic:cNvPicPr>
                      <a:picLocks noChangeAspect="1"/>
                    </pic:cNvPicPr>
                  </pic:nvPicPr>
                  <pic:blipFill>
                    <a:blip r:embed="rId357" cstate="print"/>
                    <a:stretch>
                      <a:fillRect/>
                    </a:stretch>
                  </pic:blipFill>
                  <pic:spPr>
                    <a:xfrm>
                      <a:off x="0" y="0"/>
                      <a:ext cx="180023" cy="123841"/>
                    </a:xfrm>
                    <a:prstGeom prst="rect">
                      <a:avLst/>
                    </a:prstGeom>
                  </pic:spPr>
                </pic:pic>
              </a:graphicData>
            </a:graphic>
          </wp:inline>
        </w:drawing>
      </w:r>
      <w:r>
        <w:rPr>
          <w:rFonts w:ascii="Times New Roman" w:eastAsia="Times New Roman"/>
          <w:color w:val="333333"/>
          <w:spacing w:val="40"/>
          <w:sz w:val="19"/>
        </w:rPr>
        <w:t xml:space="preserve"> </w:t>
      </w:r>
      <w:r>
        <w:rPr>
          <w:color w:val="333333"/>
          <w:sz w:val="19"/>
        </w:rPr>
        <w:t>值表示未收到接收方的确认信息时发送方最多可发送的数据帧数</w:t>
      </w:r>
      <w:r>
        <w:rPr>
          <w:rFonts w:ascii="Arial" w:eastAsia="Arial"/>
          <w:color w:val="333333"/>
          <w:sz w:val="19"/>
        </w:rPr>
        <w:t>.</w:t>
      </w:r>
      <w:r>
        <w:rPr>
          <w:color w:val="333333"/>
          <w:sz w:val="19"/>
        </w:rPr>
        <w:t>特别地</w:t>
      </w:r>
      <w:r>
        <w:rPr>
          <w:rFonts w:ascii="Arial" w:eastAsia="Arial"/>
          <w:color w:val="333333"/>
          <w:sz w:val="19"/>
        </w:rPr>
        <w:t xml:space="preserve">, </w:t>
      </w:r>
      <w:r>
        <w:rPr>
          <w:rFonts w:ascii="Arial" w:eastAsia="Arial"/>
          <w:color w:val="333333"/>
          <w:position w:val="-2"/>
          <w:sz w:val="19"/>
        </w:rPr>
        <w:drawing>
          <wp:inline distT="0" distB="0" distL="0" distR="0">
            <wp:extent cx="182245" cy="123825"/>
            <wp:effectExtent l="0" t="0" r="0" b="0"/>
            <wp:docPr id="693" name="image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image356.png"/>
                    <pic:cNvPicPr>
                      <a:picLocks noChangeAspect="1"/>
                    </pic:cNvPicPr>
                  </pic:nvPicPr>
                  <pic:blipFill>
                    <a:blip r:embed="rId358" cstate="print"/>
                    <a:stretch>
                      <a:fillRect/>
                    </a:stretch>
                  </pic:blipFill>
                  <pic:spPr>
                    <a:xfrm>
                      <a:off x="0" y="0"/>
                      <a:ext cx="182402" cy="123876"/>
                    </a:xfrm>
                    <a:prstGeom prst="rect">
                      <a:avLst/>
                    </a:prstGeom>
                  </pic:spPr>
                </pic:pic>
              </a:graphicData>
            </a:graphic>
          </wp:inline>
        </w:drawing>
      </w:r>
      <w:r>
        <w:rPr>
          <w:rFonts w:ascii="Times New Roman" w:eastAsia="Times New Roman"/>
          <w:color w:val="333333"/>
          <w:spacing w:val="447"/>
          <w:sz w:val="19"/>
        </w:rPr>
        <w:t xml:space="preserve"> </w:t>
      </w:r>
      <w:r>
        <w:rPr>
          <w:color w:val="333333"/>
          <w:sz w:val="19"/>
        </w:rPr>
        <w:t>时为单帧停止等待协议</w:t>
      </w:r>
      <w:r>
        <w:rPr>
          <w:rFonts w:ascii="Arial" w:eastAsia="Arial"/>
          <w:color w:val="333333"/>
          <w:sz w:val="19"/>
        </w:rPr>
        <w:t>.</w:t>
      </w:r>
    </w:p>
    <w:p>
      <w:pPr>
        <w:pStyle w:val="6"/>
        <w:spacing w:before="9"/>
        <w:rPr>
          <w:rFonts w:ascii="Arial"/>
          <w:sz w:val="9"/>
        </w:rPr>
      </w:pPr>
    </w:p>
    <w:tbl>
      <w:tblPr>
        <w:tblStyle w:val="8"/>
        <w:tblW w:w="0" w:type="auto"/>
        <w:tblInd w:w="125" w:type="dxa"/>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Layout w:type="fixed"/>
        <w:tblCellMar>
          <w:top w:w="0" w:type="dxa"/>
          <w:left w:w="0" w:type="dxa"/>
          <w:bottom w:w="0" w:type="dxa"/>
          <w:right w:w="0" w:type="dxa"/>
        </w:tblCellMar>
      </w:tblPr>
      <w:tblGrid>
        <w:gridCol w:w="5357"/>
        <w:gridCol w:w="4997"/>
      </w:tblGrid>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3626" w:hRule="atLeast"/>
        </w:trPr>
        <w:tc>
          <w:tcPr>
            <w:tcW w:w="5357" w:type="dxa"/>
            <w:shd w:val="clear" w:color="auto" w:fill="F7F7F7"/>
          </w:tcPr>
          <w:p>
            <w:pPr>
              <w:pStyle w:val="12"/>
              <w:spacing w:before="7"/>
              <w:rPr>
                <w:rFonts w:ascii="Arial"/>
                <w:sz w:val="7"/>
              </w:rPr>
            </w:pPr>
          </w:p>
          <w:p>
            <w:pPr>
              <w:pStyle w:val="12"/>
              <w:ind w:left="200"/>
              <w:rPr>
                <w:rFonts w:ascii="Arial"/>
                <w:sz w:val="20"/>
              </w:rPr>
            </w:pPr>
            <w:r>
              <w:rPr>
                <w:rFonts w:ascii="Arial"/>
                <w:sz w:val="20"/>
              </w:rPr>
              <w:drawing>
                <wp:inline distT="0" distB="0" distL="0" distR="0">
                  <wp:extent cx="3115945" cy="2162175"/>
                  <wp:effectExtent l="0" t="0" r="0" b="0"/>
                  <wp:docPr id="695" name="image3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image357.png"/>
                          <pic:cNvPicPr>
                            <a:picLocks noChangeAspect="1"/>
                          </pic:cNvPicPr>
                        </pic:nvPicPr>
                        <pic:blipFill>
                          <a:blip r:embed="rId359" cstate="print"/>
                          <a:stretch>
                            <a:fillRect/>
                          </a:stretch>
                        </pic:blipFill>
                        <pic:spPr>
                          <a:xfrm>
                            <a:off x="0" y="0"/>
                            <a:ext cx="3116347" cy="2162555"/>
                          </a:xfrm>
                          <a:prstGeom prst="rect">
                            <a:avLst/>
                          </a:prstGeom>
                        </pic:spPr>
                      </pic:pic>
                    </a:graphicData>
                  </a:graphic>
                </wp:inline>
              </w:drawing>
            </w:r>
          </w:p>
        </w:tc>
        <w:tc>
          <w:tcPr>
            <w:tcW w:w="4997" w:type="dxa"/>
            <w:shd w:val="clear" w:color="auto" w:fill="F7F7F7"/>
          </w:tcPr>
          <w:p>
            <w:pPr>
              <w:pStyle w:val="12"/>
              <w:spacing w:before="7"/>
              <w:rPr>
                <w:rFonts w:ascii="Arial"/>
                <w:sz w:val="20"/>
              </w:rPr>
            </w:pPr>
          </w:p>
          <w:p>
            <w:pPr>
              <w:pStyle w:val="12"/>
              <w:ind w:left="200"/>
              <w:rPr>
                <w:rFonts w:ascii="Arial"/>
                <w:sz w:val="20"/>
              </w:rPr>
            </w:pPr>
            <w:r>
              <w:rPr>
                <w:rFonts w:ascii="Arial"/>
                <w:sz w:val="20"/>
              </w:rPr>
              <w:drawing>
                <wp:inline distT="0" distB="0" distL="0" distR="0">
                  <wp:extent cx="2931160" cy="2011045"/>
                  <wp:effectExtent l="0" t="0" r="0" b="0"/>
                  <wp:docPr id="697" name="image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image358.png"/>
                          <pic:cNvPicPr>
                            <a:picLocks noChangeAspect="1"/>
                          </pic:cNvPicPr>
                        </pic:nvPicPr>
                        <pic:blipFill>
                          <a:blip r:embed="rId360" cstate="print"/>
                          <a:stretch>
                            <a:fillRect/>
                          </a:stretch>
                        </pic:blipFill>
                        <pic:spPr>
                          <a:xfrm>
                            <a:off x="0" y="0"/>
                            <a:ext cx="2931166" cy="2011584"/>
                          </a:xfrm>
                          <a:prstGeom prst="rect">
                            <a:avLst/>
                          </a:prstGeom>
                        </pic:spPr>
                      </pic:pic>
                    </a:graphicData>
                  </a:graphic>
                </wp:inline>
              </w:drawing>
            </w:r>
          </w:p>
        </w:tc>
      </w:tr>
      <w:tr>
        <w:tblPrEx>
          <w:tblBorders>
            <w:top w:val="single" w:color="DEE2E4" w:sz="8" w:space="0"/>
            <w:left w:val="single" w:color="DEE2E4" w:sz="8" w:space="0"/>
            <w:bottom w:val="single" w:color="DEE2E4" w:sz="8" w:space="0"/>
            <w:right w:val="single" w:color="DEE2E4" w:sz="8" w:space="0"/>
            <w:insideH w:val="single" w:color="DEE2E4" w:sz="8" w:space="0"/>
            <w:insideV w:val="single" w:color="DEE2E4" w:sz="8" w:space="0"/>
          </w:tblBorders>
          <w:tblCellMar>
            <w:top w:w="0" w:type="dxa"/>
            <w:left w:w="0" w:type="dxa"/>
            <w:bottom w:w="0" w:type="dxa"/>
            <w:right w:w="0" w:type="dxa"/>
          </w:tblCellMar>
        </w:tblPrEx>
        <w:trPr>
          <w:trHeight w:val="475" w:hRule="atLeast"/>
        </w:trPr>
        <w:tc>
          <w:tcPr>
            <w:tcW w:w="5357" w:type="dxa"/>
          </w:tcPr>
          <w:p>
            <w:pPr>
              <w:pStyle w:val="12"/>
              <w:spacing w:before="62"/>
              <w:ind w:left="2374" w:right="2363"/>
              <w:jc w:val="center"/>
              <w:rPr>
                <w:sz w:val="19"/>
              </w:rPr>
            </w:pPr>
            <w:r>
              <w:rPr>
                <w:color w:val="333333"/>
                <w:sz w:val="19"/>
              </w:rPr>
              <w:t>发送</w:t>
            </w:r>
            <w:r>
              <w:rPr>
                <w:color w:val="333333"/>
                <w:spacing w:val="-10"/>
                <w:sz w:val="19"/>
              </w:rPr>
              <w:t>方</w:t>
            </w:r>
          </w:p>
        </w:tc>
        <w:tc>
          <w:tcPr>
            <w:tcW w:w="4997" w:type="dxa"/>
          </w:tcPr>
          <w:p>
            <w:pPr>
              <w:pStyle w:val="12"/>
              <w:spacing w:before="62"/>
              <w:ind w:left="2194" w:right="2182"/>
              <w:jc w:val="center"/>
              <w:rPr>
                <w:sz w:val="19"/>
              </w:rPr>
            </w:pPr>
            <w:r>
              <w:rPr>
                <w:color w:val="333333"/>
                <w:sz w:val="19"/>
              </w:rPr>
              <w:t>接收</w:t>
            </w:r>
            <w:r>
              <w:rPr>
                <w:color w:val="333333"/>
                <w:spacing w:val="-10"/>
                <w:sz w:val="19"/>
              </w:rPr>
              <w:t>方</w:t>
            </w:r>
          </w:p>
        </w:tc>
      </w:tr>
    </w:tbl>
    <w:p>
      <w:pPr>
        <w:pStyle w:val="11"/>
        <w:numPr>
          <w:ilvl w:val="0"/>
          <w:numId w:val="30"/>
        </w:numPr>
        <w:tabs>
          <w:tab w:val="left" w:pos="772"/>
        </w:tabs>
        <w:spacing w:before="195" w:after="0" w:line="240" w:lineRule="auto"/>
        <w:ind w:left="771" w:right="0" w:hanging="279"/>
        <w:jc w:val="left"/>
        <w:rPr>
          <w:rFonts w:ascii="Arial" w:eastAsia="Arial"/>
          <w:sz w:val="19"/>
        </w:rPr>
      </w:pPr>
      <w:r>
        <w:pict>
          <v:shape id="docshape229" o:spid="_x0000_s1252" style="position:absolute;left:0pt;margin-left:294.05pt;margin-top:18.05pt;height:2.9pt;width:7.75pt;mso-position-horizontal-relative:page;z-index:-251507712;mso-width-relative:page;mso-height-relative:page;" fillcolor="#333333" filled="t" stroked="f" coordorigin="5882,361" coordsize="155,58" path="m6032,361l5885,361,5883,363,5882,364,5882,369,5883,370,5885,371,5959,371,6033,371,6035,370,6036,368,6036,364,6035,363,6032,361xm6033,409l5885,409,5883,410,5882,412,5882,416,5883,418,5885,419,6032,419,6035,418,6036,416,6036,412,6035,411,6033,409xe">
            <v:path arrowok="t"/>
            <v:fill on="t" focussize="0,0"/>
            <v:stroke on="f"/>
            <v:imagedata o:title=""/>
            <o:lock v:ext="edit"/>
          </v:shape>
        </w:pict>
      </w:r>
      <w:r>
        <w:pict>
          <v:shape id="docshape230" o:spid="_x0000_s1253" style="position:absolute;left:0pt;margin-left:306.1pt;margin-top:14pt;height:8.75pt;width:2.65pt;mso-position-horizontal-relative:page;z-index:-251507712;mso-width-relative:page;mso-height-relative:page;" fillcolor="#333333" filled="t" stroked="f" coordorigin="6122,281" coordsize="53,175" path="m6172,281l6171,281,6168,281,6165,282,6160,282,6157,282,6155,282,6144,283,6135,292,6135,293,6138,295,6141,295,6142,295,6143,295,6145,295,6146,295,6146,295,6147,295,6149,295,6149,296,6150,296,6150,296,6151,296,6151,297,6152,297,6152,298,6152,298,6137,363,6122,427,6122,428,6122,429,6122,431,6122,439,6125,446,6134,453,6139,455,6145,455,6149,455,6171,416,6171,416,6170,415,6170,414,6169,414,6164,414,6163,414,6163,414,6162,415,6162,416,6161,420,6157,437,6152,445,6142,445,6140,443,6140,437,6140,436,6140,435,6141,434,6141,431,6142,425,6145,411,6150,388,6158,357,6165,325,6171,303,6174,288,6175,283,6175,281,6174,281,6172,281xe">
            <v:path arrowok="t"/>
            <v:fill on="t" focussize="0,0"/>
            <v:stroke on="f"/>
            <v:imagedata o:title=""/>
            <o:lock v:ext="edit"/>
          </v:shape>
        </w:pict>
      </w:r>
      <w:r>
        <w:drawing>
          <wp:anchor distT="0" distB="0" distL="0" distR="0" simplePos="0" relativeHeight="251809792" behindDoc="1" locked="0" layoutInCell="1" allowOverlap="1">
            <wp:simplePos x="0" y="0"/>
            <wp:positionH relativeFrom="page">
              <wp:posOffset>4965065</wp:posOffset>
            </wp:positionH>
            <wp:positionV relativeFrom="paragraph">
              <wp:posOffset>180975</wp:posOffset>
            </wp:positionV>
            <wp:extent cx="133350" cy="106045"/>
            <wp:effectExtent l="0" t="0" r="0" b="0"/>
            <wp:wrapNone/>
            <wp:docPr id="699" name="image3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image359.png"/>
                    <pic:cNvPicPr>
                      <a:picLocks noChangeAspect="1"/>
                    </pic:cNvPicPr>
                  </pic:nvPicPr>
                  <pic:blipFill>
                    <a:blip r:embed="rId361" cstate="print"/>
                    <a:stretch>
                      <a:fillRect/>
                    </a:stretch>
                  </pic:blipFill>
                  <pic:spPr>
                    <a:xfrm>
                      <a:off x="0" y="0"/>
                      <a:ext cx="133635" cy="105943"/>
                    </a:xfrm>
                    <a:prstGeom prst="rect">
                      <a:avLst/>
                    </a:prstGeom>
                  </pic:spPr>
                </pic:pic>
              </a:graphicData>
            </a:graphic>
          </wp:anchor>
        </w:drawing>
      </w:r>
      <w:r>
        <w:pict>
          <v:shape id="docshape231" o:spid="_x0000_s1254" style="position:absolute;left:0pt;margin-left:405.85pt;margin-top:19.25pt;height:0.5pt;width:7.2pt;mso-position-horizontal-relative:page;z-index:-251506688;mso-width-relative:page;mso-height-relative:page;" fillcolor="#333333" filled="t" stroked="f" coordorigin="8117,385" coordsize="144,10" path="m8257,385l8120,385,8118,387,8117,388,8117,392,8118,394,8120,395,8257,395,8260,394,8261,392,8261,388,8260,387,8257,385xe">
            <v:path arrowok="t"/>
            <v:fill on="t" focussize="0,0"/>
            <v:stroke on="f"/>
            <v:imagedata o:title=""/>
            <o:lock v:ext="edit"/>
          </v:shape>
        </w:pict>
      </w:r>
      <w:r>
        <w:pict>
          <v:shape id="docshape232" o:spid="_x0000_s1255" style="position:absolute;left:0pt;margin-left:417.1pt;margin-top:14pt;height:8.75pt;width:2.7pt;mso-position-horizontal-relative:page;z-index:-251505664;mso-width-relative:page;mso-height-relative:page;" fillcolor="#333333" filled="t" stroked="f" coordorigin="8342,281" coordsize="54,175" path="m8393,281l8392,281,8389,281,8386,282,8380,282,8378,282,8375,282,8365,283,8355,292,8355,293,8358,295,8362,295,8362,295,8363,295,8365,295,8366,295,8367,295,8367,295,8369,295,8370,296,8370,296,8371,296,8372,296,8372,297,8372,297,8372,298,8372,298,8358,363,8342,427,8342,428,8342,429,8342,431,8342,440,8345,446,8354,453,8360,455,8365,455,8369,455,8392,416,8392,416,8391,415,8391,414,8390,414,8385,414,8384,414,8384,415,8383,415,8382,416,8381,420,8377,437,8372,446,8363,446,8361,443,8361,437,8361,436,8361,435,8361,434,8361,432,8362,426,8366,411,8371,388,8379,357,8386,325,8391,303,8395,288,8396,283,8396,281,8395,281,8393,281xe">
            <v:path arrowok="t"/>
            <v:fill on="t" focussize="0,0"/>
            <v:stroke on="f"/>
            <v:imagedata o:title=""/>
            <o:lock v:ext="edit"/>
          </v:shape>
        </w:pict>
      </w:r>
      <w:r>
        <w:rPr>
          <w:color w:val="333333"/>
          <w:sz w:val="19"/>
        </w:rPr>
        <w:t>发送序号与发送窗口最大值的关系</w:t>
      </w:r>
      <w:r>
        <w:rPr>
          <w:rFonts w:ascii="Arial" w:eastAsia="Arial"/>
          <w:color w:val="333333"/>
          <w:sz w:val="19"/>
        </w:rPr>
        <w:t xml:space="preserve">: </w:t>
      </w:r>
      <w:r>
        <w:rPr>
          <w:color w:val="333333"/>
          <w:sz w:val="19"/>
        </w:rPr>
        <w:t>设接受窗口</w:t>
      </w:r>
      <w:r>
        <w:rPr>
          <w:color w:val="333333"/>
          <w:spacing w:val="16"/>
          <w:sz w:val="19"/>
        </w:rPr>
        <w:t xml:space="preserve"> </w:t>
      </w:r>
      <w:r>
        <w:rPr>
          <w:color w:val="333333"/>
          <w:position w:val="-3"/>
          <w:sz w:val="19"/>
        </w:rPr>
        <w:drawing>
          <wp:inline distT="0" distB="0" distL="0" distR="0">
            <wp:extent cx="180340" cy="131445"/>
            <wp:effectExtent l="0" t="0" r="0" b="0"/>
            <wp:docPr id="701" name="image3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image360.png"/>
                    <pic:cNvPicPr>
                      <a:picLocks noChangeAspect="1"/>
                    </pic:cNvPicPr>
                  </pic:nvPicPr>
                  <pic:blipFill>
                    <a:blip r:embed="rId362" cstate="print"/>
                    <a:stretch>
                      <a:fillRect/>
                    </a:stretch>
                  </pic:blipFill>
                  <pic:spPr>
                    <a:xfrm>
                      <a:off x="0" y="0"/>
                      <a:ext cx="180875" cy="131666"/>
                    </a:xfrm>
                    <a:prstGeom prst="rect">
                      <a:avLst/>
                    </a:prstGeom>
                  </pic:spPr>
                </pic:pic>
              </a:graphicData>
            </a:graphic>
          </wp:inline>
        </w:drawing>
      </w:r>
      <w:r>
        <w:rPr>
          <w:rFonts w:ascii="Times New Roman" w:eastAsia="Times New Roman"/>
          <w:color w:val="333333"/>
          <w:spacing w:val="68"/>
          <w:sz w:val="19"/>
        </w:rPr>
        <w:t xml:space="preserve">    </w:t>
      </w:r>
      <w:r>
        <w:rPr>
          <w:rFonts w:ascii="Arial" w:eastAsia="Arial"/>
          <w:color w:val="333333"/>
          <w:sz w:val="19"/>
        </w:rPr>
        <w:t>,</w:t>
      </w:r>
      <w:r>
        <w:rPr>
          <w:rFonts w:ascii="Arial" w:eastAsia="Arial"/>
          <w:color w:val="333333"/>
          <w:spacing w:val="3"/>
          <w:sz w:val="19"/>
        </w:rPr>
        <w:t xml:space="preserve"> </w:t>
      </w:r>
      <w:r>
        <w:rPr>
          <w:color w:val="333333"/>
          <w:sz w:val="19"/>
        </w:rPr>
        <w:t>发送窗口</w:t>
      </w:r>
      <w:r>
        <w:rPr>
          <w:color w:val="333333"/>
          <w:spacing w:val="14"/>
          <w:sz w:val="19"/>
        </w:rPr>
        <w:t xml:space="preserve"> </w:t>
      </w:r>
      <w:r>
        <w:rPr>
          <w:color w:val="333333"/>
          <w:position w:val="-4"/>
          <w:sz w:val="19"/>
        </w:rPr>
        <w:drawing>
          <wp:inline distT="0" distB="0" distL="0" distR="0">
            <wp:extent cx="182880" cy="131445"/>
            <wp:effectExtent l="0" t="0" r="0" b="0"/>
            <wp:docPr id="703" name="image3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image361.png"/>
                    <pic:cNvPicPr>
                      <a:picLocks noChangeAspect="1"/>
                    </pic:cNvPicPr>
                  </pic:nvPicPr>
                  <pic:blipFill>
                    <a:blip r:embed="rId363" cstate="print"/>
                    <a:stretch>
                      <a:fillRect/>
                    </a:stretch>
                  </pic:blipFill>
                  <pic:spPr>
                    <a:xfrm>
                      <a:off x="0" y="0"/>
                      <a:ext cx="182892" cy="131668"/>
                    </a:xfrm>
                    <a:prstGeom prst="rect">
                      <a:avLst/>
                    </a:prstGeom>
                  </pic:spPr>
                </pic:pic>
              </a:graphicData>
            </a:graphic>
          </wp:inline>
        </w:drawing>
      </w:r>
      <w:r>
        <w:rPr>
          <w:rFonts w:ascii="Times New Roman" w:eastAsia="Times New Roman"/>
          <w:color w:val="333333"/>
          <w:spacing w:val="53"/>
          <w:position w:val="-3"/>
          <w:sz w:val="19"/>
        </w:rPr>
        <w:t xml:space="preserve"> </w:t>
      </w:r>
      <w:r>
        <w:rPr>
          <w:rFonts w:ascii="Times New Roman" w:eastAsia="Times New Roman"/>
          <w:color w:val="333333"/>
          <w:position w:val="-3"/>
          <w:sz w:val="19"/>
        </w:rPr>
        <w:drawing>
          <wp:inline distT="0" distB="0" distL="0" distR="0">
            <wp:extent cx="90805" cy="121285"/>
            <wp:effectExtent l="0" t="0" r="0" b="0"/>
            <wp:docPr id="705" name="image3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image362.png"/>
                    <pic:cNvPicPr>
                      <a:picLocks noChangeAspect="1"/>
                    </pic:cNvPicPr>
                  </pic:nvPicPr>
                  <pic:blipFill>
                    <a:blip r:embed="rId364" cstate="print"/>
                    <a:stretch>
                      <a:fillRect/>
                    </a:stretch>
                  </pic:blipFill>
                  <pic:spPr>
                    <a:xfrm>
                      <a:off x="0" y="0"/>
                      <a:ext cx="91428" cy="121320"/>
                    </a:xfrm>
                    <a:prstGeom prst="rect">
                      <a:avLst/>
                    </a:prstGeom>
                  </pic:spPr>
                </pic:pic>
              </a:graphicData>
            </a:graphic>
          </wp:inline>
        </w:drawing>
      </w:r>
      <w:r>
        <w:rPr>
          <w:rFonts w:ascii="Times New Roman" w:eastAsia="Times New Roman"/>
          <w:color w:val="333333"/>
          <w:spacing w:val="59"/>
          <w:w w:val="150"/>
          <w:sz w:val="19"/>
        </w:rPr>
        <w:t xml:space="preserve">      </w:t>
      </w:r>
      <w:r>
        <w:rPr>
          <w:color w:val="333333"/>
          <w:sz w:val="19"/>
        </w:rPr>
        <w:t>时</w:t>
      </w:r>
      <w:r>
        <w:rPr>
          <w:rFonts w:ascii="Arial" w:eastAsia="Arial"/>
          <w:color w:val="333333"/>
          <w:sz w:val="19"/>
        </w:rPr>
        <w:t>,</w:t>
      </w:r>
      <w:r>
        <w:rPr>
          <w:rFonts w:ascii="Arial" w:eastAsia="Arial"/>
          <w:color w:val="333333"/>
          <w:spacing w:val="5"/>
          <w:sz w:val="19"/>
        </w:rPr>
        <w:t xml:space="preserve"> </w:t>
      </w:r>
      <w:r>
        <w:rPr>
          <w:rFonts w:ascii="Arial" w:eastAsia="Arial"/>
          <w:color w:val="333333"/>
          <w:sz w:val="19"/>
        </w:rPr>
        <w:t>ARQ</w:t>
      </w:r>
      <w:r>
        <w:rPr>
          <w:color w:val="333333"/>
          <w:sz w:val="19"/>
        </w:rPr>
        <w:t>协议才能正确运行</w:t>
      </w:r>
      <w:r>
        <w:rPr>
          <w:rFonts w:ascii="Arial" w:eastAsia="Arial"/>
          <w:color w:val="333333"/>
          <w:spacing w:val="-10"/>
          <w:sz w:val="19"/>
        </w:rPr>
        <w:t>.</w:t>
      </w:r>
    </w:p>
    <w:p>
      <w:pPr>
        <w:pStyle w:val="6"/>
        <w:spacing w:before="0"/>
        <w:rPr>
          <w:rFonts w:ascii="Arial"/>
          <w:sz w:val="20"/>
        </w:rPr>
      </w:pPr>
    </w:p>
    <w:p>
      <w:pPr>
        <w:pStyle w:val="6"/>
        <w:spacing w:before="1"/>
        <w:rPr>
          <w:rFonts w:ascii="Arial"/>
          <w:sz w:val="24"/>
        </w:rPr>
      </w:pPr>
    </w:p>
    <w:p>
      <w:pPr>
        <w:pStyle w:val="6"/>
        <w:tabs>
          <w:tab w:val="left" w:pos="3155"/>
          <w:tab w:val="left" w:pos="4991"/>
        </w:tabs>
        <w:spacing w:before="58"/>
        <w:ind w:left="493"/>
        <w:rPr>
          <w:rFonts w:ascii="Arial" w:eastAsia="Arial"/>
        </w:rPr>
      </w:pPr>
      <w:r>
        <w:drawing>
          <wp:anchor distT="0" distB="0" distL="0" distR="0" simplePos="0" relativeHeight="251810816" behindDoc="1" locked="0" layoutInCell="1" allowOverlap="1">
            <wp:simplePos x="0" y="0"/>
            <wp:positionH relativeFrom="page">
              <wp:posOffset>2032635</wp:posOffset>
            </wp:positionH>
            <wp:positionV relativeFrom="paragraph">
              <wp:posOffset>125095</wp:posOffset>
            </wp:positionV>
            <wp:extent cx="83185" cy="69215"/>
            <wp:effectExtent l="0" t="0" r="0" b="0"/>
            <wp:wrapNone/>
            <wp:docPr id="707" name="image3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image363.png"/>
                    <pic:cNvPicPr>
                      <a:picLocks noChangeAspect="1"/>
                    </pic:cNvPicPr>
                  </pic:nvPicPr>
                  <pic:blipFill>
                    <a:blip r:embed="rId365" cstate="print"/>
                    <a:stretch>
                      <a:fillRect/>
                    </a:stretch>
                  </pic:blipFill>
                  <pic:spPr>
                    <a:xfrm>
                      <a:off x="0" y="0"/>
                      <a:ext cx="83137" cy="69445"/>
                    </a:xfrm>
                    <a:prstGeom prst="rect">
                      <a:avLst/>
                    </a:prstGeom>
                  </pic:spPr>
                </pic:pic>
              </a:graphicData>
            </a:graphic>
          </wp:anchor>
        </w:drawing>
      </w:r>
      <w:r>
        <w:pict>
          <v:shape id="docshape233" o:spid="_x0000_s1256" style="position:absolute;left:0pt;margin-left:170.75pt;margin-top:10.75pt;height:2.85pt;width:7.8pt;mso-position-horizontal-relative:page;z-index:-251504640;mso-width-relative:page;mso-height-relative:page;" fillcolor="#333333" filled="t" stroked="f" coordorigin="3415,216" coordsize="156,57" path="m3568,216l3418,216,3416,217,3415,218,3415,223,3416,224,3419,225,3493,225,3568,225,3570,224,3571,222,3571,218,3570,217,3568,216xm3568,262l3419,262,3416,263,3415,265,3415,269,3416,271,3418,272,3568,272,3570,271,3571,269,3571,266,3570,264,3568,262xe">
            <v:path arrowok="t"/>
            <v:fill on="t" focussize="0,0"/>
            <v:stroke on="f"/>
            <v:imagedata o:title=""/>
            <o:lock v:ext="edit"/>
          </v:shape>
        </w:pict>
      </w:r>
      <w:r>
        <w:pict>
          <v:shape id="docshape234" o:spid="_x0000_s1257" style="position:absolute;left:0pt;margin-left:182.95pt;margin-top:7.15pt;height:8.3pt;width:4.9pt;mso-position-horizontal-relative:page;z-index:-251504640;mso-width-relative:page;mso-height-relative:page;" fillcolor="#333333" filled="t" stroked="f" coordorigin="3659,144" coordsize="98,166" path="m3678,257l3674,257,3670,258,3666,259,3661,265,3659,268,3659,283,3664,292,3682,306,3693,309,3720,309,3732,305,3738,299,3694,299,3684,295,3676,288,3677,288,3677,288,3678,287,3680,287,3680,287,3682,286,3683,285,3685,283,3686,282,3687,280,3688,279,3689,276,3689,275,3689,268,3688,265,3682,259,3678,257xm3737,153l3709,153,3713,154,3722,160,3725,166,3725,190,3723,199,3714,210,3709,214,3704,215,3699,215,3694,216,3689,216,3688,217,3688,224,3689,224,3689,224,3706,225,3711,225,3714,226,3724,232,3729,242,3729,273,3727,281,3724,288,3720,295,3714,299,3738,299,3752,286,3756,275,3756,248,3750,237,3737,228,3734,226,3731,224,3725,222,3723,221,3720,221,3719,220,3719,220,3720,220,3729,216,3737,210,3747,195,3750,187,3750,170,3747,163,3737,153xm3709,144l3693,144,3684,147,3669,161,3666,169,3666,178,3666,182,3667,186,3672,191,3675,192,3679,192,3684,192,3687,191,3692,185,3693,182,3693,178,3693,177,3693,175,3691,173,3691,172,3690,169,3689,168,3687,167,3686,167,3684,165,3684,165,3681,164,3681,164,3680,164,3685,159,3688,158,3696,154,3701,153,3737,153,3735,150,3726,146,3714,144,3713,144,3709,144xe">
            <v:path arrowok="t"/>
            <v:fill on="t" focussize="0,0"/>
            <v:stroke on="f"/>
            <v:imagedata o:title=""/>
            <o:lock v:ext="edit"/>
          </v:shape>
        </w:pict>
      </w:r>
      <w:r>
        <w:pict>
          <v:shape id="docshape235" o:spid="_x0000_s1258" style="position:absolute;left:0pt;margin-left:257.1pt;margin-top:7.5pt;height:7.95pt;width:4.9pt;mso-position-horizontal-relative:page;z-index:-251503616;mso-width-relative:page;mso-height-relative:page;" fillcolor="#333333" filled="t" stroked="f" coordorigin="5142,150" coordsize="98,159" path="m5161,259l5157,259,5153,259,5149,261,5143,266,5142,269,5142,284,5147,292,5165,305,5176,309,5203,309,5216,304,5221,299,5177,299,5167,295,5159,288,5160,288,5160,288,5161,288,5163,287,5163,287,5165,286,5166,286,5168,284,5169,283,5170,281,5171,280,5172,277,5172,275,5172,269,5171,266,5165,261,5161,259xm5221,159l5193,159,5196,160,5205,166,5208,172,5208,194,5206,203,5197,214,5192,217,5187,218,5182,219,5178,219,5172,219,5171,221,5171,227,5172,227,5172,228,5190,228,5194,229,5197,229,5207,234,5212,244,5212,274,5211,282,5207,288,5203,295,5197,299,5221,299,5235,286,5240,275,5240,250,5233,239,5221,231,5218,229,5215,227,5208,225,5206,224,5203,224,5203,224,5203,223,5203,223,5213,220,5220,214,5231,199,5234,191,5233,176,5230,169,5221,159xm5193,150l5176,150,5167,154,5152,167,5148,174,5148,183,5149,187,5150,190,5155,196,5158,197,5162,197,5167,197,5171,195,5175,190,5176,187,5176,183,5176,182,5176,180,5175,178,5174,177,5173,175,5172,174,5170,173,5169,172,5167,171,5167,171,5164,170,5164,170,5163,170,5168,165,5171,164,5179,160,5184,159,5221,159,5218,157,5209,152,5197,151,5196,150,5193,150xe">
            <v:path arrowok="t"/>
            <v:fill on="t" focussize="0,0"/>
            <v:stroke on="f"/>
            <v:imagedata o:title=""/>
            <o:lock v:ext="edit"/>
          </v:shape>
        </w:pict>
      </w:r>
      <w:r>
        <w:drawing>
          <wp:anchor distT="0" distB="0" distL="0" distR="0" simplePos="0" relativeHeight="251812864" behindDoc="1" locked="0" layoutInCell="1" allowOverlap="1">
            <wp:simplePos x="0" y="0"/>
            <wp:positionH relativeFrom="page">
              <wp:posOffset>3373755</wp:posOffset>
            </wp:positionH>
            <wp:positionV relativeFrom="paragraph">
              <wp:posOffset>90805</wp:posOffset>
            </wp:positionV>
            <wp:extent cx="171450" cy="103505"/>
            <wp:effectExtent l="0" t="0" r="0" b="0"/>
            <wp:wrapNone/>
            <wp:docPr id="709" name="image3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image364.png"/>
                    <pic:cNvPicPr>
                      <a:picLocks noChangeAspect="1"/>
                    </pic:cNvPicPr>
                  </pic:nvPicPr>
                  <pic:blipFill>
                    <a:blip r:embed="rId366" cstate="print"/>
                    <a:stretch>
                      <a:fillRect/>
                    </a:stretch>
                  </pic:blipFill>
                  <pic:spPr>
                    <a:xfrm>
                      <a:off x="0" y="0"/>
                      <a:ext cx="171710" cy="103306"/>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72"/>
          <w:w w:val="150"/>
        </w:rPr>
        <w:t xml:space="preserve"> </w:t>
      </w:r>
      <w:r>
        <w:rPr>
          <w:color w:val="333333"/>
        </w:rPr>
        <w:t>设滑动窗口协议</w:t>
      </w:r>
      <w:r>
        <w:rPr>
          <w:color w:val="333333"/>
          <w:spacing w:val="-10"/>
        </w:rPr>
        <w:t>中</w:t>
      </w:r>
      <w:r>
        <w:rPr>
          <w:color w:val="333333"/>
        </w:rPr>
        <w:tab/>
      </w:r>
      <w:r>
        <w:rPr>
          <w:rFonts w:ascii="Arial" w:eastAsia="Arial"/>
          <w:color w:val="333333"/>
        </w:rPr>
        <w:t>,</w:t>
      </w:r>
      <w:r>
        <w:rPr>
          <w:rFonts w:ascii="Arial" w:eastAsia="Arial"/>
          <w:color w:val="333333"/>
          <w:spacing w:val="10"/>
        </w:rPr>
        <w:t xml:space="preserve"> </w:t>
      </w:r>
      <w:r>
        <w:rPr>
          <w:color w:val="333333"/>
        </w:rPr>
        <w:t>即发送序号</w:t>
      </w:r>
      <w:r>
        <w:rPr>
          <w:color w:val="333333"/>
          <w:spacing w:val="-10"/>
        </w:rPr>
        <w:t>用</w:t>
      </w:r>
      <w:r>
        <w:rPr>
          <w:color w:val="333333"/>
        </w:rPr>
        <w:tab/>
      </w:r>
      <w:r>
        <w:rPr>
          <w:color w:val="333333"/>
        </w:rPr>
        <w:t>编码</w:t>
      </w:r>
      <w:r>
        <w:rPr>
          <w:rFonts w:ascii="Arial" w:eastAsia="Arial"/>
          <w:color w:val="333333"/>
          <w:spacing w:val="-10"/>
        </w:rPr>
        <w:t>.</w:t>
      </w:r>
    </w:p>
    <w:p>
      <w:pPr>
        <w:pStyle w:val="6"/>
        <w:tabs>
          <w:tab w:val="left" w:pos="4050"/>
          <w:tab w:val="left" w:pos="4464"/>
        </w:tabs>
        <w:ind w:left="493"/>
        <w:rPr>
          <w:rFonts w:ascii="Arial" w:eastAsia="Arial"/>
        </w:rPr>
      </w:pPr>
      <w:r>
        <w:pict>
          <v:shape id="docshape236" o:spid="_x0000_s1259" style="position:absolute;left:0pt;margin-left:129.05pt;margin-top:13.7pt;height:2.75pt;width:8pt;mso-position-horizontal-relative:page;z-index:-251502592;mso-width-relative:page;mso-height-relative:page;" fillcolor="#333333" filled="t" stroked="f" coordorigin="2582,274" coordsize="160,55" path="m2738,274l2585,274,2583,275,2582,277,2582,281,2583,283,2585,283,2662,283,2738,283,2740,282,2741,280,2741,277,2740,275,2738,274xm2738,319l2585,319,2583,320,2582,321,2582,326,2583,327,2585,328,2738,328,2740,327,2741,326,2741,322,2740,321,2738,319xe">
            <v:path arrowok="t"/>
            <v:fill on="t" focussize="0,0"/>
            <v:stroke on="f"/>
            <v:imagedata o:title=""/>
            <o:lock v:ext="edit"/>
          </v:shape>
        </w:pict>
      </w:r>
      <w:r>
        <w:pict>
          <v:shape id="docshape237" o:spid="_x0000_s1260" style="position:absolute;left:0pt;margin-left:141.55pt;margin-top:10.2pt;height:8pt;width:5pt;mso-position-horizontal-relative:page;z-index:-251502592;mso-width-relative:page;mso-height-relative:page;" fillcolor="#333333" filled="t" stroked="f" coordorigin="2832,205" coordsize="100,160" path="m2892,205l2881,205,2870,205,2860,209,2842,223,2838,233,2838,257,2843,266,2852,274,2853,275,2855,276,2858,278,2863,282,2849,290,2839,300,2834,311,2832,322,2832,335,2836,345,2855,360,2867,364,2881,364,2896,364,2908,360,2913,354,2881,354,2872,354,2864,351,2850,339,2847,332,2847,316,2849,310,2857,298,2861,294,2868,288,2871,287,2917,287,2913,284,2913,284,2911,283,2902,277,2899,275,2899,275,2900,274,2903,272,2905,271,2907,270,2890,270,2876,261,2875,261,2874,260,2873,259,2867,256,2863,253,2859,250,2857,248,2853,242,2852,239,2852,229,2855,224,2867,216,2873,214,2911,214,2902,208,2892,205xm2917,287l2872,287,2874,288,2875,289,2877,291,2882,294,2888,297,2897,303,2899,304,2902,306,2908,311,2910,313,2912,316,2913,318,2915,322,2915,325,2915,335,2912,341,2899,352,2891,354,2913,354,2926,342,2931,331,2931,305,2925,293,2917,287xm2911,214l2883,214,2886,214,2887,214,2893,216,2899,219,2908,228,2910,233,2910,242,2910,247,2909,249,2908,251,2907,252,2906,255,2905,257,2900,262,2900,263,2898,264,2897,265,2895,266,2890,270,2907,270,2910,267,2913,265,2918,260,2920,257,2923,249,2924,245,2924,229,2920,221,2911,214xe">
            <v:path arrowok="t"/>
            <v:fill on="t" focussize="0,0"/>
            <v:stroke on="f"/>
            <v:imagedata o:title=""/>
            <o:lock v:ext="edit"/>
          </v:shape>
        </w:pict>
      </w:r>
      <w:r>
        <w:drawing>
          <wp:anchor distT="0" distB="0" distL="0" distR="0" simplePos="0" relativeHeight="251814912" behindDoc="1" locked="0" layoutInCell="1" allowOverlap="1">
            <wp:simplePos x="0" y="0"/>
            <wp:positionH relativeFrom="page">
              <wp:posOffset>2616835</wp:posOffset>
            </wp:positionH>
            <wp:positionV relativeFrom="paragraph">
              <wp:posOffset>128905</wp:posOffset>
            </wp:positionV>
            <wp:extent cx="63500" cy="103505"/>
            <wp:effectExtent l="0" t="0" r="0" b="0"/>
            <wp:wrapNone/>
            <wp:docPr id="711" name="image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image247.png"/>
                    <pic:cNvPicPr>
                      <a:picLocks noChangeAspect="1"/>
                    </pic:cNvPicPr>
                  </pic:nvPicPr>
                  <pic:blipFill>
                    <a:blip r:embed="rId250" cstate="print"/>
                    <a:stretch>
                      <a:fillRect/>
                    </a:stretch>
                  </pic:blipFill>
                  <pic:spPr>
                    <a:xfrm>
                      <a:off x="0" y="0"/>
                      <a:ext cx="63606" cy="103303"/>
                    </a:xfrm>
                    <a:prstGeom prst="rect">
                      <a:avLst/>
                    </a:prstGeom>
                  </pic:spPr>
                </pic:pic>
              </a:graphicData>
            </a:graphic>
          </wp:anchor>
        </w:drawing>
      </w:r>
      <w:r>
        <w:pict>
          <v:shape id="docshape238" o:spid="_x0000_s1261" style="position:absolute;left:0pt;margin-left:215.45pt;margin-top:13.65pt;height:2.8pt;width:7.95pt;mso-position-horizontal-relative:page;z-index:-251501568;mso-width-relative:page;mso-height-relative:page;" fillcolor="#333333" filled="t" stroked="f" coordorigin="4310,274" coordsize="159,56" path="m4467,274l4465,274,4464,274,4463,275,4462,277,4462,279,4462,289,4459,297,4446,312,4438,316,4423,316,4378,284,4373,281,4362,275,4356,274,4338,274,4328,279,4314,299,4310,309,4310,321,4310,327,4311,329,4314,329,4315,327,4316,320,4318,315,4343,287,4350,287,4355,287,4361,288,4372,294,4377,298,4386,306,4390,310,4400,318,4406,322,4417,327,4423,329,4442,329,4451,324,4465,304,4469,293,4469,276,4467,274xe">
            <v:path arrowok="t"/>
            <v:fill on="t" focussize="0,0"/>
            <v:stroke on="f"/>
            <v:imagedata o:title=""/>
            <o:lock v:ext="edit"/>
          </v:shape>
        </w:pict>
      </w:r>
      <w:r>
        <w:drawing>
          <wp:anchor distT="0" distB="0" distL="0" distR="0" simplePos="0" relativeHeight="251815936" behindDoc="1" locked="0" layoutInCell="1" allowOverlap="1">
            <wp:simplePos x="0" y="0"/>
            <wp:positionH relativeFrom="page">
              <wp:posOffset>2896235</wp:posOffset>
            </wp:positionH>
            <wp:positionV relativeFrom="paragraph">
              <wp:posOffset>127000</wp:posOffset>
            </wp:positionV>
            <wp:extent cx="64770" cy="104775"/>
            <wp:effectExtent l="0" t="0" r="0" b="0"/>
            <wp:wrapNone/>
            <wp:docPr id="713" name="image3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image365.png"/>
                    <pic:cNvPicPr>
                      <a:picLocks noChangeAspect="1"/>
                    </pic:cNvPicPr>
                  </pic:nvPicPr>
                  <pic:blipFill>
                    <a:blip r:embed="rId367" cstate="print"/>
                    <a:stretch>
                      <a:fillRect/>
                    </a:stretch>
                  </pic:blipFill>
                  <pic:spPr>
                    <a:xfrm>
                      <a:off x="0" y="0"/>
                      <a:ext cx="64966" cy="104804"/>
                    </a:xfrm>
                    <a:prstGeom prst="rect">
                      <a:avLst/>
                    </a:prstGeom>
                  </pic:spPr>
                </pic:pic>
              </a:graphicData>
            </a:graphic>
          </wp:anchor>
        </w:drawing>
      </w:r>
      <w:r>
        <w:pict>
          <v:shape id="docshape239" o:spid="_x0000_s1262" style="position:absolute;left:0pt;margin-left:248.1pt;margin-top:10pt;height:8.25pt;width:5pt;mso-position-horizontal-relative:page;z-index:-251500544;mso-width-relative:page;mso-height-relative:page;" fillcolor="#333333" filled="t" stroked="f" coordorigin="4962,201" coordsize="100,165" path="m5023,201l5012,201,5000,201,4990,205,4973,220,4969,230,4969,255,4973,264,4983,272,4984,273,4986,275,4989,277,4993,280,4980,289,4970,300,4964,311,4963,322,4962,335,4967,345,4986,362,4997,366,5012,366,5027,366,5039,361,5044,355,5012,355,5003,355,4995,352,4981,340,4978,332,4978,316,4980,309,4988,297,4992,293,4999,287,5002,286,5047,286,5044,283,5043,283,5042,282,5033,276,5030,273,5030,273,5031,272,5034,271,5036,269,5038,268,5021,268,5007,259,5006,259,5005,258,5004,257,4998,254,4994,251,4990,248,4988,246,4984,239,4983,236,4983,226,4986,221,4997,213,5004,211,5042,211,5033,204,5023,201xm5047,286l5003,286,5004,287,5006,288,5008,290,5013,293,5019,296,5028,302,5030,303,5033,305,5039,311,5041,312,5043,316,5044,318,5046,322,5046,325,5046,335,5043,342,5029,353,5021,355,5044,355,5057,342,5062,331,5062,304,5056,292,5047,286xm5042,211l5014,211,5017,211,5018,211,5024,212,5030,215,5039,225,5041,230,5041,239,5041,245,5040,246,5039,249,5038,250,5037,253,5036,255,5031,260,5030,261,5029,262,5028,263,5026,265,5021,268,5038,268,5041,265,5044,263,5049,258,5051,255,5054,246,5055,242,5055,226,5051,218,5042,211xe">
            <v:path arrowok="t"/>
            <v:fill on="t" focussize="0,0"/>
            <v:stroke on="f"/>
            <v:imagedata o:title=""/>
            <o:lock v:ext="edit"/>
          </v:shape>
        </w:pict>
      </w:r>
      <w:r>
        <w:rPr>
          <w:color w:val="333333"/>
        </w:rPr>
        <w:t>设发送窗口</w:t>
      </w:r>
      <w:r>
        <w:rPr>
          <w:color w:val="333333"/>
          <w:spacing w:val="4"/>
        </w:rPr>
        <w:t xml:space="preserve"> </w:t>
      </w:r>
      <w:r>
        <w:rPr>
          <w:color w:val="333333"/>
          <w:position w:val="-4"/>
        </w:rPr>
        <w:drawing>
          <wp:inline distT="0" distB="0" distL="0" distR="0">
            <wp:extent cx="185420" cy="123825"/>
            <wp:effectExtent l="0" t="0" r="0" b="0"/>
            <wp:docPr id="715" name="image3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image366.png"/>
                    <pic:cNvPicPr>
                      <a:picLocks noChangeAspect="1"/>
                    </pic:cNvPicPr>
                  </pic:nvPicPr>
                  <pic:blipFill>
                    <a:blip r:embed="rId368" cstate="print"/>
                    <a:stretch>
                      <a:fillRect/>
                    </a:stretch>
                  </pic:blipFill>
                  <pic:spPr>
                    <a:xfrm>
                      <a:off x="0" y="0"/>
                      <a:ext cx="186050" cy="123876"/>
                    </a:xfrm>
                    <a:prstGeom prst="rect">
                      <a:avLst/>
                    </a:prstGeom>
                  </pic:spPr>
                </pic:pic>
              </a:graphicData>
            </a:graphic>
          </wp:inline>
        </w:drawing>
      </w:r>
      <w:r>
        <w:rPr>
          <w:rFonts w:ascii="Times New Roman" w:eastAsia="Times New Roman"/>
          <w:color w:val="333333"/>
          <w:spacing w:val="60"/>
          <w:w w:val="150"/>
        </w:rPr>
        <w:t xml:space="preserve">    </w:t>
      </w:r>
      <w:r>
        <w:rPr>
          <w:rFonts w:ascii="Arial" w:eastAsia="Arial"/>
          <w:color w:val="333333"/>
        </w:rPr>
        <w:t>,</w:t>
      </w:r>
      <w:r>
        <w:rPr>
          <w:rFonts w:ascii="Arial" w:eastAsia="Arial"/>
          <w:color w:val="333333"/>
          <w:spacing w:val="-1"/>
        </w:rPr>
        <w:t xml:space="preserve"> </w:t>
      </w:r>
      <w:r>
        <w:rPr>
          <w:color w:val="333333"/>
        </w:rPr>
        <w:t>发送方发</w:t>
      </w:r>
      <w:r>
        <w:rPr>
          <w:color w:val="333333"/>
          <w:spacing w:val="-10"/>
        </w:rPr>
        <w:t>完</w:t>
      </w:r>
      <w:r>
        <w:rPr>
          <w:color w:val="333333"/>
        </w:rPr>
        <w:tab/>
      </w:r>
      <w:r>
        <w:rPr>
          <w:color w:val="333333"/>
          <w:spacing w:val="-10"/>
        </w:rPr>
        <w:t>的</w:t>
      </w:r>
      <w:r>
        <w:rPr>
          <w:color w:val="333333"/>
        </w:rPr>
        <w:tab/>
      </w:r>
      <w:r>
        <w:rPr>
          <w:color w:val="333333"/>
        </w:rPr>
        <w:t>个帧后发送窗口被填满</w:t>
      </w:r>
      <w:r>
        <w:rPr>
          <w:rFonts w:ascii="Arial" w:eastAsia="Arial"/>
          <w:color w:val="333333"/>
        </w:rPr>
        <w:t>,</w:t>
      </w:r>
      <w:r>
        <w:rPr>
          <w:rFonts w:ascii="Arial" w:eastAsia="Arial"/>
          <w:color w:val="333333"/>
          <w:spacing w:val="33"/>
        </w:rPr>
        <w:t xml:space="preserve"> </w:t>
      </w:r>
      <w:r>
        <w:rPr>
          <w:color w:val="333333"/>
        </w:rPr>
        <w:t>发送暂停</w:t>
      </w:r>
      <w:r>
        <w:rPr>
          <w:rFonts w:ascii="Arial" w:eastAsia="Arial"/>
          <w:color w:val="333333"/>
        </w:rPr>
        <w:t>.</w:t>
      </w:r>
      <w:r>
        <w:rPr>
          <w:rFonts w:ascii="Arial" w:eastAsia="Arial"/>
          <w:color w:val="333333"/>
          <w:spacing w:val="34"/>
        </w:rPr>
        <w:t xml:space="preserve"> </w:t>
      </w:r>
      <w:r>
        <w:rPr>
          <w:color w:val="333333"/>
        </w:rPr>
        <w:t>有如下两种情况</w:t>
      </w:r>
      <w:r>
        <w:rPr>
          <w:rFonts w:ascii="Arial" w:eastAsia="Arial"/>
          <w:color w:val="333333"/>
          <w:spacing w:val="-10"/>
        </w:rPr>
        <w:t>:</w:t>
      </w:r>
    </w:p>
    <w:p>
      <w:pPr>
        <w:pStyle w:val="6"/>
        <w:tabs>
          <w:tab w:val="left" w:pos="4966"/>
          <w:tab w:val="left" w:pos="7277"/>
        </w:tabs>
        <w:spacing w:before="115"/>
        <w:ind w:left="696"/>
        <w:rPr>
          <w:rFonts w:ascii="Arial" w:hAnsi="Arial" w:eastAsia="Arial"/>
        </w:rPr>
      </w:pPr>
      <w:r>
        <w:pict>
          <v:shape id="docshape240" o:spid="_x0000_s1263" style="position:absolute;left:0pt;margin-left:273.6pt;margin-top:10pt;height:8.25pt;width:5pt;mso-position-horizontal-relative:page;z-index:-251499520;mso-width-relative:page;mso-height-relative:page;" fillcolor="#333333" filled="t" stroked="f" coordorigin="5473,201" coordsize="100,165" path="m5533,201l5522,201,5511,201,5501,205,5483,220,5479,230,5479,255,5484,264,5493,272,5494,273,5496,275,5499,277,5504,280,5490,289,5480,300,5475,311,5473,322,5473,335,5477,345,5496,362,5508,366,5522,366,5537,366,5549,361,5554,355,5522,355,5513,355,5505,352,5491,340,5488,332,5488,316,5490,309,5498,297,5502,293,5509,287,5512,286,5558,286,5554,283,5554,283,5552,282,5543,276,5540,273,5540,273,5541,272,5544,271,5546,269,5548,268,5531,268,5517,259,5516,258,5516,258,5514,257,5508,254,5504,251,5500,248,5498,246,5494,239,5493,236,5493,226,5496,221,5508,213,5514,211,5552,211,5543,204,5533,201xm5558,286l5513,286,5515,287,5516,288,5518,290,5523,293,5529,296,5538,302,5540,303,5543,305,5549,311,5551,312,5553,316,5554,318,5556,322,5556,325,5556,335,5553,342,5540,353,5532,355,5554,355,5567,342,5572,331,5572,304,5566,292,5558,286xm5552,211l5525,211,5527,211,5528,211,5534,212,5540,215,5549,225,5551,230,5551,239,5551,245,5550,246,5549,249,5548,250,5547,253,5546,255,5542,260,5541,261,5539,262,5538,263,5536,265,5531,268,5548,268,5552,265,5554,263,5559,258,5561,255,5564,246,5565,242,5565,226,5561,218,5552,211xe">
            <v:path arrowok="t"/>
            <v:fill on="t" focussize="0,0"/>
            <v:stroke on="f"/>
            <v:imagedata o:title=""/>
            <o:lock v:ext="edit"/>
          </v:shape>
        </w:pict>
      </w:r>
      <w:r>
        <w:drawing>
          <wp:anchor distT="0" distB="0" distL="0" distR="0" simplePos="0" relativeHeight="251816960" behindDoc="1" locked="0" layoutInCell="1" allowOverlap="1">
            <wp:simplePos x="0" y="0"/>
            <wp:positionH relativeFrom="page">
              <wp:posOffset>4665345</wp:posOffset>
            </wp:positionH>
            <wp:positionV relativeFrom="paragraph">
              <wp:posOffset>128905</wp:posOffset>
            </wp:positionV>
            <wp:extent cx="63500" cy="103505"/>
            <wp:effectExtent l="0" t="0" r="0" b="0"/>
            <wp:wrapNone/>
            <wp:docPr id="717" name="image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image243.png"/>
                    <pic:cNvPicPr>
                      <a:picLocks noChangeAspect="1"/>
                    </pic:cNvPicPr>
                  </pic:nvPicPr>
                  <pic:blipFill>
                    <a:blip r:embed="rId78" cstate="print"/>
                    <a:stretch>
                      <a:fillRect/>
                    </a:stretch>
                  </pic:blipFill>
                  <pic:spPr>
                    <a:xfrm>
                      <a:off x="0" y="0"/>
                      <a:ext cx="63606" cy="103303"/>
                    </a:xfrm>
                    <a:prstGeom prst="rect">
                      <a:avLst/>
                    </a:prstGeom>
                  </pic:spPr>
                </pic:pic>
              </a:graphicData>
            </a:graphic>
          </wp:anchor>
        </w:drawing>
      </w:r>
      <w:r>
        <w:pict>
          <v:shape id="docshape241" o:spid="_x0000_s1264" style="position:absolute;left:0pt;margin-left:376.8pt;margin-top:13.65pt;height:2.8pt;width:7.95pt;mso-position-horizontal-relative:page;z-index:-251498496;mso-width-relative:page;mso-height-relative:page;" fillcolor="#333333" filled="t" stroked="f" coordorigin="7536,274" coordsize="159,56" path="m7694,274l7692,274,7691,274,7690,275,7689,277,7688,279,7688,289,7685,297,7673,312,7665,316,7649,316,7605,284,7599,281,7588,275,7582,274,7564,274,7554,279,7540,299,7536,309,7536,321,7536,327,7537,329,7541,329,7542,327,7543,320,7544,315,7569,287,7576,287,7582,287,7587,288,7598,294,7603,298,7612,306,7617,310,7627,318,7632,322,7643,327,7649,329,7668,329,7677,324,7691,304,7695,293,7695,276,7694,274xe">
            <v:path arrowok="t"/>
            <v:fill on="t" focussize="0,0"/>
            <v:stroke on="f"/>
            <v:imagedata o:title=""/>
            <o:lock v:ext="edit"/>
          </v:shape>
        </w:pict>
      </w:r>
      <w:r>
        <w:drawing>
          <wp:anchor distT="0" distB="0" distL="0" distR="0" simplePos="0" relativeHeight="251817984" behindDoc="1" locked="0" layoutInCell="1" allowOverlap="1">
            <wp:simplePos x="0" y="0"/>
            <wp:positionH relativeFrom="page">
              <wp:posOffset>4944745</wp:posOffset>
            </wp:positionH>
            <wp:positionV relativeFrom="paragraph">
              <wp:posOffset>127000</wp:posOffset>
            </wp:positionV>
            <wp:extent cx="64770" cy="104775"/>
            <wp:effectExtent l="0" t="0" r="0" b="0"/>
            <wp:wrapNone/>
            <wp:docPr id="719" name="image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image367.png"/>
                    <pic:cNvPicPr>
                      <a:picLocks noChangeAspect="1"/>
                    </pic:cNvPicPr>
                  </pic:nvPicPr>
                  <pic:blipFill>
                    <a:blip r:embed="rId49" cstate="print"/>
                    <a:stretch>
                      <a:fillRect/>
                    </a:stretch>
                  </pic:blipFill>
                  <pic:spPr>
                    <a:xfrm>
                      <a:off x="0" y="0"/>
                      <a:ext cx="64966" cy="104804"/>
                    </a:xfrm>
                    <a:prstGeom prst="rect">
                      <a:avLst/>
                    </a:prstGeom>
                  </pic:spPr>
                </pic:pic>
              </a:graphicData>
            </a:graphic>
          </wp:anchor>
        </w:drawing>
      </w:r>
      <w:r>
        <w:rPr>
          <w:color w:val="333333"/>
        </w:rPr>
        <w:t>①</w:t>
      </w:r>
      <w:r>
        <w:rPr>
          <w:color w:val="333333"/>
          <w:spacing w:val="27"/>
        </w:rPr>
        <w:t xml:space="preserve"> </w:t>
      </w:r>
      <w:r>
        <w:rPr>
          <w:color w:val="333333"/>
        </w:rPr>
        <w:t>所有确认帧都正确到达发送方</w:t>
      </w:r>
      <w:r>
        <w:rPr>
          <w:rFonts w:ascii="Arial" w:hAnsi="Arial" w:eastAsia="Arial"/>
          <w:color w:val="333333"/>
        </w:rPr>
        <w:t>,</w:t>
      </w:r>
      <w:r>
        <w:rPr>
          <w:rFonts w:ascii="Arial" w:hAnsi="Arial" w:eastAsia="Arial"/>
          <w:color w:val="333333"/>
          <w:spacing w:val="30"/>
        </w:rPr>
        <w:t xml:space="preserve"> </w:t>
      </w:r>
      <w:r>
        <w:rPr>
          <w:color w:val="333333"/>
        </w:rPr>
        <w:t>则发送方发</w:t>
      </w:r>
      <w:r>
        <w:rPr>
          <w:color w:val="333333"/>
          <w:spacing w:val="-10"/>
        </w:rPr>
        <w:t>送</w:t>
      </w:r>
      <w:r>
        <w:rPr>
          <w:color w:val="333333"/>
        </w:rPr>
        <w:tab/>
      </w:r>
      <w:r>
        <w:rPr>
          <w:color w:val="333333"/>
        </w:rPr>
        <w:t>个新的数据帧</w:t>
      </w:r>
      <w:r>
        <w:rPr>
          <w:rFonts w:ascii="Arial" w:hAnsi="Arial" w:eastAsia="Arial"/>
          <w:color w:val="333333"/>
        </w:rPr>
        <w:t>,</w:t>
      </w:r>
      <w:r>
        <w:rPr>
          <w:rFonts w:ascii="Arial" w:hAnsi="Arial" w:eastAsia="Arial"/>
          <w:color w:val="333333"/>
          <w:spacing w:val="18"/>
        </w:rPr>
        <w:t xml:space="preserve"> </w:t>
      </w:r>
      <w:r>
        <w:rPr>
          <w:color w:val="333333"/>
        </w:rPr>
        <w:t>编</w:t>
      </w:r>
      <w:r>
        <w:rPr>
          <w:color w:val="333333"/>
          <w:spacing w:val="-10"/>
        </w:rPr>
        <w:t>号</w:t>
      </w:r>
      <w:r>
        <w:rPr>
          <w:color w:val="333333"/>
        </w:rPr>
        <w:tab/>
      </w:r>
      <w:r>
        <w:rPr>
          <w:rFonts w:ascii="Arial" w:hAnsi="Arial" w:eastAsia="Arial"/>
          <w:color w:val="333333"/>
          <w:spacing w:val="-10"/>
        </w:rPr>
        <w:t>.</w:t>
      </w:r>
    </w:p>
    <w:p>
      <w:pPr>
        <w:pStyle w:val="6"/>
        <w:tabs>
          <w:tab w:val="left" w:pos="3795"/>
          <w:tab w:val="left" w:pos="6107"/>
        </w:tabs>
        <w:ind w:left="696"/>
        <w:rPr>
          <w:rFonts w:ascii="Arial" w:hAnsi="Arial" w:eastAsia="Arial"/>
        </w:rPr>
      </w:pPr>
      <w:r>
        <w:pict>
          <v:shape id="docshape242" o:spid="_x0000_s1265" style="position:absolute;left:0pt;margin-left:215.1pt;margin-top:10pt;height:7.5pt;width:5pt;mso-position-horizontal-relative:page;z-index:-251497472;mso-width-relative:page;mso-height-relative:page;" fillcolor="#333333" filled="t" stroked="f" coordorigin="4302,201" coordsize="100,150" path="m4363,201l4351,201,4340,201,4330,204,4313,218,4309,227,4309,250,4313,259,4322,266,4323,267,4325,268,4329,270,4333,273,4320,281,4310,291,4304,301,4302,311,4302,323,4307,332,4325,347,4337,351,4352,351,4366,351,4378,346,4384,341,4352,341,4343,341,4335,338,4321,327,4317,320,4318,305,4320,299,4328,288,4332,284,4339,279,4341,278,4387,278,4384,275,4383,275,4382,275,4373,269,4370,267,4370,266,4371,266,4374,264,4376,263,4378,262,4360,262,4347,253,4346,253,4345,253,4344,252,4338,249,4334,246,4330,244,4328,241,4324,236,4323,233,4323,224,4326,219,4337,212,4343,210,4381,210,4373,204,4363,201xm4387,278l4342,278,4344,279,4346,280,4348,281,4353,284,4359,288,4367,293,4370,294,4372,296,4379,301,4381,302,4383,305,4384,307,4386,311,4386,314,4386,323,4383,329,4369,339,4361,341,4384,341,4397,329,4402,319,4402,295,4396,284,4387,278xm4381,210l4354,210,4357,210,4358,210,4364,211,4369,214,4379,223,4381,227,4381,235,4380,241,4380,242,4379,244,4378,246,4376,248,4375,250,4371,254,4370,255,4369,257,4368,257,4365,259,4360,262,4378,262,4381,259,4384,257,4388,253,4390,250,4394,242,4395,238,4395,224,4390,216,4381,210xe">
            <v:path arrowok="t"/>
            <v:fill on="t" focussize="0,0"/>
            <v:stroke on="f"/>
            <v:imagedata o:title=""/>
            <o:lock v:ext="edit"/>
          </v:shape>
        </w:pict>
      </w:r>
      <w:r>
        <w:drawing>
          <wp:anchor distT="0" distB="0" distL="0" distR="0" simplePos="0" relativeHeight="251819008" behindDoc="1" locked="0" layoutInCell="1" allowOverlap="1">
            <wp:simplePos x="0" y="0"/>
            <wp:positionH relativeFrom="page">
              <wp:posOffset>3921760</wp:posOffset>
            </wp:positionH>
            <wp:positionV relativeFrom="paragraph">
              <wp:posOffset>119380</wp:posOffset>
            </wp:positionV>
            <wp:extent cx="63500" cy="103505"/>
            <wp:effectExtent l="0" t="0" r="0" b="0"/>
            <wp:wrapNone/>
            <wp:docPr id="721" name="image3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image368.png"/>
                    <pic:cNvPicPr>
                      <a:picLocks noChangeAspect="1"/>
                    </pic:cNvPicPr>
                  </pic:nvPicPr>
                  <pic:blipFill>
                    <a:blip r:embed="rId369" cstate="print"/>
                    <a:stretch>
                      <a:fillRect/>
                    </a:stretch>
                  </pic:blipFill>
                  <pic:spPr>
                    <a:xfrm>
                      <a:off x="0" y="0"/>
                      <a:ext cx="63606" cy="103303"/>
                    </a:xfrm>
                    <a:prstGeom prst="rect">
                      <a:avLst/>
                    </a:prstGeom>
                  </pic:spPr>
                </pic:pic>
              </a:graphicData>
            </a:graphic>
          </wp:anchor>
        </w:drawing>
      </w:r>
      <w:r>
        <w:pict>
          <v:shape id="docshape243" o:spid="_x0000_s1266" style="position:absolute;left:0pt;margin-left:318.25pt;margin-top:12.9pt;height:2.8pt;width:7.95pt;mso-position-horizontal-relative:page;z-index:-251496448;mso-width-relative:page;mso-height-relative:page;" fillcolor="#333333" filled="t" stroked="f" coordorigin="6366,259" coordsize="159,56" path="m6523,259l6521,259,6520,259,6519,260,6518,262,6518,264,6518,274,6515,282,6502,297,6494,301,6479,301,6434,269,6429,266,6417,260,6412,259,6394,259,6384,264,6369,284,6366,294,6366,306,6366,312,6367,314,6370,314,6371,312,6372,305,6373,300,6399,272,6406,272,6411,272,6417,273,6428,279,6433,283,6442,291,6446,295,6456,303,6461,307,6473,312,6479,314,6497,314,6507,309,6521,289,6524,278,6524,261,6523,259xe">
            <v:path arrowok="t"/>
            <v:fill on="t" focussize="0,0"/>
            <v:stroke on="f"/>
            <v:imagedata o:title=""/>
            <o:lock v:ext="edit"/>
          </v:shape>
        </w:pict>
      </w:r>
      <w:r>
        <w:drawing>
          <wp:anchor distT="0" distB="0" distL="0" distR="0" simplePos="0" relativeHeight="251820032" behindDoc="1" locked="0" layoutInCell="1" allowOverlap="1">
            <wp:simplePos x="0" y="0"/>
            <wp:positionH relativeFrom="page">
              <wp:posOffset>4201160</wp:posOffset>
            </wp:positionH>
            <wp:positionV relativeFrom="paragraph">
              <wp:posOffset>117475</wp:posOffset>
            </wp:positionV>
            <wp:extent cx="64770" cy="104775"/>
            <wp:effectExtent l="0" t="0" r="0" b="0"/>
            <wp:wrapNone/>
            <wp:docPr id="723" name="image3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image369.png"/>
                    <pic:cNvPicPr>
                      <a:picLocks noChangeAspect="1"/>
                    </pic:cNvPicPr>
                  </pic:nvPicPr>
                  <pic:blipFill>
                    <a:blip r:embed="rId367" cstate="print"/>
                    <a:stretch>
                      <a:fillRect/>
                    </a:stretch>
                  </pic:blipFill>
                  <pic:spPr>
                    <a:xfrm>
                      <a:off x="0" y="0"/>
                      <a:ext cx="64966" cy="104804"/>
                    </a:xfrm>
                    <a:prstGeom prst="rect">
                      <a:avLst/>
                    </a:prstGeom>
                  </pic:spPr>
                </pic:pic>
              </a:graphicData>
            </a:graphic>
          </wp:anchor>
        </w:drawing>
      </w:r>
      <w:r>
        <w:rPr>
          <w:color w:val="333333"/>
        </w:rPr>
        <w:t>②</w:t>
      </w:r>
      <w:r>
        <w:rPr>
          <w:color w:val="333333"/>
          <w:spacing w:val="16"/>
        </w:rPr>
        <w:t xml:space="preserve"> </w:t>
      </w:r>
      <w:r>
        <w:rPr>
          <w:color w:val="333333"/>
        </w:rPr>
        <w:t>所有确认帧都丢失</w:t>
      </w:r>
      <w:r>
        <w:rPr>
          <w:rFonts w:ascii="Arial" w:hAnsi="Arial" w:eastAsia="Arial"/>
          <w:color w:val="333333"/>
        </w:rPr>
        <w:t>,</w:t>
      </w:r>
      <w:r>
        <w:rPr>
          <w:rFonts w:ascii="Arial" w:hAnsi="Arial" w:eastAsia="Arial"/>
          <w:color w:val="333333"/>
          <w:spacing w:val="19"/>
        </w:rPr>
        <w:t xml:space="preserve"> </w:t>
      </w:r>
      <w:r>
        <w:rPr>
          <w:color w:val="333333"/>
        </w:rPr>
        <w:t>发送方重</w:t>
      </w:r>
      <w:r>
        <w:rPr>
          <w:color w:val="333333"/>
          <w:spacing w:val="-10"/>
        </w:rPr>
        <w:t>发</w:t>
      </w:r>
      <w:r>
        <w:rPr>
          <w:color w:val="333333"/>
        </w:rPr>
        <w:tab/>
      </w:r>
      <w:r>
        <w:rPr>
          <w:color w:val="333333"/>
        </w:rPr>
        <w:t>个旧的数据帧</w:t>
      </w:r>
      <w:r>
        <w:rPr>
          <w:rFonts w:ascii="Arial" w:hAnsi="Arial" w:eastAsia="Arial"/>
          <w:color w:val="333333"/>
        </w:rPr>
        <w:t>,</w:t>
      </w:r>
      <w:r>
        <w:rPr>
          <w:rFonts w:ascii="Arial" w:hAnsi="Arial" w:eastAsia="Arial"/>
          <w:color w:val="333333"/>
          <w:spacing w:val="18"/>
        </w:rPr>
        <w:t xml:space="preserve"> </w:t>
      </w:r>
      <w:r>
        <w:rPr>
          <w:color w:val="333333"/>
        </w:rPr>
        <w:t>编</w:t>
      </w:r>
      <w:r>
        <w:rPr>
          <w:color w:val="333333"/>
          <w:spacing w:val="-10"/>
        </w:rPr>
        <w:t>号</w:t>
      </w:r>
      <w:r>
        <w:rPr>
          <w:color w:val="333333"/>
        </w:rPr>
        <w:tab/>
      </w:r>
      <w:r>
        <w:rPr>
          <w:rFonts w:ascii="Arial" w:hAnsi="Arial" w:eastAsia="Arial"/>
          <w:color w:val="333333"/>
          <w:spacing w:val="-10"/>
        </w:rPr>
        <w:t>.</w:t>
      </w:r>
    </w:p>
    <w:p>
      <w:pPr>
        <w:pStyle w:val="6"/>
        <w:ind w:left="493"/>
        <w:rPr>
          <w:rFonts w:ascii="Arial" w:eastAsia="Arial"/>
        </w:rPr>
      </w:pPr>
      <w:r>
        <w:pict>
          <v:shape id="docshape244" o:spid="_x0000_s1267" style="position:absolute;left:0pt;margin-left:90.05pt;margin-top:13.7pt;height:2.75pt;width:8pt;mso-position-horizontal-relative:page;z-index:-251495424;mso-width-relative:page;mso-height-relative:page;" fillcolor="#333333" filled="t" stroked="f" coordorigin="1801,274" coordsize="160,55" path="m1957,274l1805,274,1802,275,1801,277,1801,281,1803,283,1805,283,1881,283,1958,283,1960,282,1961,280,1961,277,1960,275,1957,274xm1958,319l1805,319,1803,320,1801,321,1801,326,1802,327,1805,328,1957,328,1960,327,1961,326,1961,322,1960,321,1958,319xe">
            <v:path arrowok="t"/>
            <v:fill on="t" focussize="0,0"/>
            <v:stroke on="f"/>
            <v:imagedata o:title=""/>
            <o:lock v:ext="edit"/>
          </v:shape>
        </w:pict>
      </w:r>
      <w:r>
        <w:pict>
          <v:shape id="docshape245" o:spid="_x0000_s1268" style="position:absolute;left:0pt;margin-left:102.55pt;margin-top:10.2pt;height:8pt;width:5pt;mso-position-horizontal-relative:page;z-index:-251495424;mso-width-relative:page;mso-height-relative:page;" fillcolor="#333333" filled="t" stroked="f" coordorigin="2051,205" coordsize="100,160" path="m2112,205l2100,205,2089,205,2079,209,2062,223,2058,233,2058,257,2062,266,2071,274,2072,275,2075,276,2078,278,2082,281,2069,290,2059,300,2053,311,2051,322,2051,335,2056,345,2074,360,2086,364,2101,364,2115,364,2127,360,2133,354,2101,354,2092,354,2084,351,2070,339,2067,332,2067,316,2069,310,2077,298,2081,294,2088,288,2090,287,2136,287,2133,284,2132,284,2131,283,2122,277,2119,275,2119,275,2120,274,2123,272,2125,271,2127,270,2110,270,2096,261,2095,261,2094,260,2093,259,2087,256,2083,253,2079,250,2077,248,2073,242,2072,239,2072,229,2075,224,2086,216,2092,214,2130,214,2122,208,2112,205xm2136,287l2091,287,2093,288,2095,289,2097,291,2102,294,2108,297,2117,303,2119,304,2121,306,2128,311,2130,313,2132,316,2133,318,2135,322,2135,325,2135,335,2132,341,2118,352,2110,354,2133,354,2146,342,2151,331,2151,305,2145,293,2136,287xm2130,214l2103,214,2106,214,2107,214,2113,216,2118,219,2128,228,2130,233,2130,242,2129,247,2129,249,2128,251,2127,252,2125,255,2124,257,2120,262,2119,263,2118,264,2117,265,2114,266,2110,270,2127,270,2130,267,2133,265,2137,260,2139,257,2143,249,2144,245,2144,229,2139,221,2130,214xe">
            <v:path arrowok="t"/>
            <v:fill on="t" focussize="0,0"/>
            <v:stroke on="f"/>
            <v:imagedata o:title=""/>
            <o:lock v:ext="edit"/>
          </v:shape>
        </w:pict>
      </w:r>
      <w:r>
        <w:rPr>
          <w:color w:val="333333"/>
        </w:rPr>
        <w:t>则</w:t>
      </w:r>
      <w:r>
        <w:rPr>
          <w:color w:val="333333"/>
          <w:spacing w:val="7"/>
        </w:rPr>
        <w:t xml:space="preserve"> </w:t>
      </w:r>
      <w:r>
        <w:rPr>
          <w:color w:val="333333"/>
          <w:position w:val="-4"/>
        </w:rPr>
        <w:drawing>
          <wp:inline distT="0" distB="0" distL="0" distR="0">
            <wp:extent cx="185420" cy="123825"/>
            <wp:effectExtent l="0" t="0" r="0" b="0"/>
            <wp:docPr id="725" name="image3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image370.png"/>
                    <pic:cNvPicPr>
                      <a:picLocks noChangeAspect="1"/>
                    </pic:cNvPicPr>
                  </pic:nvPicPr>
                  <pic:blipFill>
                    <a:blip r:embed="rId370" cstate="print"/>
                    <a:stretch>
                      <a:fillRect/>
                    </a:stretch>
                  </pic:blipFill>
                  <pic:spPr>
                    <a:xfrm>
                      <a:off x="0" y="0"/>
                      <a:ext cx="186050" cy="123899"/>
                    </a:xfrm>
                    <a:prstGeom prst="rect">
                      <a:avLst/>
                    </a:prstGeom>
                  </pic:spPr>
                </pic:pic>
              </a:graphicData>
            </a:graphic>
          </wp:inline>
        </w:drawing>
      </w:r>
      <w:r>
        <w:rPr>
          <w:rFonts w:ascii="Times New Roman" w:eastAsia="Times New Roman"/>
          <w:color w:val="333333"/>
          <w:spacing w:val="226"/>
        </w:rPr>
        <w:t xml:space="preserve">  </w:t>
      </w:r>
      <w:r>
        <w:rPr>
          <w:color w:val="333333"/>
        </w:rPr>
        <w:t>时接收方无法判定新旧数据帧</w:t>
      </w:r>
      <w:r>
        <w:rPr>
          <w:rFonts w:ascii="Arial" w:eastAsia="Arial"/>
          <w:color w:val="333333"/>
          <w:spacing w:val="-10"/>
        </w:rPr>
        <w:t>.</w:t>
      </w:r>
    </w:p>
    <w:p>
      <w:pPr>
        <w:pStyle w:val="6"/>
        <w:spacing w:before="7"/>
        <w:rPr>
          <w:rFonts w:ascii="Arial"/>
          <w:sz w:val="16"/>
        </w:rPr>
      </w:pPr>
      <w:r>
        <w:pict>
          <v:rect id="docshape246" o:spid="_x0000_s1269" o:spt="1" style="position:absolute;left:0pt;margin-left:38.25pt;margin-top:10.75pt;height:1.5pt;width:518.45pt;mso-position-horizontal-relative:page;mso-wrap-distance-bottom:0pt;mso-wrap-distance-top:0pt;z-index:-251448320;mso-width-relative:page;mso-height-relative:page;" fillcolor="#E7E7E7" filled="t" stroked="f" coordsize="21600,21600">
            <v:path/>
            <v:fill on="t" focussize="0,0"/>
            <v:stroke on="f"/>
            <v:imagedata o:title=""/>
            <o:lock v:ext="edit"/>
            <w10:wrap type="topAndBottom"/>
          </v:rect>
        </w:pict>
      </w:r>
    </w:p>
    <w:p>
      <w:pPr>
        <w:pStyle w:val="6"/>
        <w:spacing w:before="4"/>
        <w:rPr>
          <w:rFonts w:ascii="Arial"/>
          <w:sz w:val="12"/>
        </w:rPr>
      </w:pPr>
    </w:p>
    <w:p>
      <w:pPr>
        <w:pStyle w:val="3"/>
        <w:numPr>
          <w:ilvl w:val="1"/>
          <w:numId w:val="1"/>
        </w:numPr>
        <w:tabs>
          <w:tab w:val="left" w:pos="598"/>
        </w:tabs>
        <w:spacing w:before="30" w:after="0" w:line="240" w:lineRule="auto"/>
        <w:ind w:left="597" w:right="0" w:hanging="495"/>
        <w:jc w:val="left"/>
      </w:pPr>
      <w:r>
        <w:rPr>
          <w:color w:val="333333"/>
          <w:spacing w:val="-4"/>
        </w:rPr>
        <w:t>以太网</w:t>
      </w:r>
    </w:p>
    <w:p>
      <w:pPr>
        <w:pStyle w:val="5"/>
        <w:spacing w:before="108"/>
        <w:rPr>
          <w:rFonts w:ascii="Arial" w:eastAsia="Arial"/>
          <w:b w:val="0"/>
        </w:rPr>
      </w:pPr>
      <w:r>
        <w:rPr>
          <w:rFonts w:ascii="Arial" w:eastAsia="Arial"/>
          <w:b w:val="0"/>
          <w:color w:val="333333"/>
        </w:rPr>
        <w:t>[</w:t>
      </w:r>
      <w:r>
        <w:rPr>
          <w:color w:val="333333"/>
        </w:rPr>
        <w:t>载波侦听多路访问</w:t>
      </w:r>
      <w:r>
        <w:rPr>
          <w:rFonts w:ascii="Arial" w:eastAsia="Arial"/>
          <w:color w:val="333333"/>
        </w:rPr>
        <w:t>/</w:t>
      </w:r>
      <w:r>
        <w:rPr>
          <w:color w:val="333333"/>
        </w:rPr>
        <w:t>冲突检测技术</w:t>
      </w:r>
      <w:r>
        <w:rPr>
          <w:rFonts w:ascii="Arial" w:eastAsia="Arial"/>
          <w:b w:val="0"/>
          <w:color w:val="333333"/>
          <w:spacing w:val="-10"/>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载波侦听多路访问</w:t>
      </w:r>
      <w:r>
        <w:rPr>
          <w:rFonts w:ascii="Arial" w:eastAsia="Arial"/>
          <w:color w:val="333333"/>
          <w:sz w:val="19"/>
        </w:rPr>
        <w:t>/</w:t>
      </w:r>
      <w:r>
        <w:rPr>
          <w:color w:val="333333"/>
          <w:sz w:val="19"/>
        </w:rPr>
        <w:t>冲突检测技术</w:t>
      </w:r>
      <w:r>
        <w:rPr>
          <w:rFonts w:ascii="Arial" w:eastAsia="Arial"/>
          <w:color w:val="333333"/>
          <w:spacing w:val="-2"/>
          <w:sz w:val="19"/>
        </w:rPr>
        <w:t>(CSMA/CD):</w:t>
      </w:r>
    </w:p>
    <w:p>
      <w:pPr>
        <w:pStyle w:val="6"/>
        <w:ind w:left="696"/>
        <w:rPr>
          <w:rFonts w:ascii="Arial" w:hAnsi="Arial" w:eastAsia="Arial"/>
        </w:rPr>
      </w:pPr>
      <w:r>
        <w:rPr>
          <w:color w:val="333333"/>
          <w:spacing w:val="4"/>
        </w:rPr>
        <w:t>① 载</w:t>
      </w:r>
      <w:r>
        <w:rPr>
          <w:color w:val="333333"/>
        </w:rPr>
        <w:t>波侦听</w:t>
      </w:r>
      <w:r>
        <w:rPr>
          <w:rFonts w:ascii="Arial" w:hAnsi="Arial" w:eastAsia="Arial"/>
          <w:color w:val="333333"/>
          <w:spacing w:val="8"/>
        </w:rPr>
        <w:t xml:space="preserve">: </w:t>
      </w:r>
      <w:r>
        <w:rPr>
          <w:color w:val="333333"/>
        </w:rPr>
        <w:t>监听总线占用</w:t>
      </w:r>
      <w:r>
        <w:rPr>
          <w:rFonts w:ascii="Arial" w:hAnsi="Arial" w:eastAsia="Arial"/>
          <w:color w:val="333333"/>
          <w:spacing w:val="-10"/>
        </w:rPr>
        <w:t>.</w:t>
      </w:r>
    </w:p>
    <w:p>
      <w:pPr>
        <w:pStyle w:val="6"/>
        <w:spacing w:before="115"/>
        <w:ind w:left="696"/>
        <w:rPr>
          <w:rFonts w:ascii="Arial" w:hAnsi="Arial" w:eastAsia="Arial"/>
        </w:rPr>
      </w:pPr>
      <w:r>
        <w:rPr>
          <w:color w:val="333333"/>
          <w:spacing w:val="4"/>
        </w:rPr>
        <w:t>② 多</w:t>
      </w:r>
      <w:r>
        <w:rPr>
          <w:color w:val="333333"/>
        </w:rPr>
        <w:t>路访问</w:t>
      </w:r>
      <w:r>
        <w:rPr>
          <w:rFonts w:ascii="Arial" w:hAnsi="Arial" w:eastAsia="Arial"/>
          <w:color w:val="333333"/>
          <w:spacing w:val="8"/>
        </w:rPr>
        <w:t xml:space="preserve">: </w:t>
      </w:r>
      <w:r>
        <w:rPr>
          <w:color w:val="333333"/>
        </w:rPr>
        <w:t>平等访问总线</w:t>
      </w:r>
      <w:r>
        <w:rPr>
          <w:rFonts w:ascii="Arial" w:hAnsi="Arial" w:eastAsia="Arial"/>
          <w:color w:val="333333"/>
          <w:spacing w:val="-10"/>
        </w:rPr>
        <w:t>.</w:t>
      </w:r>
    </w:p>
    <w:p>
      <w:pPr>
        <w:pStyle w:val="6"/>
        <w:ind w:left="696"/>
        <w:rPr>
          <w:rFonts w:ascii="Arial" w:hAnsi="Arial" w:eastAsia="Arial"/>
        </w:rPr>
      </w:pPr>
      <w:r>
        <w:rPr>
          <w:color w:val="333333"/>
          <w:spacing w:val="4"/>
        </w:rPr>
        <w:t>③ 冲</w:t>
      </w:r>
      <w:r>
        <w:rPr>
          <w:color w:val="333333"/>
        </w:rPr>
        <w:t>突检测</w:t>
      </w:r>
      <w:r>
        <w:rPr>
          <w:rFonts w:ascii="Arial" w:hAnsi="Arial" w:eastAsia="Arial"/>
          <w:color w:val="333333"/>
          <w:spacing w:val="8"/>
        </w:rPr>
        <w:t xml:space="preserve">: </w:t>
      </w:r>
      <w:r>
        <w:rPr>
          <w:color w:val="333333"/>
        </w:rPr>
        <w:t>冲突不可避免</w:t>
      </w:r>
      <w:r>
        <w:rPr>
          <w:rFonts w:ascii="Arial" w:hAnsi="Arial" w:eastAsia="Arial"/>
          <w:color w:val="333333"/>
          <w:spacing w:val="-10"/>
        </w:rPr>
        <w:t>.</w:t>
      </w:r>
    </w:p>
    <w:p>
      <w:pPr>
        <w:spacing w:after="0"/>
        <w:rPr>
          <w:rFonts w:ascii="Arial" w:hAnsi="Arial" w:eastAsia="Arial"/>
        </w:rPr>
        <w:sectPr>
          <w:pgSz w:w="11900" w:h="16840"/>
          <w:pgMar w:top="460" w:right="660" w:bottom="340" w:left="660" w:header="188" w:footer="151" w:gutter="0"/>
          <w:cols w:space="720" w:num="1"/>
        </w:sectPr>
      </w:pPr>
    </w:p>
    <w:p>
      <w:pPr>
        <w:pStyle w:val="6"/>
        <w:spacing w:before="4"/>
        <w:rPr>
          <w:rFonts w:ascii="Arial"/>
          <w:sz w:val="13"/>
        </w:rPr>
      </w:pPr>
    </w:p>
    <w:p>
      <w:pPr>
        <w:pStyle w:val="11"/>
        <w:numPr>
          <w:ilvl w:val="2"/>
          <w:numId w:val="1"/>
        </w:numPr>
        <w:tabs>
          <w:tab w:val="left" w:pos="772"/>
        </w:tabs>
        <w:spacing w:before="58" w:after="0" w:line="240" w:lineRule="auto"/>
        <w:ind w:left="771" w:right="0" w:hanging="279"/>
        <w:jc w:val="left"/>
        <w:rPr>
          <w:rFonts w:ascii="Arial" w:eastAsia="Arial"/>
          <w:sz w:val="19"/>
        </w:rPr>
      </w:pPr>
      <w:r>
        <w:rPr>
          <w:rFonts w:ascii="Arial" w:eastAsia="Arial"/>
          <w:color w:val="333333"/>
          <w:sz w:val="19"/>
        </w:rPr>
        <w:t>CSMA/CD</w:t>
      </w:r>
      <w:r>
        <w:rPr>
          <w:color w:val="333333"/>
          <w:sz w:val="19"/>
        </w:rPr>
        <w:t>的工作特点</w:t>
      </w:r>
      <w:r>
        <w:rPr>
          <w:rFonts w:ascii="Arial" w:eastAsia="Arial"/>
          <w:color w:val="333333"/>
          <w:spacing w:val="34"/>
          <w:sz w:val="19"/>
        </w:rPr>
        <w:t xml:space="preserve">: </w:t>
      </w:r>
      <w:r>
        <w:rPr>
          <w:color w:val="333333"/>
          <w:sz w:val="19"/>
        </w:rPr>
        <w:t>先听后发、边听边发、冲突停止、延迟重发</w:t>
      </w:r>
      <w:r>
        <w:rPr>
          <w:rFonts w:ascii="Arial" w:eastAsia="Arial"/>
          <w:color w:val="333333"/>
          <w:spacing w:val="-10"/>
          <w:sz w:val="19"/>
        </w:rPr>
        <w:t>.</w:t>
      </w:r>
    </w:p>
    <w:p>
      <w:pPr>
        <w:pStyle w:val="6"/>
        <w:spacing w:before="4"/>
        <w:rPr>
          <w:rFonts w:ascii="Arial"/>
          <w:sz w:val="17"/>
        </w:rPr>
      </w:pPr>
      <w:r>
        <w:drawing>
          <wp:anchor distT="0" distB="0" distL="0" distR="0" simplePos="0" relativeHeight="251660288" behindDoc="0" locked="0" layoutInCell="1" allowOverlap="1">
            <wp:simplePos x="0" y="0"/>
            <wp:positionH relativeFrom="page">
              <wp:posOffset>2534285</wp:posOffset>
            </wp:positionH>
            <wp:positionV relativeFrom="paragraph">
              <wp:posOffset>141605</wp:posOffset>
            </wp:positionV>
            <wp:extent cx="2476500" cy="1371600"/>
            <wp:effectExtent l="0" t="0" r="0" b="0"/>
            <wp:wrapTopAndBottom/>
            <wp:docPr id="727" name="image3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image371.jpeg"/>
                    <pic:cNvPicPr>
                      <a:picLocks noChangeAspect="1"/>
                    </pic:cNvPicPr>
                  </pic:nvPicPr>
                  <pic:blipFill>
                    <a:blip r:embed="rId371" cstate="print"/>
                    <a:stretch>
                      <a:fillRect/>
                    </a:stretch>
                  </pic:blipFill>
                  <pic:spPr>
                    <a:xfrm>
                      <a:off x="0" y="0"/>
                      <a:ext cx="2476499" cy="1371600"/>
                    </a:xfrm>
                    <a:prstGeom prst="rect">
                      <a:avLst/>
                    </a:prstGeom>
                  </pic:spPr>
                </pic:pic>
              </a:graphicData>
            </a:graphic>
          </wp:anchor>
        </w:drawing>
      </w:r>
    </w:p>
    <w:p>
      <w:pPr>
        <w:pStyle w:val="6"/>
        <w:spacing w:before="7"/>
        <w:rPr>
          <w:rFonts w:ascii="Arial"/>
          <w:sz w:val="20"/>
        </w:rPr>
      </w:pPr>
    </w:p>
    <w:p>
      <w:pPr>
        <w:pStyle w:val="11"/>
        <w:numPr>
          <w:ilvl w:val="2"/>
          <w:numId w:val="1"/>
        </w:numPr>
        <w:tabs>
          <w:tab w:val="left" w:pos="772"/>
        </w:tabs>
        <w:spacing w:before="1" w:after="0" w:line="240" w:lineRule="auto"/>
        <w:ind w:left="771" w:right="0" w:hanging="279"/>
        <w:jc w:val="left"/>
        <w:rPr>
          <w:rFonts w:ascii="Arial" w:eastAsia="Arial"/>
          <w:sz w:val="19"/>
        </w:rPr>
      </w:pPr>
      <w:r>
        <w:rPr>
          <w:color w:val="333333"/>
          <w:sz w:val="19"/>
        </w:rPr>
        <w:t>数据发送流程</w:t>
      </w:r>
      <w:r>
        <w:rPr>
          <w:rFonts w:ascii="Arial" w:eastAsia="Arial"/>
          <w:color w:val="333333"/>
          <w:spacing w:val="-10"/>
          <w:sz w:val="19"/>
        </w:rPr>
        <w:t>:</w:t>
      </w:r>
    </w:p>
    <w:p>
      <w:pPr>
        <w:pStyle w:val="6"/>
        <w:spacing w:before="0"/>
        <w:rPr>
          <w:rFonts w:ascii="Arial"/>
          <w:sz w:val="11"/>
        </w:rPr>
      </w:pPr>
      <w:r>
        <w:drawing>
          <wp:anchor distT="0" distB="0" distL="0" distR="0" simplePos="0" relativeHeight="251660288" behindDoc="0" locked="0" layoutInCell="1" allowOverlap="1">
            <wp:simplePos x="0" y="0"/>
            <wp:positionH relativeFrom="page">
              <wp:posOffset>2493010</wp:posOffset>
            </wp:positionH>
            <wp:positionV relativeFrom="paragraph">
              <wp:posOffset>95885</wp:posOffset>
            </wp:positionV>
            <wp:extent cx="2630805" cy="3573780"/>
            <wp:effectExtent l="0" t="0" r="0" b="0"/>
            <wp:wrapTopAndBottom/>
            <wp:docPr id="729" name="image3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image372.png"/>
                    <pic:cNvPicPr>
                      <a:picLocks noChangeAspect="1"/>
                    </pic:cNvPicPr>
                  </pic:nvPicPr>
                  <pic:blipFill>
                    <a:blip r:embed="rId372" cstate="print"/>
                    <a:stretch>
                      <a:fillRect/>
                    </a:stretch>
                  </pic:blipFill>
                  <pic:spPr>
                    <a:xfrm>
                      <a:off x="0" y="0"/>
                      <a:ext cx="2630853" cy="3573779"/>
                    </a:xfrm>
                    <a:prstGeom prst="rect">
                      <a:avLst/>
                    </a:prstGeom>
                  </pic:spPr>
                </pic:pic>
              </a:graphicData>
            </a:graphic>
          </wp:anchor>
        </w:drawing>
      </w:r>
    </w:p>
    <w:p>
      <w:pPr>
        <w:pStyle w:val="6"/>
        <w:spacing w:before="2"/>
        <w:rPr>
          <w:rFonts w:ascii="Arial"/>
          <w:sz w:val="24"/>
        </w:rPr>
      </w:pPr>
    </w:p>
    <w:p>
      <w:pPr>
        <w:pStyle w:val="11"/>
        <w:numPr>
          <w:ilvl w:val="2"/>
          <w:numId w:val="1"/>
        </w:numPr>
        <w:tabs>
          <w:tab w:val="left" w:pos="772"/>
        </w:tabs>
        <w:spacing w:before="0" w:after="0" w:line="240" w:lineRule="auto"/>
        <w:ind w:left="771" w:right="0" w:hanging="279"/>
        <w:jc w:val="left"/>
        <w:rPr>
          <w:rFonts w:ascii="Arial" w:eastAsia="Arial"/>
          <w:sz w:val="19"/>
        </w:rPr>
      </w:pPr>
      <w:r>
        <w:rPr>
          <w:color w:val="333333"/>
          <w:sz w:val="19"/>
        </w:rPr>
        <w:t>总线忙闲状态判断</w:t>
      </w:r>
      <w:r>
        <w:rPr>
          <w:rFonts w:ascii="Arial" w:eastAsia="Arial"/>
          <w:color w:val="333333"/>
          <w:spacing w:val="-10"/>
          <w:sz w:val="19"/>
        </w:rPr>
        <w:t>:</w:t>
      </w:r>
    </w:p>
    <w:p>
      <w:pPr>
        <w:pStyle w:val="6"/>
        <w:spacing w:before="4"/>
        <w:rPr>
          <w:rFonts w:ascii="Arial"/>
          <w:sz w:val="15"/>
        </w:rPr>
      </w:pPr>
      <w:r>
        <w:drawing>
          <wp:anchor distT="0" distB="0" distL="0" distR="0" simplePos="0" relativeHeight="251660288" behindDoc="0" locked="0" layoutInCell="1" allowOverlap="1">
            <wp:simplePos x="0" y="0"/>
            <wp:positionH relativeFrom="page">
              <wp:posOffset>1993265</wp:posOffset>
            </wp:positionH>
            <wp:positionV relativeFrom="paragraph">
              <wp:posOffset>127635</wp:posOffset>
            </wp:positionV>
            <wp:extent cx="3575685" cy="822960"/>
            <wp:effectExtent l="0" t="0" r="0" b="0"/>
            <wp:wrapTopAndBottom/>
            <wp:docPr id="731" name="image3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image373.png"/>
                    <pic:cNvPicPr>
                      <a:picLocks noChangeAspect="1"/>
                    </pic:cNvPicPr>
                  </pic:nvPicPr>
                  <pic:blipFill>
                    <a:blip r:embed="rId373" cstate="print"/>
                    <a:stretch>
                      <a:fillRect/>
                    </a:stretch>
                  </pic:blipFill>
                  <pic:spPr>
                    <a:xfrm>
                      <a:off x="0" y="0"/>
                      <a:ext cx="3575853" cy="822960"/>
                    </a:xfrm>
                    <a:prstGeom prst="rect">
                      <a:avLst/>
                    </a:prstGeom>
                  </pic:spPr>
                </pic:pic>
              </a:graphicData>
            </a:graphic>
          </wp:anchor>
        </w:drawing>
      </w:r>
    </w:p>
    <w:p>
      <w:pPr>
        <w:pStyle w:val="11"/>
        <w:numPr>
          <w:ilvl w:val="2"/>
          <w:numId w:val="1"/>
        </w:numPr>
        <w:tabs>
          <w:tab w:val="left" w:pos="772"/>
        </w:tabs>
        <w:spacing w:before="224" w:after="0" w:line="240" w:lineRule="auto"/>
        <w:ind w:left="771" w:right="0" w:hanging="279"/>
        <w:jc w:val="left"/>
        <w:rPr>
          <w:rFonts w:ascii="Arial" w:eastAsia="Arial"/>
          <w:sz w:val="19"/>
        </w:rPr>
      </w:pPr>
      <w:r>
        <w:rPr>
          <w:color w:val="333333"/>
          <w:sz w:val="19"/>
        </w:rPr>
        <w:t>冲突窗口</w:t>
      </w:r>
      <w:r>
        <w:rPr>
          <w:rFonts w:ascii="Arial" w:eastAsia="Arial"/>
          <w:color w:val="333333"/>
          <w:spacing w:val="-10"/>
          <w:sz w:val="19"/>
        </w:rPr>
        <w:t>:</w:t>
      </w:r>
    </w:p>
    <w:p>
      <w:pPr>
        <w:pStyle w:val="6"/>
        <w:spacing w:before="1"/>
        <w:rPr>
          <w:rFonts w:ascii="Arial"/>
          <w:sz w:val="16"/>
        </w:rPr>
      </w:pPr>
      <w:r>
        <w:drawing>
          <wp:anchor distT="0" distB="0" distL="0" distR="0" simplePos="0" relativeHeight="251660288" behindDoc="0" locked="0" layoutInCell="1" allowOverlap="1">
            <wp:simplePos x="0" y="0"/>
            <wp:positionH relativeFrom="page">
              <wp:posOffset>1934845</wp:posOffset>
            </wp:positionH>
            <wp:positionV relativeFrom="paragraph">
              <wp:posOffset>132715</wp:posOffset>
            </wp:positionV>
            <wp:extent cx="3680460" cy="1933575"/>
            <wp:effectExtent l="0" t="0" r="0" b="0"/>
            <wp:wrapTopAndBottom/>
            <wp:docPr id="733" name="image3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image374.jpeg"/>
                    <pic:cNvPicPr>
                      <a:picLocks noChangeAspect="1"/>
                    </pic:cNvPicPr>
                  </pic:nvPicPr>
                  <pic:blipFill>
                    <a:blip r:embed="rId374" cstate="print"/>
                    <a:stretch>
                      <a:fillRect/>
                    </a:stretch>
                  </pic:blipFill>
                  <pic:spPr>
                    <a:xfrm>
                      <a:off x="0" y="0"/>
                      <a:ext cx="3680299" cy="1933575"/>
                    </a:xfrm>
                    <a:prstGeom prst="rect">
                      <a:avLst/>
                    </a:prstGeom>
                  </pic:spPr>
                </pic:pic>
              </a:graphicData>
            </a:graphic>
          </wp:anchor>
        </w:drawing>
      </w:r>
      <w:r>
        <w:pict>
          <v:rect id="docshape247" o:spid="_x0000_s1270" o:spt="1" style="position:absolute;left:0pt;margin-left:38.25pt;margin-top:180.3pt;height:1.5pt;width:518.45pt;mso-position-horizontal-relative:page;mso-wrap-distance-bottom:0pt;mso-wrap-distance-top:0pt;z-index:-251447296;mso-width-relative:page;mso-height-relative:page;" fillcolor="#E7E7E7" filled="t" stroked="f" coordsize="21600,21600">
            <v:path/>
            <v:fill on="t" focussize="0,0"/>
            <v:stroke on="f"/>
            <v:imagedata o:title=""/>
            <o:lock v:ext="edit"/>
            <w10:wrap type="topAndBottom"/>
          </v:rect>
        </w:pict>
      </w:r>
    </w:p>
    <w:p>
      <w:pPr>
        <w:pStyle w:val="6"/>
        <w:spacing w:before="6"/>
        <w:rPr>
          <w:rFonts w:ascii="Arial"/>
          <w:sz w:val="28"/>
        </w:rPr>
      </w:pPr>
    </w:p>
    <w:p>
      <w:pPr>
        <w:spacing w:after="0"/>
        <w:rPr>
          <w:rFonts w:ascii="Arial"/>
          <w:sz w:val="28"/>
        </w:rPr>
        <w:sectPr>
          <w:pgSz w:w="11900" w:h="16840"/>
          <w:pgMar w:top="460" w:right="660" w:bottom="340" w:left="660" w:header="188" w:footer="151" w:gutter="0"/>
          <w:cols w:space="720" w:num="1"/>
        </w:sectPr>
      </w:pPr>
    </w:p>
    <w:p>
      <w:pPr>
        <w:pStyle w:val="6"/>
        <w:spacing w:before="7"/>
        <w:rPr>
          <w:rFonts w:ascii="Arial"/>
          <w:sz w:val="7"/>
        </w:rPr>
      </w:pPr>
    </w:p>
    <w:p>
      <w:pPr>
        <w:pStyle w:val="6"/>
        <w:spacing w:before="0" w:line="30" w:lineRule="exact"/>
        <w:ind w:left="105"/>
        <w:rPr>
          <w:rFonts w:ascii="Arial"/>
          <w:sz w:val="3"/>
        </w:rPr>
      </w:pPr>
      <w:r>
        <w:rPr>
          <w:rFonts w:ascii="Arial"/>
          <w:position w:val="0"/>
          <w:sz w:val="3"/>
        </w:rPr>
        <w:pict>
          <v:group id="docshapegroup248" o:spid="_x0000_s1271" o:spt="203" style="height:1.55pt;width:518.5pt;" coordsize="10370,31">
            <o:lock v:ext="edit"/>
            <v:rect id="docshape249" o:spid="_x0000_s1272" o:spt="1" style="position:absolute;left:0;top:0;height:31;width:10370;" fillcolor="#E7E7E7" filled="t" stroked="f" coordsize="21600,21600">
              <v:path/>
              <v:fill on="t" focussize="0,0"/>
              <v:stroke on="f"/>
              <v:imagedata o:title=""/>
              <o:lock v:ext="edit"/>
            </v:rect>
            <w10:wrap type="none"/>
            <w10:anchorlock/>
          </v:group>
        </w:pict>
      </w:r>
    </w:p>
    <w:p>
      <w:pPr>
        <w:pStyle w:val="6"/>
        <w:spacing w:before="1"/>
        <w:rPr>
          <w:rFonts w:ascii="Arial"/>
          <w:sz w:val="9"/>
        </w:rPr>
      </w:pPr>
    </w:p>
    <w:p>
      <w:pPr>
        <w:pStyle w:val="2"/>
        <w:numPr>
          <w:ilvl w:val="0"/>
          <w:numId w:val="1"/>
        </w:numPr>
        <w:tabs>
          <w:tab w:val="left" w:pos="485"/>
          <w:tab w:val="left" w:pos="10474"/>
        </w:tabs>
        <w:spacing w:before="17" w:after="0" w:line="240" w:lineRule="auto"/>
        <w:ind w:left="484" w:right="0" w:hanging="382"/>
        <w:jc w:val="left"/>
        <w:rPr>
          <w:rFonts w:ascii="Arial" w:eastAsia="Arial"/>
          <w:color w:val="333333"/>
          <w:u w:val="single" w:color="EDEDED"/>
        </w:rPr>
      </w:pPr>
      <w:r>
        <w:rPr>
          <w:color w:val="333333"/>
          <w:u w:val="single" w:color="EDEDED"/>
        </w:rPr>
        <w:t>物理</w:t>
      </w:r>
      <w:r>
        <w:rPr>
          <w:color w:val="333333"/>
          <w:spacing w:val="-10"/>
          <w:u w:val="single" w:color="EDEDED"/>
        </w:rPr>
        <w:t>层</w:t>
      </w:r>
      <w:r>
        <w:rPr>
          <w:color w:val="333333"/>
          <w:u w:val="single" w:color="EDEDED"/>
        </w:rPr>
        <w:tab/>
      </w:r>
    </w:p>
    <w:p>
      <w:pPr>
        <w:pStyle w:val="3"/>
        <w:numPr>
          <w:ilvl w:val="1"/>
          <w:numId w:val="1"/>
        </w:numPr>
        <w:tabs>
          <w:tab w:val="left" w:pos="598"/>
        </w:tabs>
        <w:spacing w:before="39" w:after="0" w:line="240" w:lineRule="auto"/>
        <w:ind w:left="597" w:right="0" w:hanging="495"/>
        <w:jc w:val="left"/>
      </w:pPr>
      <w:r>
        <w:rPr>
          <w:color w:val="333333"/>
          <w:spacing w:val="-2"/>
        </w:rPr>
        <w:t>脉冲编码调制</w:t>
      </w:r>
    </w:p>
    <w:p>
      <w:pPr>
        <w:spacing w:before="108"/>
        <w:ind w:left="493" w:right="0" w:firstLine="0"/>
        <w:jc w:val="left"/>
        <w:rPr>
          <w:rFonts w:ascii="Arial" w:eastAsia="Arial"/>
          <w:sz w:val="19"/>
        </w:rPr>
      </w:pPr>
      <w:r>
        <w:rPr>
          <w:rFonts w:ascii="Arial" w:eastAsia="Arial"/>
          <w:color w:val="333333"/>
          <w:sz w:val="19"/>
        </w:rPr>
        <w:t>[</w:t>
      </w:r>
      <w:r>
        <w:rPr>
          <w:b/>
          <w:color w:val="333333"/>
          <w:sz w:val="19"/>
        </w:rPr>
        <w:t>脉冲编码调制</w:t>
      </w:r>
      <w:r>
        <w:rPr>
          <w:rFonts w:ascii="Arial" w:eastAsia="Arial"/>
          <w:color w:val="333333"/>
          <w:spacing w:val="-10"/>
          <w:sz w:val="19"/>
        </w:rPr>
        <w:t>]</w:t>
      </w:r>
    </w:p>
    <w:p>
      <w:pPr>
        <w:pStyle w:val="11"/>
        <w:numPr>
          <w:ilvl w:val="2"/>
          <w:numId w:val="1"/>
        </w:numPr>
        <w:tabs>
          <w:tab w:val="left" w:pos="772"/>
        </w:tabs>
        <w:spacing w:before="100" w:after="0" w:line="240" w:lineRule="auto"/>
        <w:ind w:left="771" w:right="0" w:hanging="279"/>
        <w:jc w:val="left"/>
        <w:rPr>
          <w:rFonts w:ascii="Arial" w:eastAsia="Arial"/>
          <w:sz w:val="19"/>
        </w:rPr>
      </w:pPr>
      <w:r>
        <w:rPr>
          <w:color w:val="333333"/>
          <w:sz w:val="19"/>
        </w:rPr>
        <w:t>脉冲编码调制</w:t>
      </w:r>
      <w:r>
        <w:rPr>
          <w:rFonts w:ascii="Arial" w:eastAsia="Arial"/>
          <w:color w:val="333333"/>
          <w:sz w:val="19"/>
        </w:rPr>
        <w:t>(Pulse</w:t>
      </w:r>
      <w:r>
        <w:rPr>
          <w:rFonts w:ascii="Arial" w:eastAsia="Arial"/>
          <w:color w:val="333333"/>
          <w:spacing w:val="52"/>
          <w:sz w:val="19"/>
        </w:rPr>
        <w:t xml:space="preserve"> </w:t>
      </w:r>
      <w:r>
        <w:rPr>
          <w:rFonts w:ascii="Arial" w:eastAsia="Arial"/>
          <w:color w:val="333333"/>
          <w:sz w:val="19"/>
        </w:rPr>
        <w:t>Code</w:t>
      </w:r>
      <w:r>
        <w:rPr>
          <w:rFonts w:ascii="Arial" w:eastAsia="Arial"/>
          <w:color w:val="333333"/>
          <w:spacing w:val="52"/>
          <w:sz w:val="19"/>
        </w:rPr>
        <w:t xml:space="preserve"> </w:t>
      </w:r>
      <w:r>
        <w:rPr>
          <w:rFonts w:ascii="Arial" w:eastAsia="Arial"/>
          <w:color w:val="333333"/>
          <w:sz w:val="19"/>
        </w:rPr>
        <w:t>Modulation,</w:t>
      </w:r>
      <w:r>
        <w:rPr>
          <w:rFonts w:ascii="Arial" w:eastAsia="Arial"/>
          <w:color w:val="333333"/>
          <w:spacing w:val="52"/>
          <w:sz w:val="19"/>
        </w:rPr>
        <w:t xml:space="preserve"> </w:t>
      </w:r>
      <w:r>
        <w:rPr>
          <w:rFonts w:ascii="Arial" w:eastAsia="Arial"/>
          <w:color w:val="333333"/>
          <w:sz w:val="19"/>
        </w:rPr>
        <w:t>PCM)</w:t>
      </w:r>
      <w:r>
        <w:rPr>
          <w:color w:val="333333"/>
          <w:sz w:val="19"/>
        </w:rPr>
        <w:t>将模拟信号数字化</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rFonts w:ascii="Arial" w:eastAsia="Arial"/>
          <w:color w:val="333333"/>
          <w:sz w:val="19"/>
        </w:rPr>
        <w:t>PCM</w:t>
      </w:r>
      <w:r>
        <w:rPr>
          <w:color w:val="333333"/>
          <w:sz w:val="19"/>
        </w:rPr>
        <w:t>的操作</w:t>
      </w:r>
      <w:r>
        <w:rPr>
          <w:rFonts w:ascii="Arial" w:eastAsia="Arial"/>
          <w:color w:val="333333"/>
          <w:spacing w:val="-10"/>
          <w:sz w:val="19"/>
        </w:rPr>
        <w:t>:</w:t>
      </w:r>
    </w:p>
    <w:p>
      <w:pPr>
        <w:pStyle w:val="6"/>
        <w:ind w:left="696"/>
        <w:rPr>
          <w:rFonts w:ascii="Arial" w:hAnsi="Arial" w:eastAsia="Arial"/>
        </w:rPr>
      </w:pPr>
      <w:r>
        <w:rPr>
          <w:color w:val="333333"/>
          <w:spacing w:val="3"/>
        </w:rPr>
        <w:t>① 采</w:t>
      </w:r>
      <w:r>
        <w:rPr>
          <w:color w:val="333333"/>
        </w:rPr>
        <w:t>样</w:t>
      </w:r>
      <w:r>
        <w:rPr>
          <w:rFonts w:ascii="Arial" w:hAnsi="Arial" w:eastAsia="Arial"/>
          <w:color w:val="333333"/>
          <w:spacing w:val="7"/>
        </w:rPr>
        <w:t xml:space="preserve">: </w:t>
      </w:r>
      <w:r>
        <w:rPr>
          <w:color w:val="333333"/>
        </w:rPr>
        <w:t>每隔一段时间</w:t>
      </w:r>
      <w:r>
        <w:rPr>
          <w:rFonts w:ascii="Arial" w:hAnsi="Arial" w:eastAsia="Arial"/>
          <w:color w:val="333333"/>
          <w:spacing w:val="7"/>
        </w:rPr>
        <w:t xml:space="preserve">, </w:t>
      </w:r>
      <w:r>
        <w:rPr>
          <w:color w:val="333333"/>
        </w:rPr>
        <w:t>取模拟信号电平</w:t>
      </w:r>
      <w:r>
        <w:rPr>
          <w:rFonts w:ascii="Arial" w:hAnsi="Arial" w:eastAsia="Arial"/>
          <w:color w:val="333333"/>
          <w:spacing w:val="-10"/>
        </w:rPr>
        <w:t>.</w:t>
      </w:r>
    </w:p>
    <w:p>
      <w:pPr>
        <w:pStyle w:val="6"/>
        <w:tabs>
          <w:tab w:val="left" w:pos="3864"/>
          <w:tab w:val="left" w:pos="5218"/>
        </w:tabs>
        <w:spacing w:before="205"/>
        <w:ind w:left="899"/>
        <w:rPr>
          <w:rFonts w:ascii="Arial" w:eastAsia="Arial"/>
        </w:rPr>
      </w:pPr>
      <w:r>
        <w:pict>
          <v:shape id="docshape250" o:spid="_x0000_s1273" style="position:absolute;left:0pt;margin-left:129.8pt;margin-top:18.2pt;height:2.7pt;width:7.95pt;mso-position-horizontal-relative:page;z-index:-251494400;mso-width-relative:page;mso-height-relative:page;" fillcolor="#333333" filled="t" stroked="f" coordorigin="2596,364" coordsize="159,54" path="m2751,364l2600,364,2597,365,2596,367,2596,371,2597,373,2600,373,2676,373,2751,373,2753,372,2754,371,2754,367,2753,366,2751,364xm2751,409l2600,409,2597,410,2596,411,2596,415,2597,417,2600,418,2751,418,2753,417,2754,415,2754,412,2753,410,2751,409xe">
            <v:path arrowok="t"/>
            <v:fill on="t" focussize="0,0"/>
            <v:stroke on="f"/>
            <v:imagedata o:title=""/>
            <o:lock v:ext="edit"/>
          </v:shape>
        </w:pict>
      </w:r>
      <w:r>
        <w:pict>
          <v:shape id="docshape251" o:spid="_x0000_s1274" style="position:absolute;left:0pt;margin-left:146.45pt;margin-top:7pt;height:7.65pt;width:4.1pt;mso-position-horizontal-relative:page;z-index:-251493376;mso-width-relative:page;mso-height-relative:page;" fillcolor="#333333" filled="t" stroked="f" coordorigin="2930,141" coordsize="82,153" path="m2979,141l2976,141,2975,141,2975,141,2973,143,2934,155,2930,155,2930,166,2934,166,2939,166,2961,161,2961,279,2960,280,2959,281,2958,281,2958,281,2957,282,2955,282,2954,282,2951,283,2949,283,2931,283,2931,293,2934,293,2937,293,2950,293,2993,293,3006,293,3009,293,3012,293,3012,283,2999,283,2994,283,2982,211,2982,142,2981,141,2979,141xe">
            <v:path arrowok="t"/>
            <v:fill on="t" focussize="0,0"/>
            <v:stroke on="f"/>
            <v:imagedata o:title=""/>
            <o:lock v:ext="edit"/>
          </v:shape>
        </w:pict>
      </w:r>
      <w:r>
        <w:pict>
          <v:group id="docshapegroup252" o:spid="_x0000_s1275" o:spt="203" style="position:absolute;left:0pt;margin-left:143.1pt;margin-top:19.2pt;height:11.1pt;width:10.75pt;mso-position-horizontal-relative:page;z-index:-251493376;mso-width-relative:page;mso-height-relative:page;" coordorigin="2862,384" coordsize="215,222">
            <o:lock v:ext="edit"/>
            <v:shape id="docshape253" o:spid="_x0000_s1276" o:spt="75" type="#_x0000_t75" style="position:absolute;left:2890;top:450;height:156;width:163;" filled="f" stroked="f" coordsize="21600,21600">
              <v:path/>
              <v:fill on="f" focussize="0,0"/>
              <v:stroke on="f"/>
              <v:imagedata r:id="rId375" o:title=""/>
              <o:lock v:ext="edit" aspectratio="t"/>
            </v:shape>
            <v:rect id="docshape254" o:spid="_x0000_s1277" o:spt="1" style="position:absolute;left:2862;top:384;height:14;width:215;" fillcolor="#333333" filled="t" stroked="f" coordsize="21600,21600">
              <v:path/>
              <v:fill on="t" focussize="0,0"/>
              <v:stroke on="f"/>
              <v:imagedata o:title=""/>
              <o:lock v:ext="edit"/>
            </v:rect>
          </v:group>
        </w:pict>
      </w:r>
      <w:r>
        <w:drawing>
          <wp:anchor distT="0" distB="0" distL="0" distR="0" simplePos="0" relativeHeight="251824128" behindDoc="1" locked="0" layoutInCell="1" allowOverlap="1">
            <wp:simplePos x="0" y="0"/>
            <wp:positionH relativeFrom="page">
              <wp:posOffset>2025650</wp:posOffset>
            </wp:positionH>
            <wp:positionV relativeFrom="paragraph">
              <wp:posOffset>191770</wp:posOffset>
            </wp:positionV>
            <wp:extent cx="92075" cy="113030"/>
            <wp:effectExtent l="0" t="0" r="0" b="0"/>
            <wp:wrapNone/>
            <wp:docPr id="735" name="image3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image376.png"/>
                    <pic:cNvPicPr>
                      <a:picLocks noChangeAspect="1"/>
                    </pic:cNvPicPr>
                  </pic:nvPicPr>
                  <pic:blipFill>
                    <a:blip r:embed="rId376" cstate="print"/>
                    <a:stretch>
                      <a:fillRect/>
                    </a:stretch>
                  </pic:blipFill>
                  <pic:spPr>
                    <a:xfrm>
                      <a:off x="0" y="0"/>
                      <a:ext cx="92267" cy="112741"/>
                    </a:xfrm>
                    <a:prstGeom prst="rect">
                      <a:avLst/>
                    </a:prstGeom>
                  </pic:spPr>
                </pic:pic>
              </a:graphicData>
            </a:graphic>
          </wp:anchor>
        </w:drawing>
      </w:r>
      <w:r>
        <w:drawing>
          <wp:anchor distT="0" distB="0" distL="0" distR="0" simplePos="0" relativeHeight="251824128" behindDoc="1" locked="0" layoutInCell="1" allowOverlap="1">
            <wp:simplePos x="0" y="0"/>
            <wp:positionH relativeFrom="page">
              <wp:posOffset>2180590</wp:posOffset>
            </wp:positionH>
            <wp:positionV relativeFrom="paragraph">
              <wp:posOffset>184785</wp:posOffset>
            </wp:positionV>
            <wp:extent cx="181610" cy="99695"/>
            <wp:effectExtent l="0" t="0" r="0" b="0"/>
            <wp:wrapNone/>
            <wp:docPr id="737" name="image3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image377.png"/>
                    <pic:cNvPicPr>
                      <a:picLocks noChangeAspect="1"/>
                    </pic:cNvPicPr>
                  </pic:nvPicPr>
                  <pic:blipFill>
                    <a:blip r:embed="rId377" cstate="print"/>
                    <a:stretch>
                      <a:fillRect/>
                    </a:stretch>
                  </pic:blipFill>
                  <pic:spPr>
                    <a:xfrm>
                      <a:off x="0" y="0"/>
                      <a:ext cx="181818" cy="99485"/>
                    </a:xfrm>
                    <a:prstGeom prst="rect">
                      <a:avLst/>
                    </a:prstGeom>
                  </pic:spPr>
                </pic:pic>
              </a:graphicData>
            </a:graphic>
          </wp:anchor>
        </w:drawing>
      </w:r>
      <w:r>
        <w:drawing>
          <wp:anchor distT="0" distB="0" distL="0" distR="0" simplePos="0" relativeHeight="251825152" behindDoc="1" locked="0" layoutInCell="1" allowOverlap="1">
            <wp:simplePos x="0" y="0"/>
            <wp:positionH relativeFrom="page">
              <wp:posOffset>2737485</wp:posOffset>
            </wp:positionH>
            <wp:positionV relativeFrom="paragraph">
              <wp:posOffset>184150</wp:posOffset>
            </wp:positionV>
            <wp:extent cx="101600" cy="104775"/>
            <wp:effectExtent l="0" t="0" r="0" b="0"/>
            <wp:wrapNone/>
            <wp:docPr id="739" name="image3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image378.png"/>
                    <pic:cNvPicPr>
                      <a:picLocks noChangeAspect="1"/>
                    </pic:cNvPicPr>
                  </pic:nvPicPr>
                  <pic:blipFill>
                    <a:blip r:embed="rId378" cstate="print"/>
                    <a:stretch>
                      <a:fillRect/>
                    </a:stretch>
                  </pic:blipFill>
                  <pic:spPr>
                    <a:xfrm>
                      <a:off x="0" y="0"/>
                      <a:ext cx="101692" cy="104789"/>
                    </a:xfrm>
                    <a:prstGeom prst="rect">
                      <a:avLst/>
                    </a:prstGeom>
                  </pic:spPr>
                </pic:pic>
              </a:graphicData>
            </a:graphic>
          </wp:anchor>
        </w:drawing>
      </w:r>
      <w:r>
        <w:drawing>
          <wp:anchor distT="0" distB="0" distL="0" distR="0" simplePos="0" relativeHeight="251825152" behindDoc="1" locked="0" layoutInCell="1" allowOverlap="1">
            <wp:simplePos x="0" y="0"/>
            <wp:positionH relativeFrom="page">
              <wp:posOffset>3587750</wp:posOffset>
            </wp:positionH>
            <wp:positionV relativeFrom="paragraph">
              <wp:posOffset>184150</wp:posOffset>
            </wp:positionV>
            <wp:extent cx="108585" cy="104775"/>
            <wp:effectExtent l="0" t="0" r="0" b="0"/>
            <wp:wrapNone/>
            <wp:docPr id="741" name="image3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image379.png"/>
                    <pic:cNvPicPr>
                      <a:picLocks noChangeAspect="1"/>
                    </pic:cNvPicPr>
                  </pic:nvPicPr>
                  <pic:blipFill>
                    <a:blip r:embed="rId379" cstate="print"/>
                    <a:stretch>
                      <a:fillRect/>
                    </a:stretch>
                  </pic:blipFill>
                  <pic:spPr>
                    <a:xfrm>
                      <a:off x="0" y="0"/>
                      <a:ext cx="108442" cy="104819"/>
                    </a:xfrm>
                    <a:prstGeom prst="rect">
                      <a:avLst/>
                    </a:prstGeom>
                  </pic:spPr>
                </pic:pic>
              </a:graphicData>
            </a:graphic>
          </wp:anchor>
        </w:drawing>
      </w:r>
      <w:r>
        <w:rPr>
          <w:color w:val="333333"/>
        </w:rPr>
        <w:t>采样频率</w:t>
      </w:r>
      <w:r>
        <w:rPr>
          <w:color w:val="333333"/>
          <w:spacing w:val="3"/>
        </w:rPr>
        <w:t xml:space="preserve"> </w:t>
      </w:r>
      <w:r>
        <w:rPr>
          <w:color w:val="333333"/>
          <w:position w:val="-3"/>
        </w:rPr>
        <w:drawing>
          <wp:inline distT="0" distB="0" distL="0" distR="0">
            <wp:extent cx="74295" cy="132080"/>
            <wp:effectExtent l="0" t="0" r="0" b="0"/>
            <wp:docPr id="743" name="image3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image380.png"/>
                    <pic:cNvPicPr>
                      <a:picLocks noChangeAspect="1"/>
                    </pic:cNvPicPr>
                  </pic:nvPicPr>
                  <pic:blipFill>
                    <a:blip r:embed="rId380" cstate="print"/>
                    <a:stretch>
                      <a:fillRect/>
                    </a:stretch>
                  </pic:blipFill>
                  <pic:spPr>
                    <a:xfrm>
                      <a:off x="0" y="0"/>
                      <a:ext cx="74668" cy="132550"/>
                    </a:xfrm>
                    <a:prstGeom prst="rect">
                      <a:avLst/>
                    </a:prstGeom>
                  </pic:spPr>
                </pic:pic>
              </a:graphicData>
            </a:graphic>
          </wp:inline>
        </w:drawing>
      </w:r>
      <w:r>
        <w:rPr>
          <w:rFonts w:ascii="Times New Roman" w:eastAsia="Times New Roman"/>
          <w:color w:val="333333"/>
          <w:spacing w:val="68"/>
          <w:w w:val="150"/>
        </w:rPr>
        <w:t xml:space="preserve">         </w:t>
      </w:r>
      <w:r>
        <w:rPr>
          <w:rFonts w:ascii="Arial" w:eastAsia="Arial"/>
          <w:color w:val="333333"/>
        </w:rPr>
        <w:t>,</w:t>
      </w:r>
      <w:r>
        <w:rPr>
          <w:rFonts w:ascii="Arial" w:eastAsia="Arial"/>
          <w:color w:val="333333"/>
          <w:spacing w:val="4"/>
        </w:rPr>
        <w:t xml:space="preserve"> </w:t>
      </w:r>
      <w:r>
        <w:rPr>
          <w:color w:val="333333"/>
        </w:rPr>
        <w:t>其</w:t>
      </w:r>
      <w:r>
        <w:rPr>
          <w:color w:val="333333"/>
          <w:spacing w:val="-10"/>
        </w:rPr>
        <w:t>中</w:t>
      </w:r>
      <w:r>
        <w:rPr>
          <w:color w:val="333333"/>
        </w:rPr>
        <w:tab/>
      </w:r>
      <w:r>
        <w:rPr>
          <w:color w:val="333333"/>
        </w:rPr>
        <w:t>为采样周期</w:t>
      </w:r>
      <w:r>
        <w:rPr>
          <w:rFonts w:ascii="Arial" w:eastAsia="Arial"/>
          <w:color w:val="333333"/>
          <w:spacing w:val="-10"/>
        </w:rPr>
        <w:t>,</w:t>
      </w:r>
      <w:r>
        <w:rPr>
          <w:rFonts w:ascii="Arial" w:eastAsia="Arial"/>
          <w:color w:val="333333"/>
        </w:rPr>
        <w:tab/>
      </w:r>
      <w:r>
        <w:rPr>
          <w:color w:val="333333"/>
        </w:rPr>
        <w:t>为信道带宽</w:t>
      </w:r>
      <w:r>
        <w:rPr>
          <w:rFonts w:ascii="Arial" w:eastAsia="Arial"/>
          <w:color w:val="333333"/>
          <w:spacing w:val="-10"/>
        </w:rPr>
        <w:t>.</w:t>
      </w:r>
    </w:p>
    <w:p>
      <w:pPr>
        <w:pStyle w:val="6"/>
        <w:spacing w:before="4"/>
        <w:rPr>
          <w:rFonts w:ascii="Arial"/>
        </w:rPr>
      </w:pPr>
    </w:p>
    <w:p>
      <w:pPr>
        <w:pStyle w:val="6"/>
        <w:spacing w:before="58"/>
        <w:ind w:left="899"/>
        <w:rPr>
          <w:rFonts w:ascii="Arial" w:eastAsia="Arial"/>
        </w:rPr>
      </w:pPr>
      <w:r>
        <w:pict>
          <v:shape id="docshape255" o:spid="_x0000_s1278" style="position:absolute;left:0pt;margin-left:100.55pt;margin-top:11.2pt;height:2.8pt;width:7.95pt;mso-position-horizontal-relative:page;z-index:-251490304;mso-width-relative:page;mso-height-relative:page;" fillcolor="#333333" filled="t" stroked="f" coordorigin="2011,225" coordsize="159,56" path="m2166,225l2015,225,2012,226,2011,227,2011,232,2012,233,2015,234,2091,234,2166,234,2168,232,2170,231,2169,227,2168,226,2166,225xm2166,270l2015,270,2012,271,2011,273,2011,277,2012,279,2015,280,2166,280,2168,279,2170,277,2170,274,2168,272,2166,270xe">
            <v:path arrowok="t"/>
            <v:fill on="t" focussize="0,0"/>
            <v:stroke on="f"/>
            <v:imagedata o:title=""/>
            <o:lock v:ext="edit"/>
          </v:shape>
        </w:pict>
      </w:r>
      <w:r>
        <w:pict>
          <v:shape id="docshape256" o:spid="_x0000_s1279" style="position:absolute;left:0pt;margin-left:117.25pt;margin-top:-0.3pt;height:7.9pt;width:4.1pt;mso-position-horizontal-relative:page;z-index:-251490304;mso-width-relative:page;mso-height-relative:page;" fillcolor="#333333" filled="t" stroked="f" coordorigin="2345,-6" coordsize="82,158" path="m2395,-6l2392,-6,2391,-6,2390,-6,2389,-4,2350,9,2345,9,2345,20,2350,20,2355,19,2376,15,2376,137,2376,137,2374,139,2373,139,2373,139,2373,139,2370,140,2369,140,2366,140,2364,140,2346,140,2346,151,2349,151,2353,151,2365,151,2409,151,2421,151,2424,151,2427,151,2427,140,2414,140,2409,140,2397,66,2397,-5,2396,-6,2395,-6xe">
            <v:path arrowok="t"/>
            <v:fill on="t" focussize="0,0"/>
            <v:stroke on="f"/>
            <v:imagedata o:title=""/>
            <o:lock v:ext="edit"/>
          </v:shape>
        </w:pict>
      </w:r>
      <w:r>
        <w:pict>
          <v:group id="docshapegroup257" o:spid="_x0000_s1280" o:spt="203" style="position:absolute;left:0pt;margin-left:113.85pt;margin-top:12.25pt;height:11.45pt;width:10.75pt;mso-position-horizontal-relative:page;z-index:-251489280;mso-width-relative:page;mso-height-relative:page;" coordorigin="2277,245" coordsize="215,229">
            <o:lock v:ext="edit"/>
            <v:shape id="docshape258" o:spid="_x0000_s1281" o:spt="75" type="#_x0000_t75" style="position:absolute;left:2306;top:313;height:161;width:163;" filled="f" stroked="f" coordsize="21600,21600">
              <v:path/>
              <v:fill on="f" focussize="0,0"/>
              <v:stroke on="f"/>
              <v:imagedata r:id="rId378" o:title=""/>
              <o:lock v:ext="edit" aspectratio="t"/>
            </v:shape>
            <v:rect id="docshape259" o:spid="_x0000_s1282" o:spt="1" style="position:absolute;left:2277;top:245;height:15;width:215;" fillcolor="#333333" filled="t" stroked="f" coordsize="21600,21600">
              <v:path/>
              <v:fill on="t" focussize="0,0"/>
              <v:stroke on="f"/>
              <v:imagedata o:title=""/>
              <o:lock v:ext="edit"/>
            </v:rect>
          </v:group>
        </w:pict>
      </w:r>
      <w:r>
        <w:rPr>
          <w:color w:val="333333"/>
        </w:rPr>
        <w:t>或</w:t>
      </w:r>
      <w:r>
        <w:rPr>
          <w:color w:val="333333"/>
          <w:spacing w:val="6"/>
        </w:rPr>
        <w:t xml:space="preserve"> </w:t>
      </w:r>
      <w:r>
        <w:rPr>
          <w:color w:val="333333"/>
          <w:position w:val="-4"/>
        </w:rPr>
        <w:drawing>
          <wp:inline distT="0" distB="0" distL="0" distR="0">
            <wp:extent cx="74295" cy="136525"/>
            <wp:effectExtent l="0" t="0" r="0" b="0"/>
            <wp:docPr id="745" name="image3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image381.png"/>
                    <pic:cNvPicPr>
                      <a:picLocks noChangeAspect="1"/>
                    </pic:cNvPicPr>
                  </pic:nvPicPr>
                  <pic:blipFill>
                    <a:blip r:embed="rId381" cstate="print"/>
                    <a:stretch>
                      <a:fillRect/>
                    </a:stretch>
                  </pic:blipFill>
                  <pic:spPr>
                    <a:xfrm>
                      <a:off x="0" y="0"/>
                      <a:ext cx="74744" cy="136826"/>
                    </a:xfrm>
                    <a:prstGeom prst="rect">
                      <a:avLst/>
                    </a:prstGeom>
                  </pic:spPr>
                </pic:pic>
              </a:graphicData>
            </a:graphic>
          </wp:inline>
        </w:drawing>
      </w:r>
      <w:r>
        <w:rPr>
          <w:rFonts w:ascii="Times New Roman" w:eastAsia="Times New Roman"/>
          <w:color w:val="333333"/>
          <w:spacing w:val="71"/>
          <w:w w:val="150"/>
          <w:position w:val="-4"/>
        </w:rPr>
        <w:t xml:space="preserve">     </w:t>
      </w:r>
      <w:r>
        <w:rPr>
          <w:rFonts w:ascii="Times New Roman" w:eastAsia="Times New Roman"/>
          <w:color w:val="333333"/>
          <w:position w:val="-4"/>
        </w:rPr>
        <w:drawing>
          <wp:inline distT="0" distB="0" distL="0" distR="0">
            <wp:extent cx="498475" cy="136525"/>
            <wp:effectExtent l="0" t="0" r="0" b="0"/>
            <wp:docPr id="747" name="image3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image382.png"/>
                    <pic:cNvPicPr>
                      <a:picLocks noChangeAspect="1"/>
                    </pic:cNvPicPr>
                  </pic:nvPicPr>
                  <pic:blipFill>
                    <a:blip r:embed="rId382" cstate="print"/>
                    <a:stretch>
                      <a:fillRect/>
                    </a:stretch>
                  </pic:blipFill>
                  <pic:spPr>
                    <a:xfrm>
                      <a:off x="0" y="0"/>
                      <a:ext cx="498856" cy="136826"/>
                    </a:xfrm>
                    <a:prstGeom prst="rect">
                      <a:avLst/>
                    </a:prstGeom>
                  </pic:spPr>
                </pic:pic>
              </a:graphicData>
            </a:graphic>
          </wp:inline>
        </w:drawing>
      </w:r>
      <w:r>
        <w:rPr>
          <w:rFonts w:ascii="Times New Roman" w:eastAsia="Times New Roman"/>
          <w:color w:val="333333"/>
          <w:spacing w:val="-2"/>
        </w:rPr>
        <w:t xml:space="preserve"> </w:t>
      </w:r>
      <w:r>
        <w:rPr>
          <w:rFonts w:ascii="Arial" w:eastAsia="Arial"/>
          <w:color w:val="333333"/>
        </w:rPr>
        <w:t xml:space="preserve">, </w:t>
      </w:r>
      <w:r>
        <w:rPr>
          <w:color w:val="333333"/>
        </w:rPr>
        <w:t>其中</w:t>
      </w:r>
      <w:r>
        <w:rPr>
          <w:color w:val="333333"/>
          <w:spacing w:val="14"/>
        </w:rPr>
        <w:t xml:space="preserve"> </w:t>
      </w:r>
      <w:r>
        <w:rPr>
          <w:color w:val="333333"/>
          <w:position w:val="-4"/>
        </w:rPr>
        <w:drawing>
          <wp:inline distT="0" distB="0" distL="0" distR="0">
            <wp:extent cx="267970" cy="133350"/>
            <wp:effectExtent l="0" t="0" r="0" b="0"/>
            <wp:docPr id="749" name="image3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image383.png"/>
                    <pic:cNvPicPr>
                      <a:picLocks noChangeAspect="1"/>
                    </pic:cNvPicPr>
                  </pic:nvPicPr>
                  <pic:blipFill>
                    <a:blip r:embed="rId383" cstate="print"/>
                    <a:stretch>
                      <a:fillRect/>
                    </a:stretch>
                  </pic:blipFill>
                  <pic:spPr>
                    <a:xfrm>
                      <a:off x="0" y="0"/>
                      <a:ext cx="268577" cy="133406"/>
                    </a:xfrm>
                    <a:prstGeom prst="rect">
                      <a:avLst/>
                    </a:prstGeom>
                  </pic:spPr>
                </pic:pic>
              </a:graphicData>
            </a:graphic>
          </wp:inline>
        </w:drawing>
      </w:r>
      <w:r>
        <w:rPr>
          <w:rFonts w:ascii="Times New Roman" w:eastAsia="Times New Roman"/>
          <w:color w:val="333333"/>
          <w:spacing w:val="3"/>
        </w:rPr>
        <w:t xml:space="preserve"> </w:t>
      </w:r>
      <w:r>
        <w:rPr>
          <w:color w:val="333333"/>
        </w:rPr>
        <w:t>为信道允许通过的信号最高频率</w:t>
      </w:r>
      <w:r>
        <w:rPr>
          <w:rFonts w:ascii="Arial" w:eastAsia="Arial"/>
          <w:color w:val="333333"/>
          <w:spacing w:val="-10"/>
        </w:rPr>
        <w:t>.</w:t>
      </w:r>
    </w:p>
    <w:p>
      <w:pPr>
        <w:pStyle w:val="6"/>
        <w:spacing w:before="5"/>
        <w:rPr>
          <w:rFonts w:ascii="Arial"/>
          <w:sz w:val="11"/>
        </w:rPr>
      </w:pPr>
    </w:p>
    <w:p>
      <w:pPr>
        <w:pStyle w:val="6"/>
        <w:spacing w:before="58"/>
        <w:ind w:left="696"/>
        <w:rPr>
          <w:rFonts w:ascii="Arial" w:hAnsi="Arial" w:eastAsia="Arial"/>
        </w:rPr>
      </w:pPr>
      <w:r>
        <w:rPr>
          <w:color w:val="333333"/>
          <w:spacing w:val="1"/>
        </w:rPr>
        <w:t>② 量</w:t>
      </w:r>
      <w:r>
        <w:rPr>
          <w:color w:val="333333"/>
        </w:rPr>
        <w:t>化</w:t>
      </w:r>
      <w:r>
        <w:rPr>
          <w:rFonts w:ascii="Arial" w:hAnsi="Arial" w:eastAsia="Arial"/>
          <w:color w:val="333333"/>
          <w:spacing w:val="-10"/>
        </w:rPr>
        <w:t>:</w:t>
      </w:r>
    </w:p>
    <w:p>
      <w:pPr>
        <w:pStyle w:val="6"/>
        <w:spacing w:before="3"/>
        <w:rPr>
          <w:rFonts w:ascii="Arial"/>
          <w:sz w:val="13"/>
        </w:rPr>
      </w:pPr>
      <w:r>
        <w:drawing>
          <wp:anchor distT="0" distB="0" distL="0" distR="0" simplePos="0" relativeHeight="251660288" behindDoc="0" locked="0" layoutInCell="1" allowOverlap="1">
            <wp:simplePos x="0" y="0"/>
            <wp:positionH relativeFrom="page">
              <wp:posOffset>2349500</wp:posOffset>
            </wp:positionH>
            <wp:positionV relativeFrom="paragraph">
              <wp:posOffset>111760</wp:posOffset>
            </wp:positionV>
            <wp:extent cx="2863850" cy="1905635"/>
            <wp:effectExtent l="0" t="0" r="0" b="0"/>
            <wp:wrapTopAndBottom/>
            <wp:docPr id="751" name="image3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 name="image384.jpeg"/>
                    <pic:cNvPicPr>
                      <a:picLocks noChangeAspect="1"/>
                    </pic:cNvPicPr>
                  </pic:nvPicPr>
                  <pic:blipFill>
                    <a:blip r:embed="rId384" cstate="print"/>
                    <a:stretch>
                      <a:fillRect/>
                    </a:stretch>
                  </pic:blipFill>
                  <pic:spPr>
                    <a:xfrm>
                      <a:off x="0" y="0"/>
                      <a:ext cx="2864019" cy="1905952"/>
                    </a:xfrm>
                    <a:prstGeom prst="rect">
                      <a:avLst/>
                    </a:prstGeom>
                  </pic:spPr>
                </pic:pic>
              </a:graphicData>
            </a:graphic>
          </wp:anchor>
        </w:drawing>
      </w:r>
    </w:p>
    <w:p>
      <w:pPr>
        <w:pStyle w:val="6"/>
        <w:spacing w:before="163"/>
        <w:ind w:left="696"/>
        <w:rPr>
          <w:rFonts w:ascii="Arial" w:hAnsi="Arial" w:eastAsia="Arial"/>
        </w:rPr>
      </w:pPr>
      <w:r>
        <w:rPr>
          <w:color w:val="333333"/>
          <w:spacing w:val="1"/>
        </w:rPr>
        <w:t>③ 编</w:t>
      </w:r>
      <w:r>
        <w:rPr>
          <w:color w:val="333333"/>
        </w:rPr>
        <w:t>码</w:t>
      </w:r>
      <w:r>
        <w:rPr>
          <w:rFonts w:ascii="Arial" w:hAnsi="Arial" w:eastAsia="Arial"/>
          <w:color w:val="333333"/>
          <w:spacing w:val="-10"/>
        </w:rPr>
        <w:t>:</w:t>
      </w:r>
    </w:p>
    <w:p>
      <w:pPr>
        <w:pStyle w:val="6"/>
        <w:spacing w:before="1"/>
        <w:rPr>
          <w:rFonts w:ascii="Arial"/>
          <w:sz w:val="10"/>
        </w:rPr>
      </w:pPr>
      <w:r>
        <w:drawing>
          <wp:anchor distT="0" distB="0" distL="0" distR="0" simplePos="0" relativeHeight="251660288" behindDoc="0" locked="0" layoutInCell="1" allowOverlap="1">
            <wp:simplePos x="0" y="0"/>
            <wp:positionH relativeFrom="page">
              <wp:posOffset>2395220</wp:posOffset>
            </wp:positionH>
            <wp:positionV relativeFrom="paragraph">
              <wp:posOffset>88900</wp:posOffset>
            </wp:positionV>
            <wp:extent cx="2793365" cy="2434590"/>
            <wp:effectExtent l="0" t="0" r="0" b="0"/>
            <wp:wrapTopAndBottom/>
            <wp:docPr id="753" name="image3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image385.png"/>
                    <pic:cNvPicPr>
                      <a:picLocks noChangeAspect="1"/>
                    </pic:cNvPicPr>
                  </pic:nvPicPr>
                  <pic:blipFill>
                    <a:blip r:embed="rId385" cstate="print"/>
                    <a:stretch>
                      <a:fillRect/>
                    </a:stretch>
                  </pic:blipFill>
                  <pic:spPr>
                    <a:xfrm>
                      <a:off x="0" y="0"/>
                      <a:ext cx="2793619" cy="2434590"/>
                    </a:xfrm>
                    <a:prstGeom prst="rect">
                      <a:avLst/>
                    </a:prstGeom>
                  </pic:spPr>
                </pic:pic>
              </a:graphicData>
            </a:graphic>
          </wp:anchor>
        </w:drawing>
      </w:r>
      <w:r>
        <w:pict>
          <v:rect id="docshape260" o:spid="_x0000_s1283" o:spt="1" style="position:absolute;left:0pt;margin-left:38.25pt;margin-top:210.35pt;height:1.5pt;width:518.45pt;mso-position-horizontal-relative:page;mso-wrap-distance-bottom:0pt;mso-wrap-distance-top:0pt;z-index:-251446272;mso-width-relative:page;mso-height-relative:page;" fillcolor="#E7E7E7" filled="t" stroked="f" coordsize="21600,21600">
            <v:path/>
            <v:fill on="t" focussize="0,0"/>
            <v:stroke on="f"/>
            <v:imagedata o:title=""/>
            <o:lock v:ext="edit"/>
            <w10:wrap type="topAndBottom"/>
          </v:rect>
        </w:pict>
      </w:r>
    </w:p>
    <w:p>
      <w:pPr>
        <w:pStyle w:val="6"/>
        <w:spacing w:before="1"/>
        <w:rPr>
          <w:rFonts w:ascii="Arial"/>
          <w:sz w:val="18"/>
        </w:rPr>
      </w:pPr>
    </w:p>
    <w:p>
      <w:pPr>
        <w:pStyle w:val="3"/>
        <w:numPr>
          <w:ilvl w:val="1"/>
          <w:numId w:val="1"/>
        </w:numPr>
        <w:tabs>
          <w:tab w:val="left" w:pos="598"/>
        </w:tabs>
        <w:spacing w:before="172" w:after="0" w:line="240" w:lineRule="auto"/>
        <w:ind w:left="597" w:right="0" w:hanging="495"/>
        <w:jc w:val="left"/>
      </w:pPr>
      <w:r>
        <w:rPr>
          <w:color w:val="333333"/>
          <w:spacing w:val="-2"/>
        </w:rPr>
        <w:t>数据传输速率</w:t>
      </w:r>
    </w:p>
    <w:p>
      <w:pPr>
        <w:spacing w:before="108"/>
        <w:ind w:left="493" w:right="0" w:firstLine="0"/>
        <w:jc w:val="left"/>
        <w:rPr>
          <w:rFonts w:ascii="Arial" w:eastAsia="Arial"/>
          <w:sz w:val="19"/>
        </w:rPr>
      </w:pPr>
      <w:r>
        <w:rPr>
          <w:rFonts w:ascii="Arial" w:eastAsia="Arial"/>
          <w:color w:val="333333"/>
          <w:sz w:val="19"/>
        </w:rPr>
        <w:t>[</w:t>
      </w:r>
      <w:r>
        <w:rPr>
          <w:b/>
          <w:color w:val="333333"/>
          <w:sz w:val="19"/>
        </w:rPr>
        <w:t>数据传输效率</w:t>
      </w:r>
      <w:r>
        <w:rPr>
          <w:rFonts w:ascii="Arial" w:eastAsia="Arial"/>
          <w:color w:val="333333"/>
          <w:spacing w:val="-10"/>
          <w:sz w:val="19"/>
        </w:rPr>
        <w:t>]</w:t>
      </w:r>
    </w:p>
    <w:p>
      <w:pPr>
        <w:pStyle w:val="11"/>
        <w:numPr>
          <w:ilvl w:val="2"/>
          <w:numId w:val="1"/>
        </w:numPr>
        <w:tabs>
          <w:tab w:val="left" w:pos="772"/>
        </w:tabs>
        <w:spacing w:before="115" w:after="0" w:line="240" w:lineRule="auto"/>
        <w:ind w:left="771" w:right="0" w:hanging="279"/>
        <w:jc w:val="left"/>
        <w:rPr>
          <w:rFonts w:ascii="Arial" w:eastAsia="Arial"/>
          <w:sz w:val="19"/>
        </w:rPr>
      </w:pPr>
      <w:r>
        <w:rPr>
          <w:color w:val="333333"/>
          <w:sz w:val="19"/>
        </w:rPr>
        <w:t>数据传输速率指每秒传输的构成数据代码的二进制比特数</w:t>
      </w:r>
      <w:r>
        <w:rPr>
          <w:rFonts w:ascii="Arial" w:eastAsia="Arial"/>
          <w:color w:val="333333"/>
          <w:sz w:val="19"/>
        </w:rPr>
        <w:t>,</w:t>
      </w:r>
      <w:r>
        <w:rPr>
          <w:rFonts w:ascii="Arial" w:eastAsia="Arial"/>
          <w:color w:val="333333"/>
          <w:spacing w:val="12"/>
          <w:sz w:val="19"/>
        </w:rPr>
        <w:t xml:space="preserve"> </w:t>
      </w:r>
      <w:r>
        <w:rPr>
          <w:color w:val="333333"/>
          <w:sz w:val="19"/>
        </w:rPr>
        <w:t>单位为比特每秒</w:t>
      </w:r>
      <w:r>
        <w:rPr>
          <w:rFonts w:ascii="Arial" w:eastAsia="Arial"/>
          <w:color w:val="333333"/>
          <w:sz w:val="19"/>
        </w:rPr>
        <w:t>(</w:t>
      </w:r>
      <w:r>
        <w:rPr>
          <w:rFonts w:ascii="Arial" w:eastAsia="Arial"/>
          <w:color w:val="333333"/>
          <w:spacing w:val="16"/>
          <w:sz w:val="19"/>
        </w:rPr>
        <w:t xml:space="preserve"> </w:t>
      </w:r>
      <w:r>
        <w:rPr>
          <w:rFonts w:ascii="Arial" w:eastAsia="Arial"/>
          <w:color w:val="333333"/>
          <w:position w:val="-4"/>
          <w:sz w:val="19"/>
        </w:rPr>
        <w:drawing>
          <wp:inline distT="0" distB="0" distL="0" distR="0">
            <wp:extent cx="306070" cy="142875"/>
            <wp:effectExtent l="0" t="0" r="0" b="0"/>
            <wp:docPr id="755" name="image3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 name="image386.png"/>
                    <pic:cNvPicPr>
                      <a:picLocks noChangeAspect="1"/>
                    </pic:cNvPicPr>
                  </pic:nvPicPr>
                  <pic:blipFill>
                    <a:blip r:embed="rId386" cstate="print"/>
                    <a:stretch>
                      <a:fillRect/>
                    </a:stretch>
                  </pic:blipFill>
                  <pic:spPr>
                    <a:xfrm>
                      <a:off x="0" y="0"/>
                      <a:ext cx="306261" cy="142935"/>
                    </a:xfrm>
                    <a:prstGeom prst="rect">
                      <a:avLst/>
                    </a:prstGeom>
                  </pic:spPr>
                </pic:pic>
              </a:graphicData>
            </a:graphic>
          </wp:inline>
        </w:drawing>
      </w:r>
      <w:r>
        <w:rPr>
          <w:rFonts w:ascii="Times New Roman" w:eastAsia="Times New Roman"/>
          <w:color w:val="333333"/>
          <w:spacing w:val="40"/>
          <w:sz w:val="19"/>
        </w:rPr>
        <w:t xml:space="preserve"> </w:t>
      </w:r>
      <w:r>
        <w:rPr>
          <w:rFonts w:ascii="Arial" w:eastAsia="Arial"/>
          <w:color w:val="333333"/>
          <w:sz w:val="19"/>
        </w:rPr>
        <w:t>),</w:t>
      </w:r>
      <w:r>
        <w:rPr>
          <w:rFonts w:ascii="Arial" w:eastAsia="Arial"/>
          <w:color w:val="333333"/>
          <w:spacing w:val="12"/>
          <w:sz w:val="19"/>
        </w:rPr>
        <w:t xml:space="preserve"> </w:t>
      </w:r>
      <w:r>
        <w:rPr>
          <w:color w:val="333333"/>
          <w:sz w:val="19"/>
        </w:rPr>
        <w:t>记作</w:t>
      </w:r>
      <w:r>
        <w:rPr>
          <w:color w:val="333333"/>
          <w:spacing w:val="23"/>
          <w:sz w:val="19"/>
        </w:rPr>
        <w:t xml:space="preserve"> </w:t>
      </w:r>
      <w:r>
        <w:rPr>
          <w:color w:val="333333"/>
          <w:position w:val="-4"/>
          <w:sz w:val="19"/>
        </w:rPr>
        <w:drawing>
          <wp:inline distT="0" distB="0" distL="0" distR="0">
            <wp:extent cx="210820" cy="133350"/>
            <wp:effectExtent l="0" t="0" r="0" b="0"/>
            <wp:docPr id="757" name="image3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 name="image387.png"/>
                    <pic:cNvPicPr>
                      <a:picLocks noChangeAspect="1"/>
                    </pic:cNvPicPr>
                  </pic:nvPicPr>
                  <pic:blipFill>
                    <a:blip r:embed="rId387" cstate="print"/>
                    <a:stretch>
                      <a:fillRect/>
                    </a:stretch>
                  </pic:blipFill>
                  <pic:spPr>
                    <a:xfrm>
                      <a:off x="0" y="0"/>
                      <a:ext cx="211163" cy="133490"/>
                    </a:xfrm>
                    <a:prstGeom prst="rect">
                      <a:avLst/>
                    </a:prstGeom>
                  </pic:spPr>
                </pic:pic>
              </a:graphicData>
            </a:graphic>
          </wp:inline>
        </w:drawing>
      </w:r>
      <w:r>
        <w:rPr>
          <w:rFonts w:ascii="Times New Roman" w:eastAsia="Times New Roman"/>
          <w:color w:val="333333"/>
          <w:spacing w:val="31"/>
          <w:sz w:val="19"/>
        </w:rPr>
        <w:t xml:space="preserve"> </w:t>
      </w:r>
      <w:r>
        <w:rPr>
          <w:rFonts w:ascii="Arial" w:eastAsia="Arial"/>
          <w:color w:val="333333"/>
          <w:spacing w:val="-10"/>
          <w:sz w:val="19"/>
        </w:rPr>
        <w:t>.</w:t>
      </w:r>
    </w:p>
    <w:p>
      <w:pPr>
        <w:pStyle w:val="6"/>
        <w:ind w:left="696"/>
        <w:rPr>
          <w:rFonts w:ascii="Arial" w:eastAsia="Arial"/>
        </w:rPr>
      </w:pPr>
      <w:r>
        <w:rPr>
          <w:color w:val="333333"/>
        </w:rPr>
        <w:t>节点向传输介值发送数据的速率称为发送速率</w:t>
      </w:r>
      <w:r>
        <w:rPr>
          <w:rFonts w:ascii="Arial" w:eastAsia="Arial"/>
          <w:color w:val="333333"/>
          <w:spacing w:val="-10"/>
        </w:rPr>
        <w:t>.</w:t>
      </w:r>
    </w:p>
    <w:p>
      <w:pPr>
        <w:pStyle w:val="11"/>
        <w:numPr>
          <w:ilvl w:val="2"/>
          <w:numId w:val="1"/>
        </w:numPr>
        <w:tabs>
          <w:tab w:val="left" w:pos="772"/>
          <w:tab w:val="left" w:pos="3969"/>
          <w:tab w:val="left" w:pos="5122"/>
        </w:tabs>
        <w:spacing w:before="190" w:after="0" w:line="240" w:lineRule="auto"/>
        <w:ind w:left="771" w:right="0" w:hanging="279"/>
        <w:jc w:val="left"/>
        <w:rPr>
          <w:rFonts w:ascii="Arial" w:eastAsia="Arial"/>
          <w:sz w:val="19"/>
        </w:rPr>
      </w:pPr>
      <w:r>
        <w:drawing>
          <wp:anchor distT="0" distB="0" distL="0" distR="0" simplePos="0" relativeHeight="251827200" behindDoc="1" locked="0" layoutInCell="1" allowOverlap="1">
            <wp:simplePos x="0" y="0"/>
            <wp:positionH relativeFrom="page">
              <wp:posOffset>2437765</wp:posOffset>
            </wp:positionH>
            <wp:positionV relativeFrom="paragraph">
              <wp:posOffset>175260</wp:posOffset>
            </wp:positionV>
            <wp:extent cx="88900" cy="109220"/>
            <wp:effectExtent l="0" t="0" r="0" b="0"/>
            <wp:wrapNone/>
            <wp:docPr id="759" name="image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 name="image388.png"/>
                    <pic:cNvPicPr>
                      <a:picLocks noChangeAspect="1"/>
                    </pic:cNvPicPr>
                  </pic:nvPicPr>
                  <pic:blipFill>
                    <a:blip r:embed="rId388" cstate="print"/>
                    <a:stretch>
                      <a:fillRect/>
                    </a:stretch>
                  </pic:blipFill>
                  <pic:spPr>
                    <a:xfrm>
                      <a:off x="0" y="0"/>
                      <a:ext cx="89154" cy="109311"/>
                    </a:xfrm>
                    <a:prstGeom prst="rect">
                      <a:avLst/>
                    </a:prstGeom>
                  </pic:spPr>
                </pic:pic>
              </a:graphicData>
            </a:graphic>
          </wp:anchor>
        </w:drawing>
      </w:r>
      <w:r>
        <w:pict>
          <v:shape id="docshape261" o:spid="_x0000_s1284" style="position:absolute;left:0pt;margin-left:202.9pt;margin-top:17.8pt;height:2.8pt;width:7.9pt;mso-position-horizontal-relative:page;z-index:-251488256;mso-width-relative:page;mso-height-relative:page;" fillcolor="#333333" filled="t" stroked="f" coordorigin="4059,357" coordsize="158,56" path="m4213,357l4062,357,4060,358,4059,359,4059,364,4060,365,4062,366,4138,366,4213,366,4215,364,4216,363,4216,359,4215,358,4213,357xm4213,402l4062,402,4060,403,4059,405,4059,409,4060,411,4062,412,4213,412,4215,411,4216,409,4216,406,4215,404,4213,402xe">
            <v:path arrowok="t"/>
            <v:fill on="t" focussize="0,0"/>
            <v:stroke on="f"/>
            <v:imagedata o:title=""/>
            <o:lock v:ext="edit"/>
          </v:shape>
        </w:pict>
      </w:r>
      <w:r>
        <w:pict>
          <v:shape id="docshape262" o:spid="_x0000_s1285" style="position:absolute;left:0pt;margin-left:219.55pt;margin-top:6.25pt;height:7.9pt;width:4.1pt;mso-position-horizontal-relative:page;z-index:-251488256;mso-width-relative:page;mso-height-relative:page;" fillcolor="#333333" filled="t" stroked="f" coordorigin="4391,126" coordsize="82,158" path="m4440,126l4437,126,4436,126,4436,126,4434,128,4396,141,4391,141,4391,152,4396,152,4401,151,4422,147,4422,269,4421,269,4420,271,4419,271,4419,271,4418,271,4416,272,4415,272,4412,272,4410,272,4392,272,4392,283,4395,283,4399,283,4411,283,4454,283,4467,283,4470,283,4473,283,4473,272,4460,272,4455,272,4443,198,4443,127,4442,126,4440,126xe">
            <v:path arrowok="t"/>
            <v:fill on="t" focussize="0,0"/>
            <v:stroke on="f"/>
            <v:imagedata o:title=""/>
            <o:lock v:ext="edit"/>
          </v:shape>
        </w:pict>
      </w:r>
      <w:r>
        <w:pict>
          <v:group id="docshapegroup263" o:spid="_x0000_s1286" o:spt="203" style="position:absolute;left:0pt;margin-left:216.15pt;margin-top:18.85pt;height:11.45pt;width:10.75pt;mso-position-horizontal-relative:page;z-index:-251487232;mso-width-relative:page;mso-height-relative:page;" coordorigin="4324,377" coordsize="215,229">
            <o:lock v:ext="edit"/>
            <v:shape id="docshape264" o:spid="_x0000_s1287" o:spt="75" type="#_x0000_t75" style="position:absolute;left:4352;top:445;height:161;width:162;" filled="f" stroked="f" coordsize="21600,21600">
              <v:path/>
              <v:fill on="f" focussize="0,0"/>
              <v:stroke on="f"/>
              <v:imagedata r:id="rId375" o:title=""/>
              <o:lock v:ext="edit" aspectratio="t"/>
            </v:shape>
            <v:rect id="docshape265" o:spid="_x0000_s1288" o:spt="1" style="position:absolute;left:4323;top:377;height:15;width:215;" fillcolor="#333333" filled="t" stroked="f" coordsize="21600,21600">
              <v:path/>
              <v:fill on="t" focussize="0,0"/>
              <v:stroke on="f"/>
              <v:imagedata o:title=""/>
              <o:lock v:ext="edit"/>
            </v:rect>
          </v:group>
        </w:pict>
      </w:r>
      <w:r>
        <w:drawing>
          <wp:anchor distT="0" distB="0" distL="0" distR="0" simplePos="0" relativeHeight="251829248" behindDoc="1" locked="0" layoutInCell="1" allowOverlap="1">
            <wp:simplePos x="0" y="0"/>
            <wp:positionH relativeFrom="page">
              <wp:posOffset>3538220</wp:posOffset>
            </wp:positionH>
            <wp:positionV relativeFrom="paragraph">
              <wp:posOffset>184150</wp:posOffset>
            </wp:positionV>
            <wp:extent cx="101600" cy="95250"/>
            <wp:effectExtent l="0" t="0" r="0" b="0"/>
            <wp:wrapNone/>
            <wp:docPr id="761" name="image3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 name="image389.png"/>
                    <pic:cNvPicPr>
                      <a:picLocks noChangeAspect="1"/>
                    </pic:cNvPicPr>
                  </pic:nvPicPr>
                  <pic:blipFill>
                    <a:blip r:embed="rId389" cstate="print"/>
                    <a:stretch>
                      <a:fillRect/>
                    </a:stretch>
                  </pic:blipFill>
                  <pic:spPr>
                    <a:xfrm>
                      <a:off x="0" y="0"/>
                      <a:ext cx="101692" cy="95263"/>
                    </a:xfrm>
                    <a:prstGeom prst="rect">
                      <a:avLst/>
                    </a:prstGeom>
                  </pic:spPr>
                </pic:pic>
              </a:graphicData>
            </a:graphic>
          </wp:anchor>
        </w:drawing>
      </w:r>
      <w:r>
        <w:rPr>
          <w:color w:val="333333"/>
          <w:sz w:val="19"/>
        </w:rPr>
        <w:t>二进制数据的数据传输速</w:t>
      </w:r>
      <w:r>
        <w:rPr>
          <w:color w:val="333333"/>
          <w:spacing w:val="-10"/>
          <w:sz w:val="19"/>
        </w:rPr>
        <w:t>率</w:t>
      </w:r>
      <w:r>
        <w:rPr>
          <w:color w:val="333333"/>
          <w:sz w:val="19"/>
        </w:rPr>
        <w:tab/>
      </w:r>
      <w:r>
        <w:rPr>
          <w:color w:val="333333"/>
          <w:position w:val="-4"/>
          <w:sz w:val="19"/>
        </w:rPr>
        <w:drawing>
          <wp:inline distT="0" distB="0" distL="0" distR="0">
            <wp:extent cx="217805" cy="133350"/>
            <wp:effectExtent l="0" t="0" r="0" b="0"/>
            <wp:docPr id="763" name="image3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 name="image390.png"/>
                    <pic:cNvPicPr>
                      <a:picLocks noChangeAspect="1"/>
                    </pic:cNvPicPr>
                  </pic:nvPicPr>
                  <pic:blipFill>
                    <a:blip r:embed="rId390" cstate="print"/>
                    <a:stretch>
                      <a:fillRect/>
                    </a:stretch>
                  </pic:blipFill>
                  <pic:spPr>
                    <a:xfrm>
                      <a:off x="0" y="0"/>
                      <a:ext cx="218151" cy="133619"/>
                    </a:xfrm>
                    <a:prstGeom prst="rect">
                      <a:avLst/>
                    </a:prstGeom>
                  </pic:spPr>
                </pic:pic>
              </a:graphicData>
            </a:graphic>
          </wp:inline>
        </w:drawing>
      </w:r>
      <w:r>
        <w:rPr>
          <w:rFonts w:ascii="Times New Roman" w:eastAsia="Times New Roman"/>
          <w:color w:val="333333"/>
          <w:sz w:val="19"/>
        </w:rPr>
        <w:t xml:space="preserve"> </w:t>
      </w:r>
      <w:r>
        <w:rPr>
          <w:rFonts w:ascii="Arial" w:eastAsia="Arial"/>
          <w:color w:val="333333"/>
          <w:sz w:val="19"/>
        </w:rPr>
        <w:t xml:space="preserve">, </w:t>
      </w:r>
      <w:r>
        <w:rPr>
          <w:color w:val="333333"/>
          <w:sz w:val="19"/>
        </w:rPr>
        <w:t>其中</w:t>
      </w:r>
      <w:r>
        <w:rPr>
          <w:color w:val="333333"/>
          <w:sz w:val="19"/>
        </w:rPr>
        <w:tab/>
      </w:r>
      <w:r>
        <w:rPr>
          <w:color w:val="333333"/>
          <w:sz w:val="19"/>
        </w:rPr>
        <w:t>为发送每个比特所需的时间</w:t>
      </w:r>
      <w:r>
        <w:rPr>
          <w:rFonts w:ascii="Arial" w:eastAsia="Arial"/>
          <w:color w:val="333333"/>
          <w:spacing w:val="-10"/>
          <w:sz w:val="19"/>
        </w:rPr>
        <w:t>.</w:t>
      </w:r>
    </w:p>
    <w:p>
      <w:pPr>
        <w:spacing w:after="0" w:line="240" w:lineRule="auto"/>
        <w:jc w:val="left"/>
        <w:rPr>
          <w:rFonts w:ascii="Arial" w:eastAsia="Arial"/>
          <w:sz w:val="19"/>
        </w:rPr>
        <w:sectPr>
          <w:pgSz w:w="11900" w:h="16840"/>
          <w:pgMar w:top="460" w:right="660" w:bottom="340" w:left="660" w:header="188" w:footer="151" w:gutter="0"/>
          <w:cols w:space="720" w:num="1"/>
        </w:sectPr>
      </w:pPr>
    </w:p>
    <w:p>
      <w:pPr>
        <w:pStyle w:val="11"/>
        <w:numPr>
          <w:ilvl w:val="2"/>
          <w:numId w:val="1"/>
        </w:numPr>
        <w:tabs>
          <w:tab w:val="left" w:pos="772"/>
        </w:tabs>
        <w:spacing w:before="62" w:after="0" w:line="240" w:lineRule="auto"/>
        <w:ind w:left="771" w:right="0" w:hanging="279"/>
        <w:jc w:val="left"/>
        <w:rPr>
          <w:rFonts w:ascii="Arial" w:eastAsia="Arial"/>
          <w:sz w:val="19"/>
        </w:rPr>
      </w:pPr>
      <w:r>
        <w:rPr>
          <w:color w:val="333333"/>
          <w:sz w:val="19"/>
        </w:rPr>
        <w:t>常用单位</w:t>
      </w:r>
      <w:r>
        <w:rPr>
          <w:rFonts w:ascii="Arial" w:eastAsia="Arial"/>
          <w:color w:val="333333"/>
          <w:spacing w:val="-10"/>
          <w:sz w:val="19"/>
        </w:rPr>
        <w:t>:</w:t>
      </w:r>
    </w:p>
    <w:p>
      <w:pPr>
        <w:spacing w:before="100"/>
        <w:ind w:left="696" w:right="0" w:firstLine="0"/>
        <w:jc w:val="left"/>
        <w:rPr>
          <w:rFonts w:ascii="Arial" w:hAnsi="Arial"/>
          <w:sz w:val="19"/>
        </w:rPr>
      </w:pPr>
      <w:r>
        <w:drawing>
          <wp:anchor distT="0" distB="0" distL="0" distR="0" simplePos="0" relativeHeight="251830272" behindDoc="1" locked="0" layoutInCell="1" allowOverlap="1">
            <wp:simplePos x="0" y="0"/>
            <wp:positionH relativeFrom="page">
              <wp:posOffset>1804035</wp:posOffset>
            </wp:positionH>
            <wp:positionV relativeFrom="paragraph">
              <wp:posOffset>152400</wp:posOffset>
            </wp:positionV>
            <wp:extent cx="72390" cy="69215"/>
            <wp:effectExtent l="0" t="0" r="0" b="0"/>
            <wp:wrapNone/>
            <wp:docPr id="765" name="image3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 name="image391.png"/>
                    <pic:cNvPicPr>
                      <a:picLocks noChangeAspect="1"/>
                    </pic:cNvPicPr>
                  </pic:nvPicPr>
                  <pic:blipFill>
                    <a:blip r:embed="rId391" cstate="print"/>
                    <a:stretch>
                      <a:fillRect/>
                    </a:stretch>
                  </pic:blipFill>
                  <pic:spPr>
                    <a:xfrm>
                      <a:off x="0" y="0"/>
                      <a:ext cx="72389" cy="69503"/>
                    </a:xfrm>
                    <a:prstGeom prst="rect">
                      <a:avLst/>
                    </a:prstGeom>
                  </pic:spPr>
                </pic:pic>
              </a:graphicData>
            </a:graphic>
          </wp:anchor>
        </w:drawing>
      </w:r>
      <w:r>
        <w:rPr>
          <w:color w:val="333333"/>
          <w:sz w:val="19"/>
        </w:rPr>
        <w:t>①</w:t>
      </w:r>
      <w:r>
        <w:rPr>
          <w:color w:val="333333"/>
          <w:spacing w:val="17"/>
          <w:sz w:val="19"/>
        </w:rPr>
        <w:t xml:space="preserve"> </w:t>
      </w:r>
      <w:r>
        <w:rPr>
          <w:color w:val="333333"/>
          <w:position w:val="-4"/>
          <w:sz w:val="19"/>
        </w:rPr>
        <w:drawing>
          <wp:inline distT="0" distB="0" distL="0" distR="0">
            <wp:extent cx="706120" cy="127635"/>
            <wp:effectExtent l="0" t="0" r="0" b="0"/>
            <wp:docPr id="767" name="image3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 name="image392.png"/>
                    <pic:cNvPicPr>
                      <a:picLocks noChangeAspect="1"/>
                    </pic:cNvPicPr>
                  </pic:nvPicPr>
                  <pic:blipFill>
                    <a:blip r:embed="rId392" cstate="print"/>
                    <a:stretch>
                      <a:fillRect/>
                    </a:stretch>
                  </pic:blipFill>
                  <pic:spPr>
                    <a:xfrm>
                      <a:off x="0" y="0"/>
                      <a:ext cx="706153" cy="128144"/>
                    </a:xfrm>
                    <a:prstGeom prst="rect">
                      <a:avLst/>
                    </a:prstGeom>
                  </pic:spPr>
                </pic:pic>
              </a:graphicData>
            </a:graphic>
          </wp:inline>
        </w:drawing>
      </w:r>
      <w:r>
        <w:rPr>
          <w:rFonts w:ascii="Times New Roman" w:hAnsi="Times New Roman"/>
          <w:color w:val="333333"/>
          <w:spacing w:val="56"/>
          <w:position w:val="-4"/>
          <w:sz w:val="19"/>
        </w:rPr>
        <w:t xml:space="preserve">   </w:t>
      </w:r>
      <w:r>
        <w:rPr>
          <w:rFonts w:ascii="Times New Roman" w:hAnsi="Times New Roman"/>
          <w:color w:val="333333"/>
          <w:position w:val="-4"/>
          <w:sz w:val="19"/>
        </w:rPr>
        <w:drawing>
          <wp:inline distT="0" distB="0" distL="0" distR="0">
            <wp:extent cx="460375" cy="152400"/>
            <wp:effectExtent l="0" t="0" r="0" b="0"/>
            <wp:docPr id="769" name="image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 name="image393.png"/>
                    <pic:cNvPicPr>
                      <a:picLocks noChangeAspect="1"/>
                    </pic:cNvPicPr>
                  </pic:nvPicPr>
                  <pic:blipFill>
                    <a:blip r:embed="rId393" cstate="print"/>
                    <a:stretch>
                      <a:fillRect/>
                    </a:stretch>
                  </pic:blipFill>
                  <pic:spPr>
                    <a:xfrm>
                      <a:off x="0" y="0"/>
                      <a:ext cx="460807" cy="152467"/>
                    </a:xfrm>
                    <a:prstGeom prst="rect">
                      <a:avLst/>
                    </a:prstGeom>
                  </pic:spPr>
                </pic:pic>
              </a:graphicData>
            </a:graphic>
          </wp:inline>
        </w:drawing>
      </w:r>
      <w:r>
        <w:rPr>
          <w:rFonts w:ascii="Times New Roman" w:hAnsi="Times New Roman"/>
          <w:color w:val="333333"/>
          <w:spacing w:val="7"/>
          <w:sz w:val="19"/>
        </w:rPr>
        <w:t xml:space="preserve"> </w:t>
      </w:r>
      <w:r>
        <w:rPr>
          <w:rFonts w:ascii="Arial" w:hAnsi="Arial"/>
          <w:color w:val="333333"/>
          <w:spacing w:val="-10"/>
          <w:sz w:val="19"/>
        </w:rPr>
        <w:t>.</w:t>
      </w:r>
    </w:p>
    <w:p>
      <w:pPr>
        <w:spacing w:before="115"/>
        <w:ind w:left="696" w:right="0" w:firstLine="0"/>
        <w:jc w:val="left"/>
        <w:rPr>
          <w:rFonts w:ascii="Arial" w:hAnsi="Arial"/>
          <w:sz w:val="19"/>
        </w:rPr>
      </w:pPr>
      <w:r>
        <w:drawing>
          <wp:anchor distT="0" distB="0" distL="0" distR="0" simplePos="0" relativeHeight="251830272" behindDoc="1" locked="0" layoutInCell="1" allowOverlap="1">
            <wp:simplePos x="0" y="0"/>
            <wp:positionH relativeFrom="page">
              <wp:posOffset>1823720</wp:posOffset>
            </wp:positionH>
            <wp:positionV relativeFrom="paragraph">
              <wp:posOffset>155575</wp:posOffset>
            </wp:positionV>
            <wp:extent cx="72390" cy="73660"/>
            <wp:effectExtent l="0" t="0" r="0" b="0"/>
            <wp:wrapNone/>
            <wp:docPr id="771" name="image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 name="image330.png"/>
                    <pic:cNvPicPr>
                      <a:picLocks noChangeAspect="1"/>
                    </pic:cNvPicPr>
                  </pic:nvPicPr>
                  <pic:blipFill>
                    <a:blip r:embed="rId320" cstate="print"/>
                    <a:stretch>
                      <a:fillRect/>
                    </a:stretch>
                  </pic:blipFill>
                  <pic:spPr>
                    <a:xfrm>
                      <a:off x="0" y="0"/>
                      <a:ext cx="72252" cy="73800"/>
                    </a:xfrm>
                    <a:prstGeom prst="rect">
                      <a:avLst/>
                    </a:prstGeom>
                  </pic:spPr>
                </pic:pic>
              </a:graphicData>
            </a:graphic>
          </wp:anchor>
        </w:drawing>
      </w:r>
      <w:r>
        <w:rPr>
          <w:color w:val="333333"/>
          <w:sz w:val="19"/>
        </w:rPr>
        <w:t>②</w:t>
      </w:r>
      <w:r>
        <w:rPr>
          <w:color w:val="333333"/>
          <w:spacing w:val="18"/>
          <w:sz w:val="19"/>
        </w:rPr>
        <w:t xml:space="preserve"> </w:t>
      </w:r>
      <w:r>
        <w:rPr>
          <w:color w:val="333333"/>
          <w:position w:val="-4"/>
          <w:sz w:val="19"/>
        </w:rPr>
        <w:drawing>
          <wp:inline distT="0" distB="0" distL="0" distR="0">
            <wp:extent cx="725170" cy="135890"/>
            <wp:effectExtent l="0" t="0" r="0" b="0"/>
            <wp:docPr id="773" name="image3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 name="image394.png"/>
                    <pic:cNvPicPr>
                      <a:picLocks noChangeAspect="1"/>
                    </pic:cNvPicPr>
                  </pic:nvPicPr>
                  <pic:blipFill>
                    <a:blip r:embed="rId394" cstate="print"/>
                    <a:stretch>
                      <a:fillRect/>
                    </a:stretch>
                  </pic:blipFill>
                  <pic:spPr>
                    <a:xfrm>
                      <a:off x="0" y="0"/>
                      <a:ext cx="725608" cy="136065"/>
                    </a:xfrm>
                    <a:prstGeom prst="rect">
                      <a:avLst/>
                    </a:prstGeom>
                  </pic:spPr>
                </pic:pic>
              </a:graphicData>
            </a:graphic>
          </wp:inline>
        </w:drawing>
      </w:r>
      <w:r>
        <w:rPr>
          <w:rFonts w:ascii="Times New Roman" w:hAnsi="Times New Roman"/>
          <w:color w:val="333333"/>
          <w:spacing w:val="55"/>
          <w:position w:val="-4"/>
          <w:sz w:val="19"/>
        </w:rPr>
        <w:t xml:space="preserve">   </w:t>
      </w:r>
      <w:r>
        <w:rPr>
          <w:rFonts w:ascii="Times New Roman" w:hAnsi="Times New Roman"/>
          <w:color w:val="333333"/>
          <w:position w:val="-4"/>
          <w:sz w:val="19"/>
        </w:rPr>
        <w:drawing>
          <wp:inline distT="0" distB="0" distL="0" distR="0">
            <wp:extent cx="459740" cy="161925"/>
            <wp:effectExtent l="0" t="0" r="0" b="0"/>
            <wp:docPr id="775" name="image3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 name="image395.png"/>
                    <pic:cNvPicPr>
                      <a:picLocks noChangeAspect="1"/>
                    </pic:cNvPicPr>
                  </pic:nvPicPr>
                  <pic:blipFill>
                    <a:blip r:embed="rId395" cstate="print"/>
                    <a:stretch>
                      <a:fillRect/>
                    </a:stretch>
                  </pic:blipFill>
                  <pic:spPr>
                    <a:xfrm>
                      <a:off x="0" y="0"/>
                      <a:ext cx="459934" cy="161996"/>
                    </a:xfrm>
                    <a:prstGeom prst="rect">
                      <a:avLst/>
                    </a:prstGeom>
                  </pic:spPr>
                </pic:pic>
              </a:graphicData>
            </a:graphic>
          </wp:inline>
        </w:drawing>
      </w:r>
      <w:r>
        <w:rPr>
          <w:rFonts w:ascii="Times New Roman" w:hAnsi="Times New Roman"/>
          <w:color w:val="333333"/>
          <w:spacing w:val="17"/>
          <w:sz w:val="19"/>
        </w:rPr>
        <w:t xml:space="preserve"> </w:t>
      </w:r>
      <w:r>
        <w:rPr>
          <w:rFonts w:ascii="Arial" w:hAnsi="Arial"/>
          <w:color w:val="333333"/>
          <w:spacing w:val="-10"/>
          <w:sz w:val="19"/>
        </w:rPr>
        <w:t>.</w:t>
      </w:r>
    </w:p>
    <w:p>
      <w:pPr>
        <w:spacing w:before="100"/>
        <w:ind w:left="696" w:right="0" w:firstLine="0"/>
        <w:jc w:val="left"/>
        <w:rPr>
          <w:rFonts w:ascii="Arial" w:hAnsi="Arial"/>
          <w:sz w:val="19"/>
        </w:rPr>
      </w:pPr>
      <w:r>
        <w:drawing>
          <wp:anchor distT="0" distB="0" distL="0" distR="0" simplePos="0" relativeHeight="251831296" behindDoc="1" locked="0" layoutInCell="1" allowOverlap="1">
            <wp:simplePos x="0" y="0"/>
            <wp:positionH relativeFrom="page">
              <wp:posOffset>1804670</wp:posOffset>
            </wp:positionH>
            <wp:positionV relativeFrom="paragraph">
              <wp:posOffset>152400</wp:posOffset>
            </wp:positionV>
            <wp:extent cx="72390" cy="69215"/>
            <wp:effectExtent l="0" t="0" r="0" b="0"/>
            <wp:wrapNone/>
            <wp:docPr id="777" name="image3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 name="image396.png"/>
                    <pic:cNvPicPr>
                      <a:picLocks noChangeAspect="1"/>
                    </pic:cNvPicPr>
                  </pic:nvPicPr>
                  <pic:blipFill>
                    <a:blip r:embed="rId396" cstate="print"/>
                    <a:stretch>
                      <a:fillRect/>
                    </a:stretch>
                  </pic:blipFill>
                  <pic:spPr>
                    <a:xfrm>
                      <a:off x="0" y="0"/>
                      <a:ext cx="72289" cy="69459"/>
                    </a:xfrm>
                    <a:prstGeom prst="rect">
                      <a:avLst/>
                    </a:prstGeom>
                  </pic:spPr>
                </pic:pic>
              </a:graphicData>
            </a:graphic>
          </wp:anchor>
        </w:drawing>
      </w:r>
      <w:r>
        <w:rPr>
          <w:color w:val="333333"/>
          <w:sz w:val="19"/>
        </w:rPr>
        <w:t>③</w:t>
      </w:r>
      <w:r>
        <w:rPr>
          <w:color w:val="333333"/>
          <w:spacing w:val="18"/>
          <w:sz w:val="19"/>
        </w:rPr>
        <w:t xml:space="preserve"> </w:t>
      </w:r>
      <w:r>
        <w:rPr>
          <w:color w:val="333333"/>
          <w:position w:val="-4"/>
          <w:sz w:val="19"/>
        </w:rPr>
        <w:drawing>
          <wp:inline distT="0" distB="0" distL="0" distR="0">
            <wp:extent cx="706120" cy="129540"/>
            <wp:effectExtent l="0" t="0" r="0" b="0"/>
            <wp:docPr id="779" name="image3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 name="image397.png"/>
                    <pic:cNvPicPr>
                      <a:picLocks noChangeAspect="1"/>
                    </pic:cNvPicPr>
                  </pic:nvPicPr>
                  <pic:blipFill>
                    <a:blip r:embed="rId397" cstate="print"/>
                    <a:stretch>
                      <a:fillRect/>
                    </a:stretch>
                  </pic:blipFill>
                  <pic:spPr>
                    <a:xfrm>
                      <a:off x="0" y="0"/>
                      <a:ext cx="706221" cy="129551"/>
                    </a:xfrm>
                    <a:prstGeom prst="rect">
                      <a:avLst/>
                    </a:prstGeom>
                  </pic:spPr>
                </pic:pic>
              </a:graphicData>
            </a:graphic>
          </wp:inline>
        </w:drawing>
      </w:r>
      <w:r>
        <w:rPr>
          <w:rFonts w:ascii="Times New Roman" w:hAnsi="Times New Roman"/>
          <w:color w:val="333333"/>
          <w:spacing w:val="55"/>
          <w:position w:val="-4"/>
          <w:sz w:val="19"/>
        </w:rPr>
        <w:t xml:space="preserve">   </w:t>
      </w:r>
      <w:r>
        <w:rPr>
          <w:rFonts w:ascii="Times New Roman" w:hAnsi="Times New Roman"/>
          <w:color w:val="333333"/>
          <w:position w:val="-4"/>
          <w:sz w:val="19"/>
        </w:rPr>
        <w:drawing>
          <wp:inline distT="0" distB="0" distL="0" distR="0">
            <wp:extent cx="459740" cy="152400"/>
            <wp:effectExtent l="0" t="0" r="0" b="0"/>
            <wp:docPr id="781" name="image3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 name="image398.png"/>
                    <pic:cNvPicPr>
                      <a:picLocks noChangeAspect="1"/>
                    </pic:cNvPicPr>
                  </pic:nvPicPr>
                  <pic:blipFill>
                    <a:blip r:embed="rId398" cstate="print"/>
                    <a:stretch>
                      <a:fillRect/>
                    </a:stretch>
                  </pic:blipFill>
                  <pic:spPr>
                    <a:xfrm>
                      <a:off x="0" y="0"/>
                      <a:ext cx="460167" cy="152460"/>
                    </a:xfrm>
                    <a:prstGeom prst="rect">
                      <a:avLst/>
                    </a:prstGeom>
                  </pic:spPr>
                </pic:pic>
              </a:graphicData>
            </a:graphic>
          </wp:inline>
        </w:drawing>
      </w:r>
      <w:r>
        <w:rPr>
          <w:rFonts w:ascii="Times New Roman" w:hAnsi="Times New Roman"/>
          <w:color w:val="333333"/>
          <w:spacing w:val="16"/>
          <w:sz w:val="19"/>
        </w:rPr>
        <w:t xml:space="preserve"> </w:t>
      </w:r>
      <w:r>
        <w:rPr>
          <w:rFonts w:ascii="Arial" w:hAnsi="Arial"/>
          <w:color w:val="333333"/>
          <w:spacing w:val="-10"/>
          <w:sz w:val="19"/>
        </w:rPr>
        <w:t>.</w:t>
      </w:r>
    </w:p>
    <w:p>
      <w:pPr>
        <w:spacing w:before="115"/>
        <w:ind w:left="696" w:right="0" w:firstLine="0"/>
        <w:jc w:val="left"/>
        <w:rPr>
          <w:rFonts w:ascii="Arial" w:hAnsi="Arial"/>
          <w:sz w:val="19"/>
        </w:rPr>
      </w:pPr>
      <w:r>
        <w:drawing>
          <wp:anchor distT="0" distB="0" distL="0" distR="0" simplePos="0" relativeHeight="251831296" behindDoc="1" locked="0" layoutInCell="1" allowOverlap="1">
            <wp:simplePos x="0" y="0"/>
            <wp:positionH relativeFrom="page">
              <wp:posOffset>1797685</wp:posOffset>
            </wp:positionH>
            <wp:positionV relativeFrom="paragraph">
              <wp:posOffset>155575</wp:posOffset>
            </wp:positionV>
            <wp:extent cx="72390" cy="73660"/>
            <wp:effectExtent l="0" t="0" r="0" b="0"/>
            <wp:wrapNone/>
            <wp:docPr id="783" name="image3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image399.png"/>
                    <pic:cNvPicPr>
                      <a:picLocks noChangeAspect="1"/>
                    </pic:cNvPicPr>
                  </pic:nvPicPr>
                  <pic:blipFill>
                    <a:blip r:embed="rId399" cstate="print"/>
                    <a:stretch>
                      <a:fillRect/>
                    </a:stretch>
                  </pic:blipFill>
                  <pic:spPr>
                    <a:xfrm>
                      <a:off x="0" y="0"/>
                      <a:ext cx="72495" cy="73800"/>
                    </a:xfrm>
                    <a:prstGeom prst="rect">
                      <a:avLst/>
                    </a:prstGeom>
                  </pic:spPr>
                </pic:pic>
              </a:graphicData>
            </a:graphic>
          </wp:anchor>
        </w:drawing>
      </w:r>
      <w:r>
        <w:rPr>
          <w:color w:val="333333"/>
          <w:sz w:val="19"/>
        </w:rPr>
        <w:t>④</w:t>
      </w:r>
      <w:r>
        <w:rPr>
          <w:color w:val="333333"/>
          <w:spacing w:val="18"/>
          <w:sz w:val="19"/>
        </w:rPr>
        <w:t xml:space="preserve"> </w:t>
      </w:r>
      <w:r>
        <w:rPr>
          <w:color w:val="333333"/>
          <w:position w:val="-4"/>
          <w:sz w:val="19"/>
        </w:rPr>
        <w:drawing>
          <wp:inline distT="0" distB="0" distL="0" distR="0">
            <wp:extent cx="698500" cy="135890"/>
            <wp:effectExtent l="0" t="0" r="0" b="0"/>
            <wp:docPr id="785" name="image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 name="image400.png"/>
                    <pic:cNvPicPr>
                      <a:picLocks noChangeAspect="1"/>
                    </pic:cNvPicPr>
                  </pic:nvPicPr>
                  <pic:blipFill>
                    <a:blip r:embed="rId400" cstate="print"/>
                    <a:stretch>
                      <a:fillRect/>
                    </a:stretch>
                  </pic:blipFill>
                  <pic:spPr>
                    <a:xfrm>
                      <a:off x="0" y="0"/>
                      <a:ext cx="698773" cy="136065"/>
                    </a:xfrm>
                    <a:prstGeom prst="rect">
                      <a:avLst/>
                    </a:prstGeom>
                  </pic:spPr>
                </pic:pic>
              </a:graphicData>
            </a:graphic>
          </wp:inline>
        </w:drawing>
      </w:r>
      <w:r>
        <w:rPr>
          <w:rFonts w:ascii="Times New Roman" w:hAnsi="Times New Roman"/>
          <w:color w:val="333333"/>
          <w:spacing w:val="56"/>
          <w:position w:val="-4"/>
          <w:sz w:val="19"/>
        </w:rPr>
        <w:t xml:space="preserve">   </w:t>
      </w:r>
      <w:r>
        <w:rPr>
          <w:rFonts w:ascii="Times New Roman" w:hAnsi="Times New Roman"/>
          <w:color w:val="333333"/>
          <w:position w:val="-4"/>
          <w:sz w:val="19"/>
        </w:rPr>
        <w:drawing>
          <wp:inline distT="0" distB="0" distL="0" distR="0">
            <wp:extent cx="514350" cy="161925"/>
            <wp:effectExtent l="0" t="0" r="0" b="0"/>
            <wp:docPr id="787" name="image4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 name="image401.png"/>
                    <pic:cNvPicPr>
                      <a:picLocks noChangeAspect="1"/>
                    </pic:cNvPicPr>
                  </pic:nvPicPr>
                  <pic:blipFill>
                    <a:blip r:embed="rId401" cstate="print"/>
                    <a:stretch>
                      <a:fillRect/>
                    </a:stretch>
                  </pic:blipFill>
                  <pic:spPr>
                    <a:xfrm>
                      <a:off x="0" y="0"/>
                      <a:ext cx="514534" cy="161996"/>
                    </a:xfrm>
                    <a:prstGeom prst="rect">
                      <a:avLst/>
                    </a:prstGeom>
                  </pic:spPr>
                </pic:pic>
              </a:graphicData>
            </a:graphic>
          </wp:inline>
        </w:drawing>
      </w:r>
      <w:r>
        <w:rPr>
          <w:rFonts w:ascii="Times New Roman" w:hAnsi="Times New Roman"/>
          <w:color w:val="333333"/>
          <w:spacing w:val="7"/>
          <w:sz w:val="19"/>
        </w:rPr>
        <w:t xml:space="preserve"> </w:t>
      </w:r>
      <w:r>
        <w:rPr>
          <w:rFonts w:ascii="Arial" w:hAnsi="Arial"/>
          <w:color w:val="333333"/>
          <w:spacing w:val="-10"/>
          <w:sz w:val="19"/>
        </w:rPr>
        <w:t>.</w:t>
      </w:r>
    </w:p>
    <w:p>
      <w:pPr>
        <w:pStyle w:val="6"/>
        <w:tabs>
          <w:tab w:val="left" w:pos="4121"/>
        </w:tabs>
        <w:spacing w:before="99"/>
        <w:ind w:left="696"/>
        <w:rPr>
          <w:rFonts w:ascii="Arial" w:eastAsia="Arial"/>
        </w:rPr>
      </w:pPr>
      <w:r>
        <w:drawing>
          <wp:anchor distT="0" distB="0" distL="0" distR="0" simplePos="0" relativeHeight="251832320" behindDoc="1" locked="0" layoutInCell="1" allowOverlap="1">
            <wp:simplePos x="0" y="0"/>
            <wp:positionH relativeFrom="page">
              <wp:posOffset>2080260</wp:posOffset>
            </wp:positionH>
            <wp:positionV relativeFrom="paragraph">
              <wp:posOffset>116840</wp:posOffset>
            </wp:positionV>
            <wp:extent cx="915670" cy="105410"/>
            <wp:effectExtent l="0" t="0" r="0" b="0"/>
            <wp:wrapNone/>
            <wp:docPr id="789" name="image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image402.png"/>
                    <pic:cNvPicPr>
                      <a:picLocks noChangeAspect="1"/>
                    </pic:cNvPicPr>
                  </pic:nvPicPr>
                  <pic:blipFill>
                    <a:blip r:embed="rId402" cstate="print"/>
                    <a:stretch>
                      <a:fillRect/>
                    </a:stretch>
                  </pic:blipFill>
                  <pic:spPr>
                    <a:xfrm>
                      <a:off x="0" y="0"/>
                      <a:ext cx="915511" cy="105604"/>
                    </a:xfrm>
                    <a:prstGeom prst="rect">
                      <a:avLst/>
                    </a:prstGeom>
                  </pic:spPr>
                </pic:pic>
              </a:graphicData>
            </a:graphic>
          </wp:anchor>
        </w:drawing>
      </w:r>
      <w:r>
        <w:rPr>
          <w:color w:val="333333"/>
        </w:rPr>
        <w:t>存储计算用二进制</w:t>
      </w:r>
      <w:r>
        <w:rPr>
          <w:rFonts w:ascii="Arial" w:eastAsia="Arial"/>
          <w:color w:val="333333"/>
        </w:rPr>
        <w:t>,</w:t>
      </w:r>
      <w:r>
        <w:rPr>
          <w:rFonts w:ascii="Arial" w:eastAsia="Arial"/>
          <w:color w:val="333333"/>
          <w:spacing w:val="22"/>
        </w:rPr>
        <w:t xml:space="preserve"> </w:t>
      </w:r>
      <w:r>
        <w:rPr>
          <w:color w:val="333333"/>
          <w:spacing w:val="-10"/>
        </w:rPr>
        <w:t>如</w:t>
      </w:r>
      <w:r>
        <w:rPr>
          <w:color w:val="333333"/>
        </w:rPr>
        <w:tab/>
      </w:r>
      <w:r>
        <w:rPr>
          <w:rFonts w:ascii="Arial" w:eastAsia="Arial"/>
          <w:color w:val="333333"/>
        </w:rPr>
        <w:t>,</w:t>
      </w:r>
      <w:r>
        <w:rPr>
          <w:rFonts w:ascii="Arial" w:eastAsia="Arial"/>
          <w:color w:val="333333"/>
          <w:spacing w:val="25"/>
        </w:rPr>
        <w:t xml:space="preserve"> </w:t>
      </w:r>
      <w:r>
        <w:rPr>
          <w:color w:val="333333"/>
        </w:rPr>
        <w:t>而计算速率用十进制</w:t>
      </w:r>
      <w:r>
        <w:rPr>
          <w:rFonts w:ascii="Arial" w:eastAsia="Arial"/>
          <w:color w:val="333333"/>
          <w:spacing w:val="-10"/>
        </w:rPr>
        <w:t>.</w:t>
      </w:r>
    </w:p>
    <w:p>
      <w:pPr>
        <w:pStyle w:val="11"/>
        <w:numPr>
          <w:ilvl w:val="2"/>
          <w:numId w:val="1"/>
        </w:numPr>
        <w:tabs>
          <w:tab w:val="left" w:pos="772"/>
          <w:tab w:val="left" w:pos="2922"/>
          <w:tab w:val="left" w:pos="5597"/>
          <w:tab w:val="left" w:pos="6876"/>
        </w:tabs>
        <w:spacing w:before="100" w:after="0" w:line="240" w:lineRule="auto"/>
        <w:ind w:left="771" w:right="0" w:hanging="279"/>
        <w:jc w:val="left"/>
        <w:rPr>
          <w:rFonts w:ascii="Arial" w:eastAsia="Arial"/>
          <w:sz w:val="19"/>
        </w:rPr>
      </w:pPr>
      <w:r>
        <w:drawing>
          <wp:anchor distT="0" distB="0" distL="0" distR="0" simplePos="0" relativeHeight="251832320" behindDoc="1" locked="0" layoutInCell="1" allowOverlap="1">
            <wp:simplePos x="0" y="0"/>
            <wp:positionH relativeFrom="page">
              <wp:posOffset>2129790</wp:posOffset>
            </wp:positionH>
            <wp:positionV relativeFrom="paragraph">
              <wp:posOffset>127000</wp:posOffset>
            </wp:positionV>
            <wp:extent cx="108585" cy="95250"/>
            <wp:effectExtent l="0" t="0" r="0" b="0"/>
            <wp:wrapNone/>
            <wp:docPr id="791" name="image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 name="image403.png"/>
                    <pic:cNvPicPr>
                      <a:picLocks noChangeAspect="1"/>
                    </pic:cNvPicPr>
                  </pic:nvPicPr>
                  <pic:blipFill>
                    <a:blip r:embed="rId403" cstate="print"/>
                    <a:stretch>
                      <a:fillRect/>
                    </a:stretch>
                  </pic:blipFill>
                  <pic:spPr>
                    <a:xfrm>
                      <a:off x="0" y="0"/>
                      <a:ext cx="108442" cy="95290"/>
                    </a:xfrm>
                    <a:prstGeom prst="rect">
                      <a:avLst/>
                    </a:prstGeom>
                  </pic:spPr>
                </pic:pic>
              </a:graphicData>
            </a:graphic>
          </wp:anchor>
        </w:drawing>
      </w:r>
      <w:r>
        <w:pict>
          <v:group id="docshapegroup266" o:spid="_x0000_s1289" o:spt="203" style="position:absolute;left:0pt;margin-left:295.1pt;margin-top:9.25pt;height:11.3pt;width:15.15pt;mso-position-horizontal-relative:page;z-index:-251483136;mso-width-relative:page;mso-height-relative:page;" coordorigin="5902,186" coordsize="303,226">
            <o:lock v:ext="edit"/>
            <v:shape id="docshape267" o:spid="_x0000_s1290" style="position:absolute;left:5902;top:204;height:150;width:82;" fillcolor="#333333" filled="t" stroked="f" coordorigin="5902,205" coordsize="82,150" path="m5951,205l5948,205,5947,205,5947,205,5945,207,5907,219,5902,219,5902,229,5907,229,5912,229,5933,224,5933,341,5932,341,5931,342,5930,343,5930,343,5929,343,5927,344,5926,344,5923,344,5921,344,5903,344,5903,355,5906,355,5909,354,5922,354,5965,354,5978,354,5981,355,5984,355,5984,344,5971,344,5966,344,5954,273,5954,206,5953,205,5951,205xe">
              <v:path arrowok="t"/>
              <v:fill on="t" focussize="0,0"/>
              <v:stroke on="f"/>
              <v:imagedata o:title=""/>
              <o:lock v:ext="edit"/>
            </v:shape>
            <v:shape id="docshape268" o:spid="_x0000_s1291" o:spt="75" type="#_x0000_t75" style="position:absolute;left:6014;top:185;height:226;width:191;" filled="f" stroked="f" coordsize="21600,21600">
              <v:path/>
              <v:fill on="f" focussize="0,0"/>
              <v:stroke on="f"/>
              <v:imagedata r:id="rId404" o:title=""/>
              <o:lock v:ext="edit" aspectratio="t"/>
            </v:shape>
          </v:group>
        </w:pict>
      </w:r>
      <w:r>
        <w:drawing>
          <wp:anchor distT="0" distB="0" distL="0" distR="0" simplePos="0" relativeHeight="251833344" behindDoc="1" locked="0" layoutInCell="1" allowOverlap="1">
            <wp:simplePos x="0" y="0"/>
            <wp:positionH relativeFrom="page">
              <wp:posOffset>4328795</wp:posOffset>
            </wp:positionH>
            <wp:positionV relativeFrom="paragraph">
              <wp:posOffset>117475</wp:posOffset>
            </wp:positionV>
            <wp:extent cx="422910" cy="114300"/>
            <wp:effectExtent l="0" t="0" r="0" b="0"/>
            <wp:wrapNone/>
            <wp:docPr id="793" name="image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image405.png"/>
                    <pic:cNvPicPr>
                      <a:picLocks noChangeAspect="1"/>
                    </pic:cNvPicPr>
                  </pic:nvPicPr>
                  <pic:blipFill>
                    <a:blip r:embed="rId405" cstate="print"/>
                    <a:stretch>
                      <a:fillRect/>
                    </a:stretch>
                  </pic:blipFill>
                  <pic:spPr>
                    <a:xfrm>
                      <a:off x="0" y="0"/>
                      <a:ext cx="422667" cy="114456"/>
                    </a:xfrm>
                    <a:prstGeom prst="rect">
                      <a:avLst/>
                    </a:prstGeom>
                  </pic:spPr>
                </pic:pic>
              </a:graphicData>
            </a:graphic>
          </wp:anchor>
        </w:drawing>
      </w:r>
      <w:r>
        <w:rPr>
          <w:color w:val="333333"/>
          <w:sz w:val="19"/>
        </w:rPr>
        <w:t>调制速率</w:t>
      </w:r>
      <w:r>
        <w:rPr>
          <w:rFonts w:ascii="Arial" w:eastAsia="Arial"/>
          <w:color w:val="333333"/>
          <w:sz w:val="19"/>
        </w:rPr>
        <w:t>(</w:t>
      </w:r>
      <w:r>
        <w:rPr>
          <w:color w:val="333333"/>
          <w:sz w:val="19"/>
        </w:rPr>
        <w:t>也称波特率</w:t>
      </w:r>
      <w:r>
        <w:rPr>
          <w:rFonts w:ascii="Arial" w:eastAsia="Arial"/>
          <w:color w:val="333333"/>
          <w:spacing w:val="-10"/>
          <w:sz w:val="19"/>
        </w:rPr>
        <w:t>)</w:t>
      </w:r>
      <w:r>
        <w:rPr>
          <w:rFonts w:ascii="Arial" w:eastAsia="Arial"/>
          <w:color w:val="333333"/>
          <w:sz w:val="19"/>
        </w:rPr>
        <w:tab/>
      </w:r>
      <w:r>
        <w:rPr>
          <w:color w:val="333333"/>
          <w:sz w:val="19"/>
        </w:rPr>
        <w:t>用于模拟信号传输</w:t>
      </w:r>
      <w:r>
        <w:rPr>
          <w:rFonts w:ascii="Arial" w:eastAsia="Arial"/>
          <w:color w:val="333333"/>
          <w:sz w:val="19"/>
        </w:rPr>
        <w:t>,</w:t>
      </w:r>
      <w:r>
        <w:rPr>
          <w:rFonts w:ascii="Arial" w:eastAsia="Arial"/>
          <w:color w:val="333333"/>
          <w:spacing w:val="29"/>
          <w:sz w:val="19"/>
        </w:rPr>
        <w:t xml:space="preserve"> </w:t>
      </w:r>
      <w:r>
        <w:rPr>
          <w:color w:val="333333"/>
          <w:sz w:val="19"/>
        </w:rPr>
        <w:t>单位</w:t>
      </w:r>
      <w:r>
        <w:rPr>
          <w:color w:val="333333"/>
          <w:spacing w:val="-10"/>
          <w:sz w:val="19"/>
        </w:rPr>
        <w:t>为</w:t>
      </w:r>
      <w:r>
        <w:rPr>
          <w:color w:val="333333"/>
          <w:sz w:val="19"/>
        </w:rPr>
        <w:tab/>
      </w:r>
      <w:r>
        <w:rPr>
          <w:rFonts w:ascii="Arial" w:eastAsia="Arial"/>
          <w:color w:val="333333"/>
          <w:sz w:val="19"/>
        </w:rPr>
        <w:t>,</w:t>
      </w:r>
      <w:r>
        <w:rPr>
          <w:rFonts w:ascii="Arial" w:eastAsia="Arial"/>
          <w:color w:val="333333"/>
          <w:spacing w:val="-5"/>
          <w:sz w:val="19"/>
        </w:rPr>
        <w:t xml:space="preserve"> </w:t>
      </w:r>
      <w:r>
        <w:rPr>
          <w:color w:val="333333"/>
          <w:sz w:val="19"/>
        </w:rPr>
        <w:t>称</w:t>
      </w:r>
      <w:r>
        <w:rPr>
          <w:color w:val="333333"/>
          <w:spacing w:val="-10"/>
          <w:sz w:val="19"/>
        </w:rPr>
        <w:t>为</w:t>
      </w:r>
      <w:r>
        <w:rPr>
          <w:color w:val="333333"/>
          <w:sz w:val="19"/>
        </w:rPr>
        <w:tab/>
      </w:r>
      <w:r>
        <w:rPr>
          <w:rFonts w:ascii="Arial" w:eastAsia="Arial"/>
          <w:color w:val="333333"/>
          <w:spacing w:val="-10"/>
          <w:sz w:val="19"/>
        </w:rPr>
        <w:t>.</w:t>
      </w:r>
    </w:p>
    <w:p>
      <w:pPr>
        <w:pStyle w:val="6"/>
        <w:tabs>
          <w:tab w:val="left" w:pos="6043"/>
          <w:tab w:val="left" w:pos="7370"/>
        </w:tabs>
        <w:spacing w:before="115"/>
        <w:ind w:left="696"/>
        <w:rPr>
          <w:rFonts w:ascii="Arial" w:eastAsia="Arial"/>
        </w:rPr>
      </w:pPr>
      <w:r>
        <w:drawing>
          <wp:anchor distT="0" distB="0" distL="0" distR="0" simplePos="0" relativeHeight="251834368" behindDoc="1" locked="0" layoutInCell="1" allowOverlap="1">
            <wp:simplePos x="0" y="0"/>
            <wp:positionH relativeFrom="page">
              <wp:posOffset>3742690</wp:posOffset>
            </wp:positionH>
            <wp:positionV relativeFrom="paragraph">
              <wp:posOffset>127000</wp:posOffset>
            </wp:positionV>
            <wp:extent cx="88900" cy="109855"/>
            <wp:effectExtent l="0" t="0" r="0" b="0"/>
            <wp:wrapNone/>
            <wp:docPr id="795" name="image3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 name="image388.png"/>
                    <pic:cNvPicPr>
                      <a:picLocks noChangeAspect="1"/>
                    </pic:cNvPicPr>
                  </pic:nvPicPr>
                  <pic:blipFill>
                    <a:blip r:embed="rId388" cstate="print"/>
                    <a:stretch>
                      <a:fillRect/>
                    </a:stretch>
                  </pic:blipFill>
                  <pic:spPr>
                    <a:xfrm>
                      <a:off x="0" y="0"/>
                      <a:ext cx="88651" cy="109798"/>
                    </a:xfrm>
                    <a:prstGeom prst="rect">
                      <a:avLst/>
                    </a:prstGeom>
                  </pic:spPr>
                </pic:pic>
              </a:graphicData>
            </a:graphic>
          </wp:anchor>
        </w:drawing>
      </w:r>
      <w:r>
        <w:pict>
          <v:shape id="docshape269" o:spid="_x0000_s1292" style="position:absolute;left:0pt;margin-left:305.65pt;margin-top:14.05pt;height:2.8pt;width:7.85pt;mso-position-horizontal-relative:page;z-index:-251482112;mso-width-relative:page;mso-height-relative:page;" fillcolor="#333333" filled="t" stroked="f" coordorigin="6113,281" coordsize="157,56" path="m6266,281l6116,281,6114,282,6113,284,6113,288,6114,290,6117,291,6192,291,6267,290,6269,289,6270,288,6270,284,6269,282,6266,281xm6267,327l6117,327,6114,328,6113,330,6113,334,6114,336,6116,337,6266,337,6269,336,6270,334,6270,330,6269,329,6267,327xe">
            <v:path arrowok="t"/>
            <v:fill on="t" focussize="0,0"/>
            <v:stroke on="f"/>
            <v:imagedata o:title=""/>
            <o:lock v:ext="edit"/>
          </v:shape>
        </w:pict>
      </w:r>
      <w:r>
        <w:drawing>
          <wp:anchor distT="0" distB="0" distL="0" distR="0" simplePos="0" relativeHeight="251835392" behindDoc="1" locked="0" layoutInCell="1" allowOverlap="1">
            <wp:simplePos x="0" y="0"/>
            <wp:positionH relativeFrom="page">
              <wp:posOffset>4036060</wp:posOffset>
            </wp:positionH>
            <wp:positionV relativeFrom="paragraph">
              <wp:posOffset>130175</wp:posOffset>
            </wp:positionV>
            <wp:extent cx="107950" cy="102870"/>
            <wp:effectExtent l="0" t="0" r="0" b="0"/>
            <wp:wrapNone/>
            <wp:docPr id="797" name="image4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 name="image406.png"/>
                    <pic:cNvPicPr>
                      <a:picLocks noChangeAspect="1"/>
                    </pic:cNvPicPr>
                  </pic:nvPicPr>
                  <pic:blipFill>
                    <a:blip r:embed="rId406" cstate="print"/>
                    <a:stretch>
                      <a:fillRect/>
                    </a:stretch>
                  </pic:blipFill>
                  <pic:spPr>
                    <a:xfrm>
                      <a:off x="0" y="0"/>
                      <a:ext cx="107687" cy="103153"/>
                    </a:xfrm>
                    <a:prstGeom prst="rect">
                      <a:avLst/>
                    </a:prstGeom>
                  </pic:spPr>
                </pic:pic>
              </a:graphicData>
            </a:graphic>
          </wp:anchor>
        </w:drawing>
      </w:r>
      <w:r>
        <w:drawing>
          <wp:anchor distT="0" distB="0" distL="0" distR="0" simplePos="0" relativeHeight="251835392" behindDoc="1" locked="0" layoutInCell="1" allowOverlap="1">
            <wp:simplePos x="0" y="0"/>
            <wp:positionH relativeFrom="page">
              <wp:posOffset>4540885</wp:posOffset>
            </wp:positionH>
            <wp:positionV relativeFrom="paragraph">
              <wp:posOffset>128905</wp:posOffset>
            </wp:positionV>
            <wp:extent cx="67945" cy="106680"/>
            <wp:effectExtent l="0" t="0" r="0" b="0"/>
            <wp:wrapNone/>
            <wp:docPr id="799"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 name="image261.png"/>
                    <pic:cNvPicPr>
                      <a:picLocks noChangeAspect="1"/>
                    </pic:cNvPicPr>
                  </pic:nvPicPr>
                  <pic:blipFill>
                    <a:blip r:embed="rId264" cstate="print"/>
                    <a:stretch>
                      <a:fillRect/>
                    </a:stretch>
                  </pic:blipFill>
                  <pic:spPr>
                    <a:xfrm>
                      <a:off x="0" y="0"/>
                      <a:ext cx="68021" cy="106476"/>
                    </a:xfrm>
                    <a:prstGeom prst="rect">
                      <a:avLst/>
                    </a:prstGeom>
                  </pic:spPr>
                </pic:pic>
              </a:graphicData>
            </a:graphic>
          </wp:anchor>
        </w:drawing>
      </w:r>
      <w:r>
        <w:drawing>
          <wp:anchor distT="0" distB="0" distL="0" distR="0" simplePos="0" relativeHeight="251836416" behindDoc="1" locked="0" layoutInCell="1" allowOverlap="1">
            <wp:simplePos x="0" y="0"/>
            <wp:positionH relativeFrom="page">
              <wp:posOffset>4999990</wp:posOffset>
            </wp:positionH>
            <wp:positionV relativeFrom="paragraph">
              <wp:posOffset>127000</wp:posOffset>
            </wp:positionV>
            <wp:extent cx="66675" cy="104775"/>
            <wp:effectExtent l="0" t="0" r="0" b="0"/>
            <wp:wrapNone/>
            <wp:docPr id="801"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 name="image261.png"/>
                    <pic:cNvPicPr>
                      <a:picLocks noChangeAspect="1"/>
                    </pic:cNvPicPr>
                  </pic:nvPicPr>
                  <pic:blipFill>
                    <a:blip r:embed="rId264" cstate="print"/>
                    <a:stretch>
                      <a:fillRect/>
                    </a:stretch>
                  </pic:blipFill>
                  <pic:spPr>
                    <a:xfrm>
                      <a:off x="0" y="0"/>
                      <a:ext cx="66574" cy="104680"/>
                    </a:xfrm>
                    <a:prstGeom prst="rect">
                      <a:avLst/>
                    </a:prstGeom>
                  </pic:spPr>
                </pic:pic>
              </a:graphicData>
            </a:graphic>
          </wp:anchor>
        </w:drawing>
      </w:r>
      <w:r>
        <w:rPr>
          <w:color w:val="333333"/>
        </w:rPr>
        <w:t>数据传输速率</w:t>
      </w:r>
      <w:r>
        <w:rPr>
          <w:color w:val="333333"/>
          <w:spacing w:val="23"/>
        </w:rPr>
        <w:t xml:space="preserve"> </w:t>
      </w:r>
      <w:r>
        <w:rPr>
          <w:color w:val="333333"/>
          <w:position w:val="-5"/>
        </w:rPr>
        <w:drawing>
          <wp:inline distT="0" distB="0" distL="0" distR="0">
            <wp:extent cx="454025" cy="152400"/>
            <wp:effectExtent l="0" t="0" r="0" b="0"/>
            <wp:docPr id="803" name="image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 name="image407.png"/>
                    <pic:cNvPicPr>
                      <a:picLocks noChangeAspect="1"/>
                    </pic:cNvPicPr>
                  </pic:nvPicPr>
                  <pic:blipFill>
                    <a:blip r:embed="rId407" cstate="print"/>
                    <a:stretch>
                      <a:fillRect/>
                    </a:stretch>
                  </pic:blipFill>
                  <pic:spPr>
                    <a:xfrm>
                      <a:off x="0" y="0"/>
                      <a:ext cx="454312" cy="152464"/>
                    </a:xfrm>
                    <a:prstGeom prst="rect">
                      <a:avLst/>
                    </a:prstGeom>
                  </pic:spPr>
                </pic:pic>
              </a:graphicData>
            </a:graphic>
          </wp:inline>
        </w:drawing>
      </w:r>
      <w:r>
        <w:rPr>
          <w:rFonts w:ascii="Times New Roman" w:eastAsia="Times New Roman"/>
          <w:color w:val="333333"/>
          <w:spacing w:val="23"/>
        </w:rPr>
        <w:t xml:space="preserve"> </w:t>
      </w:r>
      <w:r>
        <w:rPr>
          <w:color w:val="333333"/>
        </w:rPr>
        <w:t>与波特率</w:t>
      </w:r>
      <w:r>
        <w:rPr>
          <w:color w:val="333333"/>
          <w:spacing w:val="22"/>
        </w:rPr>
        <w:t xml:space="preserve"> </w:t>
      </w:r>
      <w:r>
        <w:rPr>
          <w:color w:val="333333"/>
          <w:position w:val="-5"/>
        </w:rPr>
        <w:drawing>
          <wp:inline distT="0" distB="0" distL="0" distR="0">
            <wp:extent cx="570865" cy="152400"/>
            <wp:effectExtent l="0" t="0" r="0" b="0"/>
            <wp:docPr id="805" name="image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 name="image408.png"/>
                    <pic:cNvPicPr>
                      <a:picLocks noChangeAspect="1"/>
                    </pic:cNvPicPr>
                  </pic:nvPicPr>
                  <pic:blipFill>
                    <a:blip r:embed="rId408" cstate="print"/>
                    <a:stretch>
                      <a:fillRect/>
                    </a:stretch>
                  </pic:blipFill>
                  <pic:spPr>
                    <a:xfrm>
                      <a:off x="0" y="0"/>
                      <a:ext cx="571190" cy="152464"/>
                    </a:xfrm>
                    <a:prstGeom prst="rect">
                      <a:avLst/>
                    </a:prstGeom>
                  </pic:spPr>
                </pic:pic>
              </a:graphicData>
            </a:graphic>
          </wp:inline>
        </w:drawing>
      </w:r>
      <w:r>
        <w:rPr>
          <w:rFonts w:ascii="Times New Roman" w:eastAsia="Times New Roman"/>
          <w:color w:val="333333"/>
          <w:spacing w:val="25"/>
        </w:rPr>
        <w:t xml:space="preserve"> </w:t>
      </w:r>
      <w:r>
        <w:rPr>
          <w:color w:val="333333"/>
        </w:rPr>
        <w:t>的关系</w:t>
      </w:r>
      <w:r>
        <w:rPr>
          <w:rFonts w:ascii="Arial" w:eastAsia="Arial"/>
          <w:color w:val="333333"/>
          <w:spacing w:val="-10"/>
        </w:rPr>
        <w:t>:</w:t>
      </w:r>
      <w:r>
        <w:rPr>
          <w:rFonts w:ascii="Arial" w:eastAsia="Arial"/>
          <w:color w:val="333333"/>
        </w:rPr>
        <w:tab/>
      </w:r>
      <w:r>
        <w:rPr>
          <w:rFonts w:ascii="Arial" w:eastAsia="Arial"/>
          <w:color w:val="333333"/>
          <w:position w:val="-5"/>
        </w:rPr>
        <w:drawing>
          <wp:inline distT="0" distB="0" distL="0" distR="0">
            <wp:extent cx="239395" cy="140970"/>
            <wp:effectExtent l="0" t="0" r="0" b="0"/>
            <wp:docPr id="807" name="image4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 name="image409.png"/>
                    <pic:cNvPicPr>
                      <a:picLocks noChangeAspect="1"/>
                    </pic:cNvPicPr>
                  </pic:nvPicPr>
                  <pic:blipFill>
                    <a:blip r:embed="rId409" cstate="print"/>
                    <a:stretch>
                      <a:fillRect/>
                    </a:stretch>
                  </pic:blipFill>
                  <pic:spPr>
                    <a:xfrm>
                      <a:off x="0" y="0"/>
                      <a:ext cx="239560" cy="141128"/>
                    </a:xfrm>
                    <a:prstGeom prst="rect">
                      <a:avLst/>
                    </a:prstGeom>
                  </pic:spPr>
                </pic:pic>
              </a:graphicData>
            </a:graphic>
          </wp:inline>
        </w:drawing>
      </w:r>
      <w:r>
        <w:rPr>
          <w:rFonts w:ascii="Times New Roman" w:eastAsia="Times New Roman"/>
          <w:color w:val="333333"/>
          <w:spacing w:val="40"/>
        </w:rPr>
        <w:t xml:space="preserve">  </w:t>
      </w:r>
      <w:r>
        <w:rPr>
          <w:rFonts w:ascii="Arial" w:eastAsia="Arial"/>
          <w:color w:val="333333"/>
        </w:rPr>
        <w:t xml:space="preserve">, </w:t>
      </w:r>
      <w:r>
        <w:rPr>
          <w:color w:val="333333"/>
        </w:rPr>
        <w:t>其中</w:t>
      </w:r>
      <w:r>
        <w:rPr>
          <w:color w:val="333333"/>
        </w:rPr>
        <w:tab/>
      </w:r>
      <w:r>
        <w:rPr>
          <w:color w:val="333333"/>
        </w:rPr>
        <w:t>为多相调制的相数</w:t>
      </w:r>
      <w:r>
        <w:rPr>
          <w:rFonts w:ascii="Arial" w:eastAsia="Arial"/>
          <w:color w:val="333333"/>
          <w:spacing w:val="-10"/>
        </w:rPr>
        <w:t>.</w:t>
      </w:r>
    </w:p>
    <w:p>
      <w:pPr>
        <w:pStyle w:val="6"/>
        <w:spacing w:before="0"/>
        <w:rPr>
          <w:rFonts w:ascii="Arial"/>
          <w:sz w:val="26"/>
        </w:rPr>
      </w:pPr>
    </w:p>
    <w:p>
      <w:pPr>
        <w:pStyle w:val="6"/>
        <w:spacing w:before="2"/>
        <w:rPr>
          <w:rFonts w:ascii="Arial"/>
          <w:sz w:val="23"/>
        </w:rPr>
      </w:pPr>
    </w:p>
    <w:p>
      <w:pPr>
        <w:pStyle w:val="6"/>
        <w:tabs>
          <w:tab w:val="left" w:pos="3717"/>
        </w:tabs>
        <w:spacing w:before="0" w:line="369" w:lineRule="auto"/>
        <w:ind w:left="493" w:right="2828"/>
        <w:rPr>
          <w:rFonts w:ascii="Arial" w:eastAsia="Arial"/>
        </w:rPr>
      </w:pPr>
      <w:r>
        <w:pict>
          <v:shape id="docshape270" o:spid="_x0000_s1293" style="position:absolute;left:0pt;margin-left:79pt;margin-top:32.4pt;height:7.45pt;width:3.7pt;mso-position-horizontal-relative:page;z-index:-251480064;mso-width-relative:page;mso-height-relative:page;" fillcolor="#333333" filled="t" stroked="f" coordorigin="1580,649" coordsize="74,149" path="m1630,649l1629,649,1627,649,1624,650,1623,650,1622,652,1621,653,1619,655,1619,656,1618,660,1617,662,1616,664,1616,666,1614,672,1614,674,1613,676,1609,694,1596,694,1590,694,1585,694,1583,694,1583,695,1582,696,1582,696,1582,697,1581,701,1580,702,1580,703,1581,704,1582,705,1602,705,1606,705,1606,705,1603,717,1598,738,1589,771,1589,778,1608,797,1617,797,1651,763,1652,762,1652,761,1652,759,1651,759,1647,759,1643,761,1640,769,1635,775,1625,786,1620,788,1610,788,1608,785,1608,779,1625,705,1651,705,1653,703,1654,700,1654,696,1653,695,1652,694,1632,694,1628,694,1628,694,1631,685,1632,679,1634,673,1637,661,1637,657,1637,654,1637,653,1635,650,1633,649,1630,649xe">
            <v:path arrowok="t"/>
            <v:fill on="t" focussize="0,0"/>
            <v:stroke on="f"/>
            <v:imagedata o:title=""/>
            <o:lock v:ext="edit"/>
          </v:shape>
        </w:pict>
      </w:r>
      <w:r>
        <w:pict>
          <v:shape id="docshape271" o:spid="_x0000_s1294" style="position:absolute;left:0pt;margin-left:86.95pt;margin-top:35.45pt;height:2.75pt;width:7.9pt;mso-position-horizontal-relative:page;z-index:-251479040;mso-width-relative:page;mso-height-relative:page;" fillcolor="#333333" filled="t" stroked="f" coordorigin="1740,709" coordsize="158,55" path="m1893,709l1743,709,1741,710,1740,712,1740,716,1741,718,1744,718,1819,718,1894,718,1896,717,1897,715,1897,712,1896,710,1893,709xm1894,754l1744,754,1741,755,1740,757,1740,761,1741,762,1743,763,1893,763,1896,762,1897,761,1897,757,1896,756,1894,754xe">
            <v:path arrowok="t"/>
            <v:fill on="t" focussize="0,0"/>
            <v:stroke on="f"/>
            <v:imagedata o:title=""/>
            <o:lock v:ext="edit"/>
          </v:shape>
        </w:pict>
      </w:r>
      <w:r>
        <w:drawing>
          <wp:anchor distT="0" distB="0" distL="0" distR="0" simplePos="0" relativeHeight="251837440" behindDoc="1" locked="0" layoutInCell="1" allowOverlap="1">
            <wp:simplePos x="0" y="0"/>
            <wp:positionH relativeFrom="page">
              <wp:posOffset>1316355</wp:posOffset>
            </wp:positionH>
            <wp:positionV relativeFrom="paragraph">
              <wp:posOffset>301625</wp:posOffset>
            </wp:positionV>
            <wp:extent cx="757555" cy="106045"/>
            <wp:effectExtent l="0" t="0" r="0" b="0"/>
            <wp:wrapNone/>
            <wp:docPr id="809" name="image4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 name="image410.png"/>
                    <pic:cNvPicPr>
                      <a:picLocks noChangeAspect="1"/>
                    </pic:cNvPicPr>
                  </pic:nvPicPr>
                  <pic:blipFill>
                    <a:blip r:embed="rId410" cstate="print"/>
                    <a:stretch>
                      <a:fillRect/>
                    </a:stretch>
                  </pic:blipFill>
                  <pic:spPr>
                    <a:xfrm>
                      <a:off x="0" y="0"/>
                      <a:ext cx="757498" cy="105811"/>
                    </a:xfrm>
                    <a:prstGeom prst="rect">
                      <a:avLst/>
                    </a:prstGeom>
                  </pic:spPr>
                </pic:pic>
              </a:graphicData>
            </a:graphic>
          </wp:anchor>
        </w:drawing>
      </w:r>
      <w:r>
        <w:drawing>
          <wp:anchor distT="0" distB="0" distL="0" distR="0" simplePos="0" relativeHeight="251838464" behindDoc="1" locked="0" layoutInCell="1" allowOverlap="1">
            <wp:simplePos x="0" y="0"/>
            <wp:positionH relativeFrom="page">
              <wp:posOffset>1299845</wp:posOffset>
            </wp:positionH>
            <wp:positionV relativeFrom="paragraph">
              <wp:posOffset>527685</wp:posOffset>
            </wp:positionV>
            <wp:extent cx="131445" cy="101600"/>
            <wp:effectExtent l="0" t="0" r="0" b="0"/>
            <wp:wrapNone/>
            <wp:docPr id="811" name="image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image321.png"/>
                    <pic:cNvPicPr>
                      <a:picLocks noChangeAspect="1"/>
                    </pic:cNvPicPr>
                  </pic:nvPicPr>
                  <pic:blipFill>
                    <a:blip r:embed="rId324" cstate="print"/>
                    <a:stretch>
                      <a:fillRect/>
                    </a:stretch>
                  </pic:blipFill>
                  <pic:spPr>
                    <a:xfrm>
                      <a:off x="0" y="0"/>
                      <a:ext cx="131383" cy="101578"/>
                    </a:xfrm>
                    <a:prstGeom prst="rect">
                      <a:avLst/>
                    </a:prstGeom>
                  </pic:spPr>
                </pic:pic>
              </a:graphicData>
            </a:graphic>
          </wp:anchor>
        </w:drawing>
      </w:r>
      <w:r>
        <w:drawing>
          <wp:anchor distT="0" distB="0" distL="0" distR="0" simplePos="0" relativeHeight="251838464" behindDoc="1" locked="0" layoutInCell="1" allowOverlap="1">
            <wp:simplePos x="0" y="0"/>
            <wp:positionH relativeFrom="page">
              <wp:posOffset>1492250</wp:posOffset>
            </wp:positionH>
            <wp:positionV relativeFrom="paragraph">
              <wp:posOffset>553085</wp:posOffset>
            </wp:positionV>
            <wp:extent cx="72390" cy="71120"/>
            <wp:effectExtent l="0" t="0" r="0" b="0"/>
            <wp:wrapNone/>
            <wp:docPr id="813" name="image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 name="image411.png"/>
                    <pic:cNvPicPr>
                      <a:picLocks noChangeAspect="1"/>
                    </pic:cNvPicPr>
                  </pic:nvPicPr>
                  <pic:blipFill>
                    <a:blip r:embed="rId411" cstate="print"/>
                    <a:stretch>
                      <a:fillRect/>
                    </a:stretch>
                  </pic:blipFill>
                  <pic:spPr>
                    <a:xfrm>
                      <a:off x="0" y="0"/>
                      <a:ext cx="72358" cy="71164"/>
                    </a:xfrm>
                    <a:prstGeom prst="rect">
                      <a:avLst/>
                    </a:prstGeom>
                  </pic:spPr>
                </pic:pic>
              </a:graphicData>
            </a:graphic>
          </wp:anchor>
        </w:drawing>
      </w:r>
      <w:r>
        <w:pict>
          <v:group id="docshapegroup272" o:spid="_x0000_s1295" o:spt="203" style="position:absolute;left:0pt;margin-left:100.2pt;margin-top:36.45pt;height:15.1pt;width:66.25pt;mso-position-horizontal-relative:page;z-index:-251476992;mso-width-relative:page;mso-height-relative:page;" coordorigin="2004,729" coordsize="1325,302">
            <o:lock v:ext="edit"/>
            <v:shape id="docshape273" o:spid="_x0000_s1296" o:spt="75" type="#_x0000_t75" style="position:absolute;left:2571;top:785;height:246;width:726;" filled="f" stroked="f" coordsize="21600,21600">
              <v:path/>
              <v:fill on="f" focussize="0,0"/>
              <v:stroke on="f"/>
              <v:imagedata r:id="rId412" o:title=""/>
              <o:lock v:ext="edit" aspectratio="t"/>
            </v:shape>
            <v:rect id="docshape274" o:spid="_x0000_s1297" o:spt="1" style="position:absolute;left:2004;top:729;height:14;width:1325;" fillcolor="#333333" filled="t" stroked="f" coordsize="21600,21600">
              <v:path/>
              <v:fill on="t" focussize="0,0"/>
              <v:stroke on="f"/>
              <v:imagedata o:title=""/>
              <o:lock v:ext="edit"/>
            </v:rect>
          </v:group>
        </w:pict>
      </w:r>
      <w:r>
        <w:drawing>
          <wp:anchor distT="0" distB="0" distL="0" distR="0" simplePos="0" relativeHeight="251839488" behindDoc="1" locked="0" layoutInCell="1" allowOverlap="1">
            <wp:simplePos x="0" y="0"/>
            <wp:positionH relativeFrom="page">
              <wp:posOffset>2181225</wp:posOffset>
            </wp:positionH>
            <wp:positionV relativeFrom="paragraph">
              <wp:posOffset>405765</wp:posOffset>
            </wp:positionV>
            <wp:extent cx="557530" cy="99695"/>
            <wp:effectExtent l="0" t="0" r="0" b="0"/>
            <wp:wrapNone/>
            <wp:docPr id="815" name="image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 name="image413.png"/>
                    <pic:cNvPicPr>
                      <a:picLocks noChangeAspect="1"/>
                    </pic:cNvPicPr>
                  </pic:nvPicPr>
                  <pic:blipFill>
                    <a:blip r:embed="rId413" cstate="print"/>
                    <a:stretch>
                      <a:fillRect/>
                    </a:stretch>
                  </pic:blipFill>
                  <pic:spPr>
                    <a:xfrm>
                      <a:off x="0" y="0"/>
                      <a:ext cx="557262" cy="99954"/>
                    </a:xfrm>
                    <a:prstGeom prst="rect">
                      <a:avLst/>
                    </a:prstGeom>
                  </pic:spPr>
                </pic:pic>
              </a:graphicData>
            </a:graphic>
          </wp:anchor>
        </w:drawing>
      </w:r>
      <w:r>
        <w:rPr>
          <w:rFonts w:ascii="Arial" w:eastAsia="Arial"/>
          <w:color w:val="333333"/>
        </w:rPr>
        <w:t>[</w:t>
      </w:r>
      <w:r>
        <w:rPr>
          <w:b/>
          <w:color w:val="333333"/>
        </w:rPr>
        <w:t>例</w:t>
      </w:r>
      <w:r>
        <w:rPr>
          <w:rFonts w:ascii="Arial" w:eastAsia="Arial"/>
          <w:color w:val="333333"/>
        </w:rPr>
        <w:t>]</w:t>
      </w:r>
      <w:r>
        <w:rPr>
          <w:rFonts w:ascii="Arial" w:eastAsia="Arial"/>
          <w:color w:val="333333"/>
          <w:spacing w:val="80"/>
        </w:rPr>
        <w:t xml:space="preserve"> </w:t>
      </w:r>
      <w:r>
        <w:rPr>
          <w:color w:val="333333"/>
        </w:rPr>
        <w:t>设以太网的传输速率为</w:t>
      </w:r>
      <w:r>
        <w:rPr>
          <w:color w:val="333333"/>
          <w:spacing w:val="40"/>
        </w:rPr>
        <w:t xml:space="preserve"> </w:t>
      </w:r>
      <w:r>
        <w:rPr>
          <w:color w:val="333333"/>
          <w:position w:val="-4"/>
        </w:rPr>
        <w:drawing>
          <wp:inline distT="0" distB="0" distL="0" distR="0">
            <wp:extent cx="525145" cy="133350"/>
            <wp:effectExtent l="0" t="0" r="0" b="0"/>
            <wp:docPr id="817" name="image4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 name="image414.png"/>
                    <pic:cNvPicPr>
                      <a:picLocks noChangeAspect="1"/>
                    </pic:cNvPicPr>
                  </pic:nvPicPr>
                  <pic:blipFill>
                    <a:blip r:embed="rId414" cstate="print"/>
                    <a:stretch>
                      <a:fillRect/>
                    </a:stretch>
                  </pic:blipFill>
                  <pic:spPr>
                    <a:xfrm>
                      <a:off x="0" y="0"/>
                      <a:ext cx="525393" cy="133506"/>
                    </a:xfrm>
                    <a:prstGeom prst="rect">
                      <a:avLst/>
                    </a:prstGeom>
                  </pic:spPr>
                </pic:pic>
              </a:graphicData>
            </a:graphic>
          </wp:inline>
        </w:drawing>
      </w:r>
      <w:r>
        <w:rPr>
          <w:rFonts w:ascii="Times New Roman" w:eastAsia="Times New Roman"/>
          <w:color w:val="333333"/>
          <w:spacing w:val="12"/>
        </w:rPr>
        <w:t xml:space="preserve"> </w:t>
      </w:r>
      <w:r>
        <w:rPr>
          <w:rFonts w:ascii="Arial" w:eastAsia="Arial"/>
          <w:color w:val="333333"/>
        </w:rPr>
        <w:t>,</w:t>
      </w:r>
      <w:r>
        <w:rPr>
          <w:rFonts w:ascii="Arial" w:eastAsia="Arial"/>
          <w:color w:val="333333"/>
          <w:spacing w:val="13"/>
        </w:rPr>
        <w:t xml:space="preserve"> </w:t>
      </w:r>
      <w:r>
        <w:rPr>
          <w:color w:val="333333"/>
        </w:rPr>
        <w:t>帧为</w:t>
      </w:r>
      <w:r>
        <w:rPr>
          <w:color w:val="333333"/>
          <w:spacing w:val="40"/>
        </w:rPr>
        <w:t xml:space="preserve"> </w:t>
      </w:r>
      <w:r>
        <w:rPr>
          <w:color w:val="333333"/>
          <w:position w:val="-4"/>
        </w:rPr>
        <w:drawing>
          <wp:inline distT="0" distB="0" distL="0" distR="0">
            <wp:extent cx="630555" cy="133350"/>
            <wp:effectExtent l="0" t="0" r="0" b="0"/>
            <wp:docPr id="819" name="image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 name="image415.png"/>
                    <pic:cNvPicPr>
                      <a:picLocks noChangeAspect="1"/>
                    </pic:cNvPicPr>
                  </pic:nvPicPr>
                  <pic:blipFill>
                    <a:blip r:embed="rId415" cstate="print"/>
                    <a:stretch>
                      <a:fillRect/>
                    </a:stretch>
                  </pic:blipFill>
                  <pic:spPr>
                    <a:xfrm>
                      <a:off x="0" y="0"/>
                      <a:ext cx="630910" cy="133406"/>
                    </a:xfrm>
                    <a:prstGeom prst="rect">
                      <a:avLst/>
                    </a:prstGeom>
                  </pic:spPr>
                </pic:pic>
              </a:graphicData>
            </a:graphic>
          </wp:inline>
        </w:drawing>
      </w:r>
      <w:r>
        <w:rPr>
          <w:rFonts w:ascii="Times New Roman" w:eastAsia="Times New Roman"/>
          <w:color w:val="333333"/>
          <w:spacing w:val="-2"/>
        </w:rPr>
        <w:t xml:space="preserve"> </w:t>
      </w:r>
      <w:r>
        <w:rPr>
          <w:rFonts w:ascii="Arial" w:eastAsia="Arial"/>
          <w:color w:val="333333"/>
        </w:rPr>
        <w:t>.</w:t>
      </w:r>
      <w:r>
        <w:rPr>
          <w:rFonts w:ascii="Arial" w:eastAsia="Arial"/>
          <w:color w:val="333333"/>
          <w:spacing w:val="13"/>
        </w:rPr>
        <w:t xml:space="preserve"> </w:t>
      </w:r>
      <w:r>
        <w:rPr>
          <w:color w:val="333333"/>
        </w:rPr>
        <w:t>求以太网发送一帧的延时</w:t>
      </w:r>
      <w:r>
        <w:rPr>
          <w:rFonts w:ascii="Arial" w:eastAsia="Arial"/>
          <w:color w:val="333333"/>
        </w:rPr>
        <w:t xml:space="preserve">. </w:t>
      </w:r>
      <w:r>
        <w:rPr>
          <w:rFonts w:ascii="Arial" w:eastAsia="Arial"/>
          <w:color w:val="333333"/>
          <w:spacing w:val="-4"/>
        </w:rPr>
        <w:t>[</w:t>
      </w:r>
      <w:r>
        <w:rPr>
          <w:b/>
          <w:color w:val="333333"/>
          <w:spacing w:val="-4"/>
        </w:rPr>
        <w:t>解</w:t>
      </w:r>
      <w:r>
        <w:rPr>
          <w:rFonts w:ascii="Arial" w:eastAsia="Arial"/>
          <w:color w:val="333333"/>
          <w:spacing w:val="-4"/>
        </w:rPr>
        <w:t>]</w:t>
      </w:r>
      <w:r>
        <w:rPr>
          <w:rFonts w:ascii="Arial" w:eastAsia="Arial"/>
          <w:color w:val="333333"/>
        </w:rPr>
        <w:tab/>
      </w:r>
      <w:r>
        <w:rPr>
          <w:rFonts w:ascii="Arial" w:eastAsia="Arial"/>
          <w:color w:val="333333"/>
          <w:spacing w:val="-10"/>
        </w:rPr>
        <w:t>.</w:t>
      </w:r>
    </w:p>
    <w:p>
      <w:pPr>
        <w:pStyle w:val="6"/>
        <w:spacing w:before="0"/>
        <w:rPr>
          <w:rFonts w:ascii="Arial"/>
          <w:sz w:val="26"/>
        </w:rPr>
      </w:pPr>
    </w:p>
    <w:p>
      <w:pPr>
        <w:pStyle w:val="6"/>
        <w:spacing w:before="2"/>
        <w:rPr>
          <w:rFonts w:ascii="Arial"/>
          <w:sz w:val="21"/>
        </w:rPr>
      </w:pPr>
    </w:p>
    <w:p>
      <w:pPr>
        <w:pStyle w:val="6"/>
        <w:tabs>
          <w:tab w:val="left" w:pos="1740"/>
          <w:tab w:val="left" w:pos="2921"/>
          <w:tab w:val="left" w:pos="4904"/>
        </w:tabs>
        <w:spacing w:before="0" w:line="319" w:lineRule="auto"/>
        <w:ind w:left="493" w:right="3292"/>
        <w:rPr>
          <w:rFonts w:ascii="Arial" w:eastAsia="Arial"/>
        </w:rPr>
      </w:pPr>
      <w:r>
        <w:drawing>
          <wp:anchor distT="0" distB="0" distL="0" distR="0" simplePos="0" relativeHeight="251840512" behindDoc="1" locked="0" layoutInCell="1" allowOverlap="1">
            <wp:simplePos x="0" y="0"/>
            <wp:positionH relativeFrom="page">
              <wp:posOffset>1817370</wp:posOffset>
            </wp:positionH>
            <wp:positionV relativeFrom="paragraph">
              <wp:posOffset>53975</wp:posOffset>
            </wp:positionV>
            <wp:extent cx="68580" cy="112395"/>
            <wp:effectExtent l="0" t="0" r="0" b="0"/>
            <wp:wrapNone/>
            <wp:docPr id="821" name="image4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image416.png"/>
                    <pic:cNvPicPr>
                      <a:picLocks noChangeAspect="1"/>
                    </pic:cNvPicPr>
                  </pic:nvPicPr>
                  <pic:blipFill>
                    <a:blip r:embed="rId416" cstate="print"/>
                    <a:stretch>
                      <a:fillRect/>
                    </a:stretch>
                  </pic:blipFill>
                  <pic:spPr>
                    <a:xfrm>
                      <a:off x="0" y="0"/>
                      <a:ext cx="68300" cy="112542"/>
                    </a:xfrm>
                    <a:prstGeom prst="rect">
                      <a:avLst/>
                    </a:prstGeom>
                  </pic:spPr>
                </pic:pic>
              </a:graphicData>
            </a:graphic>
          </wp:anchor>
        </w:drawing>
      </w:r>
      <w:r>
        <w:pict>
          <v:shape id="docshape275" o:spid="_x0000_s1298" style="position:absolute;left:0pt;margin-left:152.65pt;margin-top:8.35pt;height:2.95pt;width:7.9pt;mso-position-horizontal-relative:page;z-index:-251475968;mso-width-relative:page;mso-height-relative:page;" fillcolor="#333333" filled="t" stroked="f" coordorigin="3054,168" coordsize="158,59" path="m3207,168l3057,168,3055,169,3054,171,3054,175,3055,177,3057,178,3132,178,3208,178,3210,176,3211,175,3211,171,3210,169,3207,168xm3208,217l3057,217,3055,218,3054,219,3054,224,3055,226,3057,227,3207,227,3210,226,3211,224,3211,220,3210,218,3208,217xe">
            <v:path arrowok="t"/>
            <v:fill on="t" focussize="0,0"/>
            <v:stroke on="f"/>
            <v:imagedata o:title=""/>
            <o:lock v:ext="edit"/>
          </v:shape>
        </w:pict>
      </w:r>
      <w:r>
        <w:drawing>
          <wp:anchor distT="0" distB="0" distL="0" distR="0" simplePos="0" relativeHeight="251841536" behindDoc="1" locked="0" layoutInCell="1" allowOverlap="1">
            <wp:simplePos x="0" y="0"/>
            <wp:positionH relativeFrom="page">
              <wp:posOffset>2101215</wp:posOffset>
            </wp:positionH>
            <wp:positionV relativeFrom="paragraph">
              <wp:posOffset>58420</wp:posOffset>
            </wp:positionV>
            <wp:extent cx="130810" cy="109855"/>
            <wp:effectExtent l="0" t="0" r="0" b="0"/>
            <wp:wrapNone/>
            <wp:docPr id="823" name="image4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 name="image417.png"/>
                    <pic:cNvPicPr>
                      <a:picLocks noChangeAspect="1"/>
                    </pic:cNvPicPr>
                  </pic:nvPicPr>
                  <pic:blipFill>
                    <a:blip r:embed="rId417" cstate="print"/>
                    <a:stretch>
                      <a:fillRect/>
                    </a:stretch>
                  </pic:blipFill>
                  <pic:spPr>
                    <a:xfrm>
                      <a:off x="0" y="0"/>
                      <a:ext cx="131046" cy="109829"/>
                    </a:xfrm>
                    <a:prstGeom prst="rect">
                      <a:avLst/>
                    </a:prstGeom>
                  </pic:spPr>
                </pic:pic>
              </a:graphicData>
            </a:graphic>
          </wp:anchor>
        </w:drawing>
      </w:r>
      <w:r>
        <w:drawing>
          <wp:anchor distT="0" distB="0" distL="0" distR="0" simplePos="0" relativeHeight="251841536" behindDoc="1" locked="0" layoutInCell="1" allowOverlap="1">
            <wp:simplePos x="0" y="0"/>
            <wp:positionH relativeFrom="page">
              <wp:posOffset>2851785</wp:posOffset>
            </wp:positionH>
            <wp:positionV relativeFrom="paragraph">
              <wp:posOffset>53975</wp:posOffset>
            </wp:positionV>
            <wp:extent cx="641985" cy="114300"/>
            <wp:effectExtent l="0" t="0" r="0" b="0"/>
            <wp:wrapNone/>
            <wp:docPr id="825" name="image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 name="image418.png"/>
                    <pic:cNvPicPr>
                      <a:picLocks noChangeAspect="1"/>
                    </pic:cNvPicPr>
                  </pic:nvPicPr>
                  <pic:blipFill>
                    <a:blip r:embed="rId418" cstate="print"/>
                    <a:stretch>
                      <a:fillRect/>
                    </a:stretch>
                  </pic:blipFill>
                  <pic:spPr>
                    <a:xfrm>
                      <a:off x="0" y="0"/>
                      <a:ext cx="641858" cy="114454"/>
                    </a:xfrm>
                    <a:prstGeom prst="rect">
                      <a:avLst/>
                    </a:prstGeom>
                  </pic:spPr>
                </pic:pic>
              </a:graphicData>
            </a:graphic>
          </wp:anchor>
        </w:drawing>
      </w:r>
      <w:r>
        <w:drawing>
          <wp:anchor distT="0" distB="0" distL="0" distR="0" simplePos="0" relativeHeight="251842560" behindDoc="1" locked="0" layoutInCell="1" allowOverlap="1">
            <wp:simplePos x="0" y="0"/>
            <wp:positionH relativeFrom="page">
              <wp:posOffset>1008380</wp:posOffset>
            </wp:positionH>
            <wp:positionV relativeFrom="paragraph">
              <wp:posOffset>349250</wp:posOffset>
            </wp:positionV>
            <wp:extent cx="88900" cy="102235"/>
            <wp:effectExtent l="0" t="0" r="0" b="0"/>
            <wp:wrapNone/>
            <wp:docPr id="827" name="image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 name="image419.png"/>
                    <pic:cNvPicPr>
                      <a:picLocks noChangeAspect="1"/>
                    </pic:cNvPicPr>
                  </pic:nvPicPr>
                  <pic:blipFill>
                    <a:blip r:embed="rId419" cstate="print"/>
                    <a:stretch>
                      <a:fillRect/>
                    </a:stretch>
                  </pic:blipFill>
                  <pic:spPr>
                    <a:xfrm>
                      <a:off x="0" y="0"/>
                      <a:ext cx="89037" cy="102479"/>
                    </a:xfrm>
                    <a:prstGeom prst="rect">
                      <a:avLst/>
                    </a:prstGeom>
                  </pic:spPr>
                </pic:pic>
              </a:graphicData>
            </a:graphic>
          </wp:anchor>
        </w:drawing>
      </w:r>
      <w:r>
        <w:pict>
          <v:shape id="docshape276" o:spid="_x0000_s1299" style="position:absolute;left:0pt;margin-left:90.35pt;margin-top:31.25pt;height:2.6pt;width:7.9pt;mso-position-horizontal-relative:page;z-index:-251473920;mso-width-relative:page;mso-height-relative:page;" fillcolor="#333333" filled="t" stroked="f" coordorigin="1808,626" coordsize="158,52" path="m1962,626l1811,626,1809,627,1808,628,1808,633,1809,634,1812,635,1887,635,1962,635,1964,633,1965,632,1965,628,1964,627,1962,626xm1962,669l1812,669,1809,670,1808,671,1808,675,1809,677,1811,678,1962,678,1964,677,1965,675,1965,672,1964,670,1962,669xe">
            <v:path arrowok="t"/>
            <v:fill on="t" focussize="0,0"/>
            <v:stroke on="f"/>
            <v:imagedata o:title=""/>
            <o:lock v:ext="edit"/>
          </v:shape>
        </w:pict>
      </w:r>
      <w:r>
        <w:drawing>
          <wp:anchor distT="0" distB="0" distL="0" distR="0" simplePos="0" relativeHeight="251843584" behindDoc="1" locked="0" layoutInCell="1" allowOverlap="1">
            <wp:simplePos x="0" y="0"/>
            <wp:positionH relativeFrom="page">
              <wp:posOffset>1303020</wp:posOffset>
            </wp:positionH>
            <wp:positionV relativeFrom="paragraph">
              <wp:posOffset>352425</wp:posOffset>
            </wp:positionV>
            <wp:extent cx="107950" cy="96520"/>
            <wp:effectExtent l="0" t="0" r="0" b="0"/>
            <wp:wrapNone/>
            <wp:docPr id="829" name="image4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image420.png"/>
                    <pic:cNvPicPr>
                      <a:picLocks noChangeAspect="1"/>
                    </pic:cNvPicPr>
                  </pic:nvPicPr>
                  <pic:blipFill>
                    <a:blip r:embed="rId420" cstate="print"/>
                    <a:stretch>
                      <a:fillRect/>
                    </a:stretch>
                  </pic:blipFill>
                  <pic:spPr>
                    <a:xfrm>
                      <a:off x="0" y="0"/>
                      <a:ext cx="108154" cy="96276"/>
                    </a:xfrm>
                    <a:prstGeom prst="rect">
                      <a:avLst/>
                    </a:prstGeom>
                  </pic:spPr>
                </pic:pic>
              </a:graphicData>
            </a:graphic>
          </wp:anchor>
        </w:drawing>
      </w:r>
      <w:r>
        <w:drawing>
          <wp:anchor distT="0" distB="0" distL="0" distR="0" simplePos="0" relativeHeight="251843584" behindDoc="1" locked="0" layoutInCell="1" allowOverlap="1">
            <wp:simplePos x="0" y="0"/>
            <wp:positionH relativeFrom="page">
              <wp:posOffset>1809750</wp:posOffset>
            </wp:positionH>
            <wp:positionV relativeFrom="paragraph">
              <wp:posOffset>351155</wp:posOffset>
            </wp:positionV>
            <wp:extent cx="68580" cy="99060"/>
            <wp:effectExtent l="0" t="0" r="0" b="0"/>
            <wp:wrapNone/>
            <wp:docPr id="831" name="image4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 name="image421.png"/>
                    <pic:cNvPicPr>
                      <a:picLocks noChangeAspect="1"/>
                    </pic:cNvPicPr>
                  </pic:nvPicPr>
                  <pic:blipFill>
                    <a:blip r:embed="rId421" cstate="print"/>
                    <a:stretch>
                      <a:fillRect/>
                    </a:stretch>
                  </pic:blipFill>
                  <pic:spPr>
                    <a:xfrm>
                      <a:off x="0" y="0"/>
                      <a:ext cx="68316" cy="99377"/>
                    </a:xfrm>
                    <a:prstGeom prst="rect">
                      <a:avLst/>
                    </a:prstGeom>
                  </pic:spPr>
                </pic:pic>
              </a:graphicData>
            </a:graphic>
          </wp:anchor>
        </w:drawing>
      </w:r>
      <w:r>
        <w:pict>
          <v:shape id="docshape277" o:spid="_x0000_s1300" style="position:absolute;left:0pt;margin-left:152.05pt;margin-top:31.25pt;height:2.6pt;width:7.9pt;mso-position-horizontal-relative:page;z-index:-251471872;mso-width-relative:page;mso-height-relative:page;" fillcolor="#333333" filled="t" stroked="f" coordorigin="3041,626" coordsize="158,52" path="m3195,626l3045,626,3043,627,3041,628,3041,633,3043,634,3045,635,3120,635,3196,635,3198,633,3199,632,3199,628,3198,627,3195,626xm3196,669l3045,669,3043,670,3041,671,3041,675,3043,677,3045,678,3195,678,3198,677,3199,675,3199,672,3198,670,3196,669xe">
            <v:path arrowok="t"/>
            <v:fill on="t" focussize="0,0"/>
            <v:stroke on="f"/>
            <v:imagedata o:title=""/>
            <o:lock v:ext="edit"/>
          </v:shape>
        </w:pict>
      </w:r>
      <w:r>
        <w:drawing>
          <wp:anchor distT="0" distB="0" distL="0" distR="0" simplePos="0" relativeHeight="251844608" behindDoc="1" locked="0" layoutInCell="1" allowOverlap="1">
            <wp:simplePos x="0" y="0"/>
            <wp:positionH relativeFrom="page">
              <wp:posOffset>2093595</wp:posOffset>
            </wp:positionH>
            <wp:positionV relativeFrom="paragraph">
              <wp:posOffset>354965</wp:posOffset>
            </wp:positionV>
            <wp:extent cx="281940" cy="97155"/>
            <wp:effectExtent l="0" t="0" r="0" b="0"/>
            <wp:wrapNone/>
            <wp:docPr id="833" name="image4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 name="image422.png"/>
                    <pic:cNvPicPr>
                      <a:picLocks noChangeAspect="1"/>
                    </pic:cNvPicPr>
                  </pic:nvPicPr>
                  <pic:blipFill>
                    <a:blip r:embed="rId422" cstate="print"/>
                    <a:stretch>
                      <a:fillRect/>
                    </a:stretch>
                  </pic:blipFill>
                  <pic:spPr>
                    <a:xfrm>
                      <a:off x="0" y="0"/>
                      <a:ext cx="281825" cy="96981"/>
                    </a:xfrm>
                    <a:prstGeom prst="rect">
                      <a:avLst/>
                    </a:prstGeom>
                  </pic:spPr>
                </pic:pic>
              </a:graphicData>
            </a:graphic>
          </wp:anchor>
        </w:drawing>
      </w:r>
      <w:r>
        <w:drawing>
          <wp:anchor distT="0" distB="0" distL="0" distR="0" simplePos="0" relativeHeight="251845632" behindDoc="1" locked="0" layoutInCell="1" allowOverlap="1">
            <wp:simplePos x="0" y="0"/>
            <wp:positionH relativeFrom="page">
              <wp:posOffset>2437130</wp:posOffset>
            </wp:positionH>
            <wp:positionV relativeFrom="paragraph">
              <wp:posOffset>379730</wp:posOffset>
            </wp:positionV>
            <wp:extent cx="72390" cy="67945"/>
            <wp:effectExtent l="0" t="0" r="0" b="0"/>
            <wp:wrapNone/>
            <wp:docPr id="835" name="image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image423.png"/>
                    <pic:cNvPicPr>
                      <a:picLocks noChangeAspect="1"/>
                    </pic:cNvPicPr>
                  </pic:nvPicPr>
                  <pic:blipFill>
                    <a:blip r:embed="rId423" cstate="print"/>
                    <a:stretch>
                      <a:fillRect/>
                    </a:stretch>
                  </pic:blipFill>
                  <pic:spPr>
                    <a:xfrm>
                      <a:off x="0" y="0"/>
                      <a:ext cx="72520" cy="67943"/>
                    </a:xfrm>
                    <a:prstGeom prst="rect">
                      <a:avLst/>
                    </a:prstGeom>
                  </pic:spPr>
                </pic:pic>
              </a:graphicData>
            </a:graphic>
          </wp:anchor>
        </w:drawing>
      </w:r>
      <w:r>
        <w:drawing>
          <wp:anchor distT="0" distB="0" distL="0" distR="0" simplePos="0" relativeHeight="251845632" behindDoc="1" locked="0" layoutInCell="1" allowOverlap="1">
            <wp:simplePos x="0" y="0"/>
            <wp:positionH relativeFrom="page">
              <wp:posOffset>2569210</wp:posOffset>
            </wp:positionH>
            <wp:positionV relativeFrom="paragraph">
              <wp:posOffset>353695</wp:posOffset>
            </wp:positionV>
            <wp:extent cx="66675" cy="95250"/>
            <wp:effectExtent l="0" t="0" r="0" b="0"/>
            <wp:wrapNone/>
            <wp:docPr id="837" name="image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 name="image424.png"/>
                    <pic:cNvPicPr>
                      <a:picLocks noChangeAspect="1"/>
                    </pic:cNvPicPr>
                  </pic:nvPicPr>
                  <pic:blipFill>
                    <a:blip r:embed="rId424" cstate="print"/>
                    <a:stretch>
                      <a:fillRect/>
                    </a:stretch>
                  </pic:blipFill>
                  <pic:spPr>
                    <a:xfrm>
                      <a:off x="0" y="0"/>
                      <a:ext cx="66515" cy="95430"/>
                    </a:xfrm>
                    <a:prstGeom prst="rect">
                      <a:avLst/>
                    </a:prstGeom>
                  </pic:spPr>
                </pic:pic>
              </a:graphicData>
            </a:graphic>
          </wp:anchor>
        </w:drawing>
      </w:r>
      <w:r>
        <w:pict>
          <v:shape id="docshape278" o:spid="_x0000_s1301" style="position:absolute;left:0pt;margin-left:232.6pt;margin-top:31.25pt;height:2.6pt;width:7.9pt;mso-position-horizontal-relative:page;z-index:-251469824;mso-width-relative:page;mso-height-relative:page;" fillcolor="#333333" filled="t" stroked="f" coordorigin="4652,626" coordsize="158,52" path="m4806,626l4655,626,4653,627,4652,628,4652,633,4653,634,4656,635,4731,635,4806,635,4809,633,4810,632,4810,628,4808,627,4806,626xm4806,669l4656,669,4653,670,4652,671,4652,675,4653,677,4655,678,4806,678,4808,677,4810,675,4810,672,4809,670,4806,669xe">
            <v:path arrowok="t"/>
            <v:fill on="t" focussize="0,0"/>
            <v:stroke on="f"/>
            <v:imagedata o:title=""/>
            <o:lock v:ext="edit"/>
          </v:shape>
        </w:pict>
      </w:r>
      <w:r>
        <w:drawing>
          <wp:anchor distT="0" distB="0" distL="0" distR="0" simplePos="0" relativeHeight="251846656" behindDoc="1" locked="0" layoutInCell="1" allowOverlap="1">
            <wp:simplePos x="0" y="0"/>
            <wp:positionH relativeFrom="page">
              <wp:posOffset>3108325</wp:posOffset>
            </wp:positionH>
            <wp:positionV relativeFrom="paragraph">
              <wp:posOffset>353695</wp:posOffset>
            </wp:positionV>
            <wp:extent cx="290195" cy="98425"/>
            <wp:effectExtent l="0" t="0" r="0" b="0"/>
            <wp:wrapNone/>
            <wp:docPr id="839" name="image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 name="image425.png"/>
                    <pic:cNvPicPr>
                      <a:picLocks noChangeAspect="1"/>
                    </pic:cNvPicPr>
                  </pic:nvPicPr>
                  <pic:blipFill>
                    <a:blip r:embed="rId425" cstate="print"/>
                    <a:stretch>
                      <a:fillRect/>
                    </a:stretch>
                  </pic:blipFill>
                  <pic:spPr>
                    <a:xfrm>
                      <a:off x="0" y="0"/>
                      <a:ext cx="290083" cy="98532"/>
                    </a:xfrm>
                    <a:prstGeom prst="rect">
                      <a:avLst/>
                    </a:prstGeom>
                  </pic:spPr>
                </pic:pic>
              </a:graphicData>
            </a:graphic>
          </wp:anchor>
        </w:drawing>
      </w:r>
      <w:r>
        <w:rPr>
          <w:rFonts w:ascii="Arial" w:eastAsia="Arial"/>
          <w:color w:val="333333"/>
          <w:w w:val="105"/>
        </w:rPr>
        <w:t>[</w:t>
      </w:r>
      <w:r>
        <w:rPr>
          <w:b/>
          <w:color w:val="333333"/>
          <w:w w:val="105"/>
        </w:rPr>
        <w:t>例</w:t>
      </w:r>
      <w:r>
        <w:rPr>
          <w:rFonts w:ascii="Arial" w:eastAsia="Arial"/>
          <w:color w:val="333333"/>
          <w:w w:val="105"/>
        </w:rPr>
        <w:t>]</w:t>
      </w:r>
      <w:r>
        <w:rPr>
          <w:rFonts w:ascii="Arial" w:eastAsia="Arial"/>
          <w:color w:val="333333"/>
          <w:spacing w:val="47"/>
          <w:w w:val="105"/>
        </w:rPr>
        <w:t xml:space="preserve"> </w:t>
      </w:r>
      <w:r>
        <w:rPr>
          <w:color w:val="333333"/>
          <w:w w:val="105"/>
        </w:rPr>
        <w:t>求十六相调制</w:t>
      </w:r>
      <w:r>
        <w:rPr>
          <w:rFonts w:ascii="Arial" w:eastAsia="Arial"/>
          <w:color w:val="333333"/>
          <w:w w:val="105"/>
        </w:rPr>
        <w:t>(</w:t>
      </w:r>
      <w:r>
        <w:rPr>
          <w:rFonts w:ascii="Arial" w:eastAsia="Arial"/>
          <w:color w:val="333333"/>
        </w:rPr>
        <w:tab/>
      </w:r>
      <w:r>
        <w:rPr>
          <w:rFonts w:ascii="Arial" w:eastAsia="Arial"/>
          <w:color w:val="333333"/>
          <w:spacing w:val="-2"/>
          <w:w w:val="105"/>
        </w:rPr>
        <w:t>)</w:t>
      </w:r>
      <w:r>
        <w:rPr>
          <w:color w:val="333333"/>
          <w:spacing w:val="-2"/>
          <w:w w:val="105"/>
        </w:rPr>
        <w:t>中波特率</w:t>
      </w:r>
      <w:r>
        <w:rPr>
          <w:color w:val="333333"/>
        </w:rPr>
        <w:tab/>
      </w:r>
      <w:r>
        <w:rPr>
          <w:color w:val="333333"/>
        </w:rPr>
        <w:t>对应的数据传输速率</w:t>
      </w:r>
      <w:r>
        <w:rPr>
          <w:rFonts w:ascii="Arial" w:eastAsia="Arial"/>
          <w:color w:val="333333"/>
        </w:rPr>
        <w:t xml:space="preserve">( </w:t>
      </w:r>
      <w:r>
        <w:rPr>
          <w:rFonts w:ascii="Arial" w:eastAsia="Arial"/>
          <w:color w:val="333333"/>
          <w:position w:val="-4"/>
        </w:rPr>
        <w:drawing>
          <wp:inline distT="0" distB="0" distL="0" distR="0">
            <wp:extent cx="219710" cy="133350"/>
            <wp:effectExtent l="0" t="0" r="0" b="0"/>
            <wp:docPr id="841" name="image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image426.png"/>
                    <pic:cNvPicPr>
                      <a:picLocks noChangeAspect="1"/>
                    </pic:cNvPicPr>
                  </pic:nvPicPr>
                  <pic:blipFill>
                    <a:blip r:embed="rId426" cstate="print"/>
                    <a:stretch>
                      <a:fillRect/>
                    </a:stretch>
                  </pic:blipFill>
                  <pic:spPr>
                    <a:xfrm>
                      <a:off x="0" y="0"/>
                      <a:ext cx="220344" cy="133490"/>
                    </a:xfrm>
                    <a:prstGeom prst="rect">
                      <a:avLst/>
                    </a:prstGeom>
                  </pic:spPr>
                </pic:pic>
              </a:graphicData>
            </a:graphic>
          </wp:inline>
        </w:drawing>
      </w:r>
      <w:r>
        <w:rPr>
          <w:rFonts w:ascii="Times New Roman" w:eastAsia="Times New Roman"/>
          <w:color w:val="333333"/>
        </w:rPr>
        <w:t xml:space="preserve"> </w:t>
      </w:r>
      <w:r>
        <w:rPr>
          <w:rFonts w:ascii="Arial" w:eastAsia="Arial"/>
          <w:color w:val="333333"/>
        </w:rPr>
        <w:t xml:space="preserve">). </w:t>
      </w:r>
      <w:r>
        <w:rPr>
          <w:rFonts w:ascii="Arial" w:eastAsia="Arial"/>
          <w:color w:val="333333"/>
          <w:spacing w:val="-4"/>
          <w:w w:val="105"/>
        </w:rPr>
        <w:t>[</w:t>
      </w:r>
      <w:r>
        <w:rPr>
          <w:b/>
          <w:color w:val="333333"/>
          <w:spacing w:val="-4"/>
          <w:w w:val="105"/>
        </w:rPr>
        <w:t>解</w:t>
      </w:r>
      <w:r>
        <w:rPr>
          <w:rFonts w:ascii="Arial" w:eastAsia="Arial"/>
          <w:color w:val="333333"/>
          <w:spacing w:val="-4"/>
          <w:w w:val="105"/>
        </w:rPr>
        <w:t>]</w:t>
      </w:r>
      <w:r>
        <w:rPr>
          <w:rFonts w:ascii="Arial" w:eastAsia="Arial"/>
          <w:color w:val="333333"/>
        </w:rPr>
        <w:tab/>
      </w:r>
      <w:r>
        <w:rPr>
          <w:rFonts w:ascii="Arial" w:eastAsia="Arial"/>
          <w:color w:val="333333"/>
          <w:position w:val="-4"/>
        </w:rPr>
        <w:drawing>
          <wp:inline distT="0" distB="0" distL="0" distR="0">
            <wp:extent cx="240030" cy="132080"/>
            <wp:effectExtent l="0" t="0" r="0" b="0"/>
            <wp:docPr id="843" name="image4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 name="image427.png"/>
                    <pic:cNvPicPr>
                      <a:picLocks noChangeAspect="1"/>
                    </pic:cNvPicPr>
                  </pic:nvPicPr>
                  <pic:blipFill>
                    <a:blip r:embed="rId427" cstate="print"/>
                    <a:stretch>
                      <a:fillRect/>
                    </a:stretch>
                  </pic:blipFill>
                  <pic:spPr>
                    <a:xfrm>
                      <a:off x="0" y="0"/>
                      <a:ext cx="240601" cy="132422"/>
                    </a:xfrm>
                    <a:prstGeom prst="rect">
                      <a:avLst/>
                    </a:prstGeom>
                  </pic:spPr>
                </pic:pic>
              </a:graphicData>
            </a:graphic>
          </wp:inline>
        </w:drawing>
      </w:r>
      <w:r>
        <w:rPr>
          <w:rFonts w:ascii="Times New Roman" w:eastAsia="Times New Roman"/>
          <w:color w:val="333333"/>
          <w:spacing w:val="80"/>
          <w:w w:val="150"/>
          <w:position w:val="-2"/>
        </w:rPr>
        <w:t xml:space="preserve">         </w:t>
      </w:r>
      <w:r>
        <w:rPr>
          <w:rFonts w:ascii="Times New Roman" w:eastAsia="Times New Roman"/>
          <w:color w:val="333333"/>
          <w:position w:val="-2"/>
        </w:rPr>
        <w:drawing>
          <wp:inline distT="0" distB="0" distL="0" distR="0">
            <wp:extent cx="217805" cy="125095"/>
            <wp:effectExtent l="0" t="0" r="0" b="0"/>
            <wp:docPr id="845" name="image4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image428.png"/>
                    <pic:cNvPicPr>
                      <a:picLocks noChangeAspect="1"/>
                    </pic:cNvPicPr>
                  </pic:nvPicPr>
                  <pic:blipFill>
                    <a:blip r:embed="rId428" cstate="print"/>
                    <a:stretch>
                      <a:fillRect/>
                    </a:stretch>
                  </pic:blipFill>
                  <pic:spPr>
                    <a:xfrm>
                      <a:off x="0" y="0"/>
                      <a:ext cx="217862" cy="125267"/>
                    </a:xfrm>
                    <a:prstGeom prst="rect">
                      <a:avLst/>
                    </a:prstGeom>
                  </pic:spPr>
                </pic:pic>
              </a:graphicData>
            </a:graphic>
          </wp:inline>
        </w:drawing>
      </w:r>
      <w:r>
        <w:rPr>
          <w:rFonts w:ascii="Times New Roman" w:eastAsia="Times New Roman"/>
          <w:color w:val="333333"/>
          <w:spacing w:val="78"/>
          <w:w w:val="150"/>
          <w:position w:val="-2"/>
        </w:rPr>
        <w:t xml:space="preserve">      </w:t>
      </w:r>
      <w:r>
        <w:rPr>
          <w:rFonts w:ascii="Times New Roman" w:eastAsia="Times New Roman"/>
          <w:color w:val="333333"/>
          <w:position w:val="-2"/>
        </w:rPr>
        <w:drawing>
          <wp:inline distT="0" distB="0" distL="0" distR="0">
            <wp:extent cx="217805" cy="125095"/>
            <wp:effectExtent l="0" t="0" r="0" b="0"/>
            <wp:docPr id="847" name="image4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image429.png"/>
                    <pic:cNvPicPr>
                      <a:picLocks noChangeAspect="1"/>
                    </pic:cNvPicPr>
                  </pic:nvPicPr>
                  <pic:blipFill>
                    <a:blip r:embed="rId429" cstate="print"/>
                    <a:stretch>
                      <a:fillRect/>
                    </a:stretch>
                  </pic:blipFill>
                  <pic:spPr>
                    <a:xfrm>
                      <a:off x="0" y="0"/>
                      <a:ext cx="217863" cy="125267"/>
                    </a:xfrm>
                    <a:prstGeom prst="rect">
                      <a:avLst/>
                    </a:prstGeom>
                  </pic:spPr>
                </pic:pic>
              </a:graphicData>
            </a:graphic>
          </wp:inline>
        </w:drawing>
      </w:r>
      <w:r>
        <w:rPr>
          <w:rFonts w:ascii="Times New Roman" w:eastAsia="Times New Roman"/>
          <w:color w:val="333333"/>
          <w:spacing w:val="-11"/>
        </w:rPr>
        <w:t xml:space="preserve"> </w:t>
      </w:r>
      <w:r>
        <w:rPr>
          <w:rFonts w:ascii="Arial" w:eastAsia="Arial"/>
          <w:color w:val="333333"/>
          <w:w w:val="105"/>
        </w:rPr>
        <w:t>.</w:t>
      </w:r>
    </w:p>
    <w:p>
      <w:pPr>
        <w:pStyle w:val="6"/>
        <w:spacing w:before="6"/>
        <w:rPr>
          <w:rFonts w:ascii="Arial"/>
          <w:sz w:val="6"/>
        </w:rPr>
      </w:pPr>
      <w:r>
        <w:pict>
          <v:rect id="docshape279" o:spid="_x0000_s1302" o:spt="1" style="position:absolute;left:0pt;margin-left:38.25pt;margin-top:4.95pt;height:1.5pt;width:518.45pt;mso-position-horizontal-relative:page;mso-wrap-distance-bottom:0pt;mso-wrap-distance-top:0pt;z-index:-251445248;mso-width-relative:page;mso-height-relative:page;" fillcolor="#E7E7E7" filled="t" stroked="f" coordsize="21600,21600">
            <v:path/>
            <v:fill on="t" focussize="0,0"/>
            <v:stroke on="f"/>
            <v:imagedata o:title=""/>
            <o:lock v:ext="edit"/>
            <w10:wrap type="topAndBottom"/>
          </v:rect>
        </w:pict>
      </w:r>
      <w:r>
        <w:pict>
          <v:rect id="docshape280" o:spid="_x0000_s1303" o:spt="1" style="position:absolute;left:0pt;margin-left:38.25pt;margin-top:18.45pt;height:1.5pt;width:518.45pt;mso-position-horizontal-relative:page;mso-wrap-distance-bottom:0pt;mso-wrap-distance-top:0pt;z-index:-251444224;mso-width-relative:page;mso-height-relative:page;" fillcolor="#E7E7E7" filled="t" stroked="f" coordsize="21600,21600">
            <v:path/>
            <v:fill on="t" focussize="0,0"/>
            <v:stroke on="f"/>
            <v:imagedata o:title=""/>
            <o:lock v:ext="edit"/>
            <w10:wrap type="topAndBottom"/>
          </v:rect>
        </w:pict>
      </w:r>
    </w:p>
    <w:p>
      <w:pPr>
        <w:pStyle w:val="6"/>
        <w:spacing w:before="9"/>
        <w:rPr>
          <w:rFonts w:ascii="Arial"/>
          <w:sz w:val="18"/>
        </w:rPr>
      </w:pPr>
    </w:p>
    <w:sectPr>
      <w:pgSz w:w="11900" w:h="16840"/>
      <w:pgMar w:top="460" w:right="660" w:bottom="340" w:left="660" w:header="188" w:footer="15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0" w:line="14" w:lineRule="auto"/>
      <w:rPr>
        <w:sz w:val="20"/>
      </w:rPr>
    </w:pPr>
    <w:r>
      <w:pict>
        <v:shape id="docshape2" o:spid="_x0000_s2050" o:spt="202" type="#_x0000_t202" style="position:absolute;left:0pt;margin-left:277.3pt;margin-top:823.35pt;height:10.95pt;width:41.15pt;mso-position-horizontal-relative:page;mso-position-vertical-relative:page;z-index:-251636736;mso-width-relative:page;mso-height-relative:page;" filled="f" stroked="f" coordsize="21600,21600">
          <v:path/>
          <v:fill on="f" focussize="0,0"/>
          <v:stroke on="f" joinstyle="miter"/>
          <v:imagedata o:title=""/>
          <o:lock v:ext="edit"/>
          <v:textbox inset="0mm,0mm,0mm,0mm">
            <w:txbxContent>
              <w:p>
                <w:pPr>
                  <w:spacing w:before="14"/>
                  <w:ind w:left="20" w:right="0" w:firstLine="0"/>
                  <w:jc w:val="left"/>
                  <w:rPr>
                    <w:rFonts w:ascii="Arial"/>
                    <w:sz w:val="16"/>
                  </w:rPr>
                </w:pPr>
                <w:r>
                  <w:rPr>
                    <w:rFonts w:ascii="Arial"/>
                    <w:color w:val="333333"/>
                    <w:sz w:val="16"/>
                  </w:rPr>
                  <w:t xml:space="preserve">No. </w:t>
                </w:r>
                <w:r>
                  <w:rPr>
                    <w:rFonts w:ascii="Arial"/>
                    <w:color w:val="333333"/>
                    <w:sz w:val="16"/>
                  </w:rPr>
                  <w:fldChar w:fldCharType="begin"/>
                </w:r>
                <w:r>
                  <w:rPr>
                    <w:rFonts w:ascii="Arial"/>
                    <w:color w:val="333333"/>
                    <w:sz w:val="16"/>
                  </w:rPr>
                  <w:instrText xml:space="preserve"> PAGE </w:instrText>
                </w:r>
                <w:r>
                  <w:rPr>
                    <w:rFonts w:ascii="Arial"/>
                    <w:color w:val="333333"/>
                    <w:sz w:val="16"/>
                  </w:rPr>
                  <w:fldChar w:fldCharType="separate"/>
                </w:r>
                <w:r>
                  <w:rPr>
                    <w:rFonts w:ascii="Arial"/>
                    <w:color w:val="333333"/>
                    <w:sz w:val="16"/>
                  </w:rPr>
                  <w:t>10</w:t>
                </w:r>
                <w:r>
                  <w:rPr>
                    <w:rFonts w:ascii="Arial"/>
                    <w:color w:val="333333"/>
                    <w:sz w:val="16"/>
                  </w:rPr>
                  <w:fldChar w:fldCharType="end"/>
                </w:r>
                <w:r>
                  <w:rPr>
                    <w:rFonts w:ascii="Arial"/>
                    <w:color w:val="333333"/>
                    <w:sz w:val="16"/>
                  </w:rPr>
                  <w:t xml:space="preserve"> / </w:t>
                </w:r>
                <w:r>
                  <w:rPr>
                    <w:rFonts w:ascii="Arial"/>
                    <w:color w:val="333333"/>
                    <w:spacing w:val="-5"/>
                    <w:sz w:val="16"/>
                  </w:rPr>
                  <w:fldChar w:fldCharType="begin"/>
                </w:r>
                <w:r>
                  <w:rPr>
                    <w:rFonts w:ascii="Arial"/>
                    <w:color w:val="333333"/>
                    <w:spacing w:val="-5"/>
                    <w:sz w:val="16"/>
                  </w:rPr>
                  <w:instrText xml:space="preserve"> NUMPAGES </w:instrText>
                </w:r>
                <w:r>
                  <w:rPr>
                    <w:rFonts w:ascii="Arial"/>
                    <w:color w:val="333333"/>
                    <w:spacing w:val="-5"/>
                    <w:sz w:val="16"/>
                  </w:rPr>
                  <w:fldChar w:fldCharType="separate"/>
                </w:r>
                <w:r>
                  <w:rPr>
                    <w:rFonts w:ascii="Arial"/>
                    <w:color w:val="333333"/>
                    <w:spacing w:val="-5"/>
                    <w:sz w:val="16"/>
                  </w:rPr>
                  <w:t>29</w:t>
                </w:r>
                <w:r>
                  <w:rPr>
                    <w:rFonts w:ascii="Arial"/>
                    <w:color w:val="333333"/>
                    <w:spacing w:val="-5"/>
                    <w:sz w:val="16"/>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spacing w:before="0" w:line="14" w:lineRule="auto"/>
      <w:rPr>
        <w:sz w:val="20"/>
      </w:rPr>
    </w:pPr>
    <w:r>
      <w:pict>
        <v:shape id="docshape1" o:spid="_x0000_s2049" o:spt="202" type="#_x0000_t202" style="position:absolute;left:0pt;margin-left:284.25pt;margin-top:9.45pt;height:10.95pt;width:26.5pt;mso-position-horizontal-relative:page;mso-position-vertical-relative:page;z-index:-251637760;mso-width-relative:page;mso-height-relative:page;" filled="f" stroked="f" coordsize="21600,21600">
          <v:path/>
          <v:fill on="f" focussize="0,0"/>
          <v:stroke on="f" joinstyle="miter"/>
          <v:imagedata o:title=""/>
          <o:lock v:ext="edit"/>
          <v:textbox inset="0mm,0mm,0mm,0mm">
            <w:txbxContent>
              <w:p>
                <w:pPr>
                  <w:spacing w:before="14"/>
                  <w:ind w:left="20" w:right="0" w:firstLine="0"/>
                  <w:jc w:val="left"/>
                  <w:rPr>
                    <w:rFonts w:ascii="Arial"/>
                    <w:sz w:val="16"/>
                  </w:rPr>
                </w:pPr>
                <w:r>
                  <w:rPr>
                    <w:rFonts w:ascii="Arial"/>
                    <w:color w:val="333333"/>
                    <w:spacing w:val="-2"/>
                    <w:sz w:val="16"/>
                  </w:rPr>
                  <w:t>Hytidel</w:t>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696" w:hanging="278"/>
        <w:jc w:val="left"/>
      </w:pPr>
      <w:rPr>
        <w:rFonts w:hint="default" w:ascii="Arial" w:hAnsi="Arial" w:eastAsia="Arial" w:cs="Arial"/>
        <w:b w:val="0"/>
        <w:bCs w:val="0"/>
        <w:i w:val="0"/>
        <w:iCs w:val="0"/>
        <w:color w:val="333333"/>
        <w:w w:val="97"/>
        <w:position w:val="1"/>
        <w:sz w:val="19"/>
        <w:szCs w:val="19"/>
        <w:lang w:val="en-US" w:eastAsia="zh-CN" w:bidi="ar-SA"/>
      </w:rPr>
    </w:lvl>
    <w:lvl w:ilvl="1" w:tentative="0">
      <w:start w:val="0"/>
      <w:numFmt w:val="bullet"/>
      <w:lvlText w:val="•"/>
      <w:lvlJc w:val="left"/>
      <w:pPr>
        <w:ind w:left="1687" w:hanging="278"/>
      </w:pPr>
      <w:rPr>
        <w:rFonts w:hint="default"/>
        <w:lang w:val="en-US" w:eastAsia="zh-CN" w:bidi="ar-SA"/>
      </w:rPr>
    </w:lvl>
    <w:lvl w:ilvl="2" w:tentative="0">
      <w:start w:val="0"/>
      <w:numFmt w:val="bullet"/>
      <w:lvlText w:val="•"/>
      <w:lvlJc w:val="left"/>
      <w:pPr>
        <w:ind w:left="2675" w:hanging="278"/>
      </w:pPr>
      <w:rPr>
        <w:rFonts w:hint="default"/>
        <w:lang w:val="en-US" w:eastAsia="zh-CN" w:bidi="ar-SA"/>
      </w:rPr>
    </w:lvl>
    <w:lvl w:ilvl="3" w:tentative="0">
      <w:start w:val="0"/>
      <w:numFmt w:val="bullet"/>
      <w:lvlText w:val="•"/>
      <w:lvlJc w:val="left"/>
      <w:pPr>
        <w:ind w:left="3663" w:hanging="278"/>
      </w:pPr>
      <w:rPr>
        <w:rFonts w:hint="default"/>
        <w:lang w:val="en-US" w:eastAsia="zh-CN" w:bidi="ar-SA"/>
      </w:rPr>
    </w:lvl>
    <w:lvl w:ilvl="4" w:tentative="0">
      <w:start w:val="0"/>
      <w:numFmt w:val="bullet"/>
      <w:lvlText w:val="•"/>
      <w:lvlJc w:val="left"/>
      <w:pPr>
        <w:ind w:left="4651" w:hanging="278"/>
      </w:pPr>
      <w:rPr>
        <w:rFonts w:hint="default"/>
        <w:lang w:val="en-US" w:eastAsia="zh-CN" w:bidi="ar-SA"/>
      </w:rPr>
    </w:lvl>
    <w:lvl w:ilvl="5" w:tentative="0">
      <w:start w:val="0"/>
      <w:numFmt w:val="bullet"/>
      <w:lvlText w:val="•"/>
      <w:lvlJc w:val="left"/>
      <w:pPr>
        <w:ind w:left="5639" w:hanging="278"/>
      </w:pPr>
      <w:rPr>
        <w:rFonts w:hint="default"/>
        <w:lang w:val="en-US" w:eastAsia="zh-CN" w:bidi="ar-SA"/>
      </w:rPr>
    </w:lvl>
    <w:lvl w:ilvl="6" w:tentative="0">
      <w:start w:val="0"/>
      <w:numFmt w:val="bullet"/>
      <w:lvlText w:val="•"/>
      <w:lvlJc w:val="left"/>
      <w:pPr>
        <w:ind w:left="6627" w:hanging="278"/>
      </w:pPr>
      <w:rPr>
        <w:rFonts w:hint="default"/>
        <w:lang w:val="en-US" w:eastAsia="zh-CN" w:bidi="ar-SA"/>
      </w:rPr>
    </w:lvl>
    <w:lvl w:ilvl="7" w:tentative="0">
      <w:start w:val="0"/>
      <w:numFmt w:val="bullet"/>
      <w:lvlText w:val="•"/>
      <w:lvlJc w:val="left"/>
      <w:pPr>
        <w:ind w:left="7615" w:hanging="278"/>
      </w:pPr>
      <w:rPr>
        <w:rFonts w:hint="default"/>
        <w:lang w:val="en-US" w:eastAsia="zh-CN" w:bidi="ar-SA"/>
      </w:rPr>
    </w:lvl>
    <w:lvl w:ilvl="8" w:tentative="0">
      <w:start w:val="0"/>
      <w:numFmt w:val="bullet"/>
      <w:lvlText w:val="•"/>
      <w:lvlJc w:val="left"/>
      <w:pPr>
        <w:ind w:left="8603" w:hanging="278"/>
      </w:pPr>
      <w:rPr>
        <w:rFonts w:hint="default"/>
        <w:lang w:val="en-US" w:eastAsia="zh-CN" w:bidi="ar-SA"/>
      </w:rPr>
    </w:lvl>
  </w:abstractNum>
  <w:abstractNum w:abstractNumId="1">
    <w:nsid w:val="9288B902"/>
    <w:multiLevelType w:val="multilevel"/>
    <w:tmpl w:val="9288B902"/>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
    <w:nsid w:val="9C8AC8EF"/>
    <w:multiLevelType w:val="multilevel"/>
    <w:tmpl w:val="9C8AC8EF"/>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3">
    <w:nsid w:val="A861B519"/>
    <w:multiLevelType w:val="singleLevel"/>
    <w:tmpl w:val="A861B519"/>
    <w:lvl w:ilvl="0" w:tentative="0">
      <w:start w:val="1"/>
      <w:numFmt w:val="decimalEnclosedCircleChinese"/>
      <w:suff w:val="nothing"/>
      <w:lvlText w:val="%1　"/>
      <w:lvlJc w:val="left"/>
      <w:pPr>
        <w:ind w:left="0" w:firstLine="400"/>
      </w:pPr>
      <w:rPr>
        <w:rFonts w:hint="eastAsia"/>
      </w:rPr>
    </w:lvl>
  </w:abstractNum>
  <w:abstractNum w:abstractNumId="4">
    <w:nsid w:val="B0F1ACD9"/>
    <w:multiLevelType w:val="multilevel"/>
    <w:tmpl w:val="B0F1ACD9"/>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5">
    <w:nsid w:val="B5E306ED"/>
    <w:multiLevelType w:val="multilevel"/>
    <w:tmpl w:val="B5E306ED"/>
    <w:lvl w:ilvl="0" w:tentative="0">
      <w:start w:val="1"/>
      <w:numFmt w:val="decimal"/>
      <w:lvlText w:val="(%1)"/>
      <w:lvlJc w:val="left"/>
      <w:pPr>
        <w:ind w:left="696"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687" w:hanging="278"/>
      </w:pPr>
      <w:rPr>
        <w:rFonts w:hint="default"/>
        <w:lang w:val="en-US" w:eastAsia="zh-CN" w:bidi="ar-SA"/>
      </w:rPr>
    </w:lvl>
    <w:lvl w:ilvl="2" w:tentative="0">
      <w:start w:val="0"/>
      <w:numFmt w:val="bullet"/>
      <w:lvlText w:val="•"/>
      <w:lvlJc w:val="left"/>
      <w:pPr>
        <w:ind w:left="2675" w:hanging="278"/>
      </w:pPr>
      <w:rPr>
        <w:rFonts w:hint="default"/>
        <w:lang w:val="en-US" w:eastAsia="zh-CN" w:bidi="ar-SA"/>
      </w:rPr>
    </w:lvl>
    <w:lvl w:ilvl="3" w:tentative="0">
      <w:start w:val="0"/>
      <w:numFmt w:val="bullet"/>
      <w:lvlText w:val="•"/>
      <w:lvlJc w:val="left"/>
      <w:pPr>
        <w:ind w:left="3663" w:hanging="278"/>
      </w:pPr>
      <w:rPr>
        <w:rFonts w:hint="default"/>
        <w:lang w:val="en-US" w:eastAsia="zh-CN" w:bidi="ar-SA"/>
      </w:rPr>
    </w:lvl>
    <w:lvl w:ilvl="4" w:tentative="0">
      <w:start w:val="0"/>
      <w:numFmt w:val="bullet"/>
      <w:lvlText w:val="•"/>
      <w:lvlJc w:val="left"/>
      <w:pPr>
        <w:ind w:left="4651" w:hanging="278"/>
      </w:pPr>
      <w:rPr>
        <w:rFonts w:hint="default"/>
        <w:lang w:val="en-US" w:eastAsia="zh-CN" w:bidi="ar-SA"/>
      </w:rPr>
    </w:lvl>
    <w:lvl w:ilvl="5" w:tentative="0">
      <w:start w:val="0"/>
      <w:numFmt w:val="bullet"/>
      <w:lvlText w:val="•"/>
      <w:lvlJc w:val="left"/>
      <w:pPr>
        <w:ind w:left="5639" w:hanging="278"/>
      </w:pPr>
      <w:rPr>
        <w:rFonts w:hint="default"/>
        <w:lang w:val="en-US" w:eastAsia="zh-CN" w:bidi="ar-SA"/>
      </w:rPr>
    </w:lvl>
    <w:lvl w:ilvl="6" w:tentative="0">
      <w:start w:val="0"/>
      <w:numFmt w:val="bullet"/>
      <w:lvlText w:val="•"/>
      <w:lvlJc w:val="left"/>
      <w:pPr>
        <w:ind w:left="6627" w:hanging="278"/>
      </w:pPr>
      <w:rPr>
        <w:rFonts w:hint="default"/>
        <w:lang w:val="en-US" w:eastAsia="zh-CN" w:bidi="ar-SA"/>
      </w:rPr>
    </w:lvl>
    <w:lvl w:ilvl="7" w:tentative="0">
      <w:start w:val="0"/>
      <w:numFmt w:val="bullet"/>
      <w:lvlText w:val="•"/>
      <w:lvlJc w:val="left"/>
      <w:pPr>
        <w:ind w:left="7615" w:hanging="278"/>
      </w:pPr>
      <w:rPr>
        <w:rFonts w:hint="default"/>
        <w:lang w:val="en-US" w:eastAsia="zh-CN" w:bidi="ar-SA"/>
      </w:rPr>
    </w:lvl>
    <w:lvl w:ilvl="8" w:tentative="0">
      <w:start w:val="0"/>
      <w:numFmt w:val="bullet"/>
      <w:lvlText w:val="•"/>
      <w:lvlJc w:val="left"/>
      <w:pPr>
        <w:ind w:left="8603" w:hanging="278"/>
      </w:pPr>
      <w:rPr>
        <w:rFonts w:hint="default"/>
        <w:lang w:val="en-US" w:eastAsia="zh-CN" w:bidi="ar-SA"/>
      </w:rPr>
    </w:lvl>
  </w:abstractNum>
  <w:abstractNum w:abstractNumId="6">
    <w:nsid w:val="BE923771"/>
    <w:multiLevelType w:val="multilevel"/>
    <w:tmpl w:val="BE923771"/>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7">
    <w:nsid w:val="BF205925"/>
    <w:multiLevelType w:val="multilevel"/>
    <w:tmpl w:val="BF205925"/>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8">
    <w:nsid w:val="C8879AEF"/>
    <w:multiLevelType w:val="multilevel"/>
    <w:tmpl w:val="C8879AEF"/>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9">
    <w:nsid w:val="CF092B84"/>
    <w:multiLevelType w:val="multilevel"/>
    <w:tmpl w:val="CF092B84"/>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10">
    <w:nsid w:val="D7F9FE59"/>
    <w:multiLevelType w:val="multilevel"/>
    <w:tmpl w:val="D7F9FE59"/>
    <w:lvl w:ilvl="0" w:tentative="0">
      <w:start w:val="1"/>
      <w:numFmt w:val="decimal"/>
      <w:lvlText w:val="(%1)"/>
      <w:lvlJc w:val="left"/>
      <w:pPr>
        <w:ind w:left="103"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147" w:hanging="278"/>
      </w:pPr>
      <w:rPr>
        <w:rFonts w:hint="default"/>
        <w:lang w:val="en-US" w:eastAsia="zh-CN" w:bidi="ar-SA"/>
      </w:rPr>
    </w:lvl>
    <w:lvl w:ilvl="2" w:tentative="0">
      <w:start w:val="0"/>
      <w:numFmt w:val="bullet"/>
      <w:lvlText w:val="•"/>
      <w:lvlJc w:val="left"/>
      <w:pPr>
        <w:ind w:left="2195" w:hanging="278"/>
      </w:pPr>
      <w:rPr>
        <w:rFonts w:hint="default"/>
        <w:lang w:val="en-US" w:eastAsia="zh-CN" w:bidi="ar-SA"/>
      </w:rPr>
    </w:lvl>
    <w:lvl w:ilvl="3" w:tentative="0">
      <w:start w:val="0"/>
      <w:numFmt w:val="bullet"/>
      <w:lvlText w:val="•"/>
      <w:lvlJc w:val="left"/>
      <w:pPr>
        <w:ind w:left="3243" w:hanging="278"/>
      </w:pPr>
      <w:rPr>
        <w:rFonts w:hint="default"/>
        <w:lang w:val="en-US" w:eastAsia="zh-CN" w:bidi="ar-SA"/>
      </w:rPr>
    </w:lvl>
    <w:lvl w:ilvl="4" w:tentative="0">
      <w:start w:val="0"/>
      <w:numFmt w:val="bullet"/>
      <w:lvlText w:val="•"/>
      <w:lvlJc w:val="left"/>
      <w:pPr>
        <w:ind w:left="4291" w:hanging="278"/>
      </w:pPr>
      <w:rPr>
        <w:rFonts w:hint="default"/>
        <w:lang w:val="en-US" w:eastAsia="zh-CN" w:bidi="ar-SA"/>
      </w:rPr>
    </w:lvl>
    <w:lvl w:ilvl="5" w:tentative="0">
      <w:start w:val="0"/>
      <w:numFmt w:val="bullet"/>
      <w:lvlText w:val="•"/>
      <w:lvlJc w:val="left"/>
      <w:pPr>
        <w:ind w:left="5339" w:hanging="278"/>
      </w:pPr>
      <w:rPr>
        <w:rFonts w:hint="default"/>
        <w:lang w:val="en-US" w:eastAsia="zh-CN" w:bidi="ar-SA"/>
      </w:rPr>
    </w:lvl>
    <w:lvl w:ilvl="6" w:tentative="0">
      <w:start w:val="0"/>
      <w:numFmt w:val="bullet"/>
      <w:lvlText w:val="•"/>
      <w:lvlJc w:val="left"/>
      <w:pPr>
        <w:ind w:left="6387" w:hanging="278"/>
      </w:pPr>
      <w:rPr>
        <w:rFonts w:hint="default"/>
        <w:lang w:val="en-US" w:eastAsia="zh-CN" w:bidi="ar-SA"/>
      </w:rPr>
    </w:lvl>
    <w:lvl w:ilvl="7" w:tentative="0">
      <w:start w:val="0"/>
      <w:numFmt w:val="bullet"/>
      <w:lvlText w:val="•"/>
      <w:lvlJc w:val="left"/>
      <w:pPr>
        <w:ind w:left="7435" w:hanging="278"/>
      </w:pPr>
      <w:rPr>
        <w:rFonts w:hint="default"/>
        <w:lang w:val="en-US" w:eastAsia="zh-CN" w:bidi="ar-SA"/>
      </w:rPr>
    </w:lvl>
    <w:lvl w:ilvl="8" w:tentative="0">
      <w:start w:val="0"/>
      <w:numFmt w:val="bullet"/>
      <w:lvlText w:val="•"/>
      <w:lvlJc w:val="left"/>
      <w:pPr>
        <w:ind w:left="8483" w:hanging="278"/>
      </w:pPr>
      <w:rPr>
        <w:rFonts w:hint="default"/>
        <w:lang w:val="en-US" w:eastAsia="zh-CN" w:bidi="ar-SA"/>
      </w:rPr>
    </w:lvl>
  </w:abstractNum>
  <w:abstractNum w:abstractNumId="11">
    <w:nsid w:val="DCBA6B53"/>
    <w:multiLevelType w:val="multilevel"/>
    <w:tmpl w:val="DCBA6B53"/>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1"/>
      <w:numFmt w:val="lowerRoman"/>
      <w:lvlText w:val="(%2)"/>
      <w:lvlJc w:val="left"/>
      <w:pPr>
        <w:ind w:left="1114" w:hanging="216"/>
        <w:jc w:val="left"/>
      </w:pPr>
      <w:rPr>
        <w:rFonts w:hint="default" w:ascii="Arial" w:hAnsi="Arial" w:eastAsia="Arial" w:cs="Arial"/>
        <w:b w:val="0"/>
        <w:bCs w:val="0"/>
        <w:i w:val="0"/>
        <w:iCs w:val="0"/>
        <w:color w:val="333333"/>
        <w:w w:val="97"/>
        <w:sz w:val="19"/>
        <w:szCs w:val="19"/>
        <w:lang w:val="en-US" w:eastAsia="zh-CN" w:bidi="ar-SA"/>
      </w:rPr>
    </w:lvl>
    <w:lvl w:ilvl="2" w:tentative="0">
      <w:start w:val="0"/>
      <w:numFmt w:val="bullet"/>
      <w:lvlText w:val="•"/>
      <w:lvlJc w:val="left"/>
      <w:pPr>
        <w:ind w:left="2171" w:hanging="216"/>
      </w:pPr>
      <w:rPr>
        <w:rFonts w:hint="default"/>
        <w:lang w:val="en-US" w:eastAsia="zh-CN" w:bidi="ar-SA"/>
      </w:rPr>
    </w:lvl>
    <w:lvl w:ilvl="3" w:tentative="0">
      <w:start w:val="0"/>
      <w:numFmt w:val="bullet"/>
      <w:lvlText w:val="•"/>
      <w:lvlJc w:val="left"/>
      <w:pPr>
        <w:ind w:left="3222" w:hanging="216"/>
      </w:pPr>
      <w:rPr>
        <w:rFonts w:hint="default"/>
        <w:lang w:val="en-US" w:eastAsia="zh-CN" w:bidi="ar-SA"/>
      </w:rPr>
    </w:lvl>
    <w:lvl w:ilvl="4" w:tentative="0">
      <w:start w:val="0"/>
      <w:numFmt w:val="bullet"/>
      <w:lvlText w:val="•"/>
      <w:lvlJc w:val="left"/>
      <w:pPr>
        <w:ind w:left="4273" w:hanging="216"/>
      </w:pPr>
      <w:rPr>
        <w:rFonts w:hint="default"/>
        <w:lang w:val="en-US" w:eastAsia="zh-CN" w:bidi="ar-SA"/>
      </w:rPr>
    </w:lvl>
    <w:lvl w:ilvl="5" w:tentative="0">
      <w:start w:val="0"/>
      <w:numFmt w:val="bullet"/>
      <w:lvlText w:val="•"/>
      <w:lvlJc w:val="left"/>
      <w:pPr>
        <w:ind w:left="5324" w:hanging="216"/>
      </w:pPr>
      <w:rPr>
        <w:rFonts w:hint="default"/>
        <w:lang w:val="en-US" w:eastAsia="zh-CN" w:bidi="ar-SA"/>
      </w:rPr>
    </w:lvl>
    <w:lvl w:ilvl="6" w:tentative="0">
      <w:start w:val="0"/>
      <w:numFmt w:val="bullet"/>
      <w:lvlText w:val="•"/>
      <w:lvlJc w:val="left"/>
      <w:pPr>
        <w:ind w:left="6375" w:hanging="216"/>
      </w:pPr>
      <w:rPr>
        <w:rFonts w:hint="default"/>
        <w:lang w:val="en-US" w:eastAsia="zh-CN" w:bidi="ar-SA"/>
      </w:rPr>
    </w:lvl>
    <w:lvl w:ilvl="7" w:tentative="0">
      <w:start w:val="0"/>
      <w:numFmt w:val="bullet"/>
      <w:lvlText w:val="•"/>
      <w:lvlJc w:val="left"/>
      <w:pPr>
        <w:ind w:left="7426" w:hanging="216"/>
      </w:pPr>
      <w:rPr>
        <w:rFonts w:hint="default"/>
        <w:lang w:val="en-US" w:eastAsia="zh-CN" w:bidi="ar-SA"/>
      </w:rPr>
    </w:lvl>
    <w:lvl w:ilvl="8" w:tentative="0">
      <w:start w:val="0"/>
      <w:numFmt w:val="bullet"/>
      <w:lvlText w:val="•"/>
      <w:lvlJc w:val="left"/>
      <w:pPr>
        <w:ind w:left="8477" w:hanging="216"/>
      </w:pPr>
      <w:rPr>
        <w:rFonts w:hint="default"/>
        <w:lang w:val="en-US" w:eastAsia="zh-CN" w:bidi="ar-SA"/>
      </w:rPr>
    </w:lvl>
  </w:abstractNum>
  <w:abstractNum w:abstractNumId="12">
    <w:nsid w:val="F4B5D9F5"/>
    <w:multiLevelType w:val="multilevel"/>
    <w:tmpl w:val="F4B5D9F5"/>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13">
    <w:nsid w:val="0053208E"/>
    <w:multiLevelType w:val="multilevel"/>
    <w:tmpl w:val="0053208E"/>
    <w:lvl w:ilvl="0" w:tentative="0">
      <w:start w:val="1"/>
      <w:numFmt w:val="decimal"/>
      <w:lvlText w:val="%1."/>
      <w:lvlJc w:val="left"/>
      <w:pPr>
        <w:ind w:left="484" w:hanging="381"/>
        <w:jc w:val="left"/>
      </w:pPr>
      <w:rPr>
        <w:rFonts w:hint="default"/>
        <w:w w:val="103"/>
        <w:u w:val="single" w:color="EDEDED"/>
        <w:lang w:val="en-US" w:eastAsia="zh-CN" w:bidi="ar-SA"/>
      </w:rPr>
    </w:lvl>
    <w:lvl w:ilvl="1" w:tentative="0">
      <w:start w:val="1"/>
      <w:numFmt w:val="decimal"/>
      <w:lvlText w:val="%1.%2"/>
      <w:lvlJc w:val="left"/>
      <w:pPr>
        <w:ind w:left="597" w:hanging="494"/>
        <w:jc w:val="left"/>
      </w:pPr>
      <w:rPr>
        <w:rFonts w:hint="default" w:ascii="Arial" w:hAnsi="Arial" w:eastAsia="Arial" w:cs="Arial"/>
        <w:b/>
        <w:bCs/>
        <w:i w:val="0"/>
        <w:iCs w:val="0"/>
        <w:color w:val="333333"/>
        <w:w w:val="103"/>
        <w:sz w:val="29"/>
        <w:szCs w:val="29"/>
        <w:lang w:val="en-US" w:eastAsia="zh-CN" w:bidi="ar-SA"/>
      </w:rPr>
    </w:lvl>
    <w:lvl w:ilvl="2" w:tentative="0">
      <w:start w:val="1"/>
      <w:numFmt w:val="decimal"/>
      <w:lvlText w:val="(%3)"/>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3" w:tentative="0">
      <w:start w:val="0"/>
      <w:numFmt w:val="bullet"/>
      <w:lvlText w:val="•"/>
      <w:lvlJc w:val="left"/>
      <w:pPr>
        <w:ind w:left="2004" w:hanging="278"/>
      </w:pPr>
      <w:rPr>
        <w:rFonts w:hint="default"/>
        <w:lang w:val="en-US" w:eastAsia="zh-CN" w:bidi="ar-SA"/>
      </w:rPr>
    </w:lvl>
    <w:lvl w:ilvl="4" w:tentative="0">
      <w:start w:val="0"/>
      <w:numFmt w:val="bullet"/>
      <w:lvlText w:val="•"/>
      <w:lvlJc w:val="left"/>
      <w:pPr>
        <w:ind w:left="3229" w:hanging="278"/>
      </w:pPr>
      <w:rPr>
        <w:rFonts w:hint="default"/>
        <w:lang w:val="en-US" w:eastAsia="zh-CN" w:bidi="ar-SA"/>
      </w:rPr>
    </w:lvl>
    <w:lvl w:ilvl="5" w:tentative="0">
      <w:start w:val="0"/>
      <w:numFmt w:val="bullet"/>
      <w:lvlText w:val="•"/>
      <w:lvlJc w:val="left"/>
      <w:pPr>
        <w:ind w:left="4454" w:hanging="278"/>
      </w:pPr>
      <w:rPr>
        <w:rFonts w:hint="default"/>
        <w:lang w:val="en-US" w:eastAsia="zh-CN" w:bidi="ar-SA"/>
      </w:rPr>
    </w:lvl>
    <w:lvl w:ilvl="6" w:tentative="0">
      <w:start w:val="0"/>
      <w:numFmt w:val="bullet"/>
      <w:lvlText w:val="•"/>
      <w:lvlJc w:val="left"/>
      <w:pPr>
        <w:ind w:left="5679" w:hanging="278"/>
      </w:pPr>
      <w:rPr>
        <w:rFonts w:hint="default"/>
        <w:lang w:val="en-US" w:eastAsia="zh-CN" w:bidi="ar-SA"/>
      </w:rPr>
    </w:lvl>
    <w:lvl w:ilvl="7" w:tentative="0">
      <w:start w:val="0"/>
      <w:numFmt w:val="bullet"/>
      <w:lvlText w:val="•"/>
      <w:lvlJc w:val="left"/>
      <w:pPr>
        <w:ind w:left="6904" w:hanging="278"/>
      </w:pPr>
      <w:rPr>
        <w:rFonts w:hint="default"/>
        <w:lang w:val="en-US" w:eastAsia="zh-CN" w:bidi="ar-SA"/>
      </w:rPr>
    </w:lvl>
    <w:lvl w:ilvl="8" w:tentative="0">
      <w:start w:val="0"/>
      <w:numFmt w:val="bullet"/>
      <w:lvlText w:val="•"/>
      <w:lvlJc w:val="left"/>
      <w:pPr>
        <w:ind w:left="8129" w:hanging="278"/>
      </w:pPr>
      <w:rPr>
        <w:rFonts w:hint="default"/>
        <w:lang w:val="en-US" w:eastAsia="zh-CN" w:bidi="ar-SA"/>
      </w:rPr>
    </w:lvl>
  </w:abstractNum>
  <w:abstractNum w:abstractNumId="14">
    <w:nsid w:val="0248C179"/>
    <w:multiLevelType w:val="multilevel"/>
    <w:tmpl w:val="0248C179"/>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15">
    <w:nsid w:val="03D62ECE"/>
    <w:multiLevelType w:val="multilevel"/>
    <w:tmpl w:val="03D62ECE"/>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1"/>
      <w:numFmt w:val="lowerRoman"/>
      <w:lvlText w:val="(%2)"/>
      <w:lvlJc w:val="left"/>
      <w:pPr>
        <w:ind w:left="1114" w:hanging="216"/>
        <w:jc w:val="left"/>
      </w:pPr>
      <w:rPr>
        <w:rFonts w:hint="default" w:ascii="Arial" w:hAnsi="Arial" w:eastAsia="Arial" w:cs="Arial"/>
        <w:b w:val="0"/>
        <w:bCs w:val="0"/>
        <w:i w:val="0"/>
        <w:iCs w:val="0"/>
        <w:color w:val="333333"/>
        <w:w w:val="97"/>
        <w:sz w:val="19"/>
        <w:szCs w:val="19"/>
        <w:lang w:val="en-US" w:eastAsia="zh-CN" w:bidi="ar-SA"/>
      </w:rPr>
    </w:lvl>
    <w:lvl w:ilvl="2" w:tentative="0">
      <w:start w:val="0"/>
      <w:numFmt w:val="bullet"/>
      <w:lvlText w:val="•"/>
      <w:lvlJc w:val="left"/>
      <w:pPr>
        <w:ind w:left="2171" w:hanging="216"/>
      </w:pPr>
      <w:rPr>
        <w:rFonts w:hint="default"/>
        <w:lang w:val="en-US" w:eastAsia="zh-CN" w:bidi="ar-SA"/>
      </w:rPr>
    </w:lvl>
    <w:lvl w:ilvl="3" w:tentative="0">
      <w:start w:val="0"/>
      <w:numFmt w:val="bullet"/>
      <w:lvlText w:val="•"/>
      <w:lvlJc w:val="left"/>
      <w:pPr>
        <w:ind w:left="3222" w:hanging="216"/>
      </w:pPr>
      <w:rPr>
        <w:rFonts w:hint="default"/>
        <w:lang w:val="en-US" w:eastAsia="zh-CN" w:bidi="ar-SA"/>
      </w:rPr>
    </w:lvl>
    <w:lvl w:ilvl="4" w:tentative="0">
      <w:start w:val="0"/>
      <w:numFmt w:val="bullet"/>
      <w:lvlText w:val="•"/>
      <w:lvlJc w:val="left"/>
      <w:pPr>
        <w:ind w:left="4273" w:hanging="216"/>
      </w:pPr>
      <w:rPr>
        <w:rFonts w:hint="default"/>
        <w:lang w:val="en-US" w:eastAsia="zh-CN" w:bidi="ar-SA"/>
      </w:rPr>
    </w:lvl>
    <w:lvl w:ilvl="5" w:tentative="0">
      <w:start w:val="0"/>
      <w:numFmt w:val="bullet"/>
      <w:lvlText w:val="•"/>
      <w:lvlJc w:val="left"/>
      <w:pPr>
        <w:ind w:left="5324" w:hanging="216"/>
      </w:pPr>
      <w:rPr>
        <w:rFonts w:hint="default"/>
        <w:lang w:val="en-US" w:eastAsia="zh-CN" w:bidi="ar-SA"/>
      </w:rPr>
    </w:lvl>
    <w:lvl w:ilvl="6" w:tentative="0">
      <w:start w:val="0"/>
      <w:numFmt w:val="bullet"/>
      <w:lvlText w:val="•"/>
      <w:lvlJc w:val="left"/>
      <w:pPr>
        <w:ind w:left="6375" w:hanging="216"/>
      </w:pPr>
      <w:rPr>
        <w:rFonts w:hint="default"/>
        <w:lang w:val="en-US" w:eastAsia="zh-CN" w:bidi="ar-SA"/>
      </w:rPr>
    </w:lvl>
    <w:lvl w:ilvl="7" w:tentative="0">
      <w:start w:val="0"/>
      <w:numFmt w:val="bullet"/>
      <w:lvlText w:val="•"/>
      <w:lvlJc w:val="left"/>
      <w:pPr>
        <w:ind w:left="7426" w:hanging="216"/>
      </w:pPr>
      <w:rPr>
        <w:rFonts w:hint="default"/>
        <w:lang w:val="en-US" w:eastAsia="zh-CN" w:bidi="ar-SA"/>
      </w:rPr>
    </w:lvl>
    <w:lvl w:ilvl="8" w:tentative="0">
      <w:start w:val="0"/>
      <w:numFmt w:val="bullet"/>
      <w:lvlText w:val="•"/>
      <w:lvlJc w:val="left"/>
      <w:pPr>
        <w:ind w:left="8477" w:hanging="216"/>
      </w:pPr>
      <w:rPr>
        <w:rFonts w:hint="default"/>
        <w:lang w:val="en-US" w:eastAsia="zh-CN" w:bidi="ar-SA"/>
      </w:rPr>
    </w:lvl>
  </w:abstractNum>
  <w:abstractNum w:abstractNumId="16">
    <w:nsid w:val="0E640482"/>
    <w:multiLevelType w:val="multilevel"/>
    <w:tmpl w:val="0E640482"/>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1"/>
      <w:numFmt w:val="lowerRoman"/>
      <w:lvlText w:val="(%2)"/>
      <w:lvlJc w:val="left"/>
      <w:pPr>
        <w:ind w:left="1114" w:hanging="216"/>
        <w:jc w:val="left"/>
      </w:pPr>
      <w:rPr>
        <w:rFonts w:hint="default" w:ascii="Arial" w:hAnsi="Arial" w:eastAsia="Arial" w:cs="Arial"/>
        <w:b w:val="0"/>
        <w:bCs w:val="0"/>
        <w:i w:val="0"/>
        <w:iCs w:val="0"/>
        <w:color w:val="333333"/>
        <w:w w:val="97"/>
        <w:sz w:val="19"/>
        <w:szCs w:val="19"/>
        <w:lang w:val="en-US" w:eastAsia="zh-CN" w:bidi="ar-SA"/>
      </w:rPr>
    </w:lvl>
    <w:lvl w:ilvl="2" w:tentative="0">
      <w:start w:val="0"/>
      <w:numFmt w:val="bullet"/>
      <w:lvlText w:val="•"/>
      <w:lvlJc w:val="left"/>
      <w:pPr>
        <w:ind w:left="2171" w:hanging="216"/>
      </w:pPr>
      <w:rPr>
        <w:rFonts w:hint="default"/>
        <w:lang w:val="en-US" w:eastAsia="zh-CN" w:bidi="ar-SA"/>
      </w:rPr>
    </w:lvl>
    <w:lvl w:ilvl="3" w:tentative="0">
      <w:start w:val="0"/>
      <w:numFmt w:val="bullet"/>
      <w:lvlText w:val="•"/>
      <w:lvlJc w:val="left"/>
      <w:pPr>
        <w:ind w:left="3222" w:hanging="216"/>
      </w:pPr>
      <w:rPr>
        <w:rFonts w:hint="default"/>
        <w:lang w:val="en-US" w:eastAsia="zh-CN" w:bidi="ar-SA"/>
      </w:rPr>
    </w:lvl>
    <w:lvl w:ilvl="4" w:tentative="0">
      <w:start w:val="0"/>
      <w:numFmt w:val="bullet"/>
      <w:lvlText w:val="•"/>
      <w:lvlJc w:val="left"/>
      <w:pPr>
        <w:ind w:left="4273" w:hanging="216"/>
      </w:pPr>
      <w:rPr>
        <w:rFonts w:hint="default"/>
        <w:lang w:val="en-US" w:eastAsia="zh-CN" w:bidi="ar-SA"/>
      </w:rPr>
    </w:lvl>
    <w:lvl w:ilvl="5" w:tentative="0">
      <w:start w:val="0"/>
      <w:numFmt w:val="bullet"/>
      <w:lvlText w:val="•"/>
      <w:lvlJc w:val="left"/>
      <w:pPr>
        <w:ind w:left="5324" w:hanging="216"/>
      </w:pPr>
      <w:rPr>
        <w:rFonts w:hint="default"/>
        <w:lang w:val="en-US" w:eastAsia="zh-CN" w:bidi="ar-SA"/>
      </w:rPr>
    </w:lvl>
    <w:lvl w:ilvl="6" w:tentative="0">
      <w:start w:val="0"/>
      <w:numFmt w:val="bullet"/>
      <w:lvlText w:val="•"/>
      <w:lvlJc w:val="left"/>
      <w:pPr>
        <w:ind w:left="6375" w:hanging="216"/>
      </w:pPr>
      <w:rPr>
        <w:rFonts w:hint="default"/>
        <w:lang w:val="en-US" w:eastAsia="zh-CN" w:bidi="ar-SA"/>
      </w:rPr>
    </w:lvl>
    <w:lvl w:ilvl="7" w:tentative="0">
      <w:start w:val="0"/>
      <w:numFmt w:val="bullet"/>
      <w:lvlText w:val="•"/>
      <w:lvlJc w:val="left"/>
      <w:pPr>
        <w:ind w:left="7426" w:hanging="216"/>
      </w:pPr>
      <w:rPr>
        <w:rFonts w:hint="default"/>
        <w:lang w:val="en-US" w:eastAsia="zh-CN" w:bidi="ar-SA"/>
      </w:rPr>
    </w:lvl>
    <w:lvl w:ilvl="8" w:tentative="0">
      <w:start w:val="0"/>
      <w:numFmt w:val="bullet"/>
      <w:lvlText w:val="•"/>
      <w:lvlJc w:val="left"/>
      <w:pPr>
        <w:ind w:left="8477" w:hanging="216"/>
      </w:pPr>
      <w:rPr>
        <w:rFonts w:hint="default"/>
        <w:lang w:val="en-US" w:eastAsia="zh-CN" w:bidi="ar-SA"/>
      </w:rPr>
    </w:lvl>
  </w:abstractNum>
  <w:abstractNum w:abstractNumId="17">
    <w:nsid w:val="2470EC97"/>
    <w:multiLevelType w:val="multilevel"/>
    <w:tmpl w:val="2470EC97"/>
    <w:lvl w:ilvl="0" w:tentative="0">
      <w:start w:val="1"/>
      <w:numFmt w:val="decimal"/>
      <w:lvlText w:val="(%1)"/>
      <w:lvlJc w:val="left"/>
      <w:pPr>
        <w:ind w:left="696"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687" w:hanging="278"/>
      </w:pPr>
      <w:rPr>
        <w:rFonts w:hint="default"/>
        <w:lang w:val="en-US" w:eastAsia="zh-CN" w:bidi="ar-SA"/>
      </w:rPr>
    </w:lvl>
    <w:lvl w:ilvl="2" w:tentative="0">
      <w:start w:val="0"/>
      <w:numFmt w:val="bullet"/>
      <w:lvlText w:val="•"/>
      <w:lvlJc w:val="left"/>
      <w:pPr>
        <w:ind w:left="2675" w:hanging="278"/>
      </w:pPr>
      <w:rPr>
        <w:rFonts w:hint="default"/>
        <w:lang w:val="en-US" w:eastAsia="zh-CN" w:bidi="ar-SA"/>
      </w:rPr>
    </w:lvl>
    <w:lvl w:ilvl="3" w:tentative="0">
      <w:start w:val="0"/>
      <w:numFmt w:val="bullet"/>
      <w:lvlText w:val="•"/>
      <w:lvlJc w:val="left"/>
      <w:pPr>
        <w:ind w:left="3663" w:hanging="278"/>
      </w:pPr>
      <w:rPr>
        <w:rFonts w:hint="default"/>
        <w:lang w:val="en-US" w:eastAsia="zh-CN" w:bidi="ar-SA"/>
      </w:rPr>
    </w:lvl>
    <w:lvl w:ilvl="4" w:tentative="0">
      <w:start w:val="0"/>
      <w:numFmt w:val="bullet"/>
      <w:lvlText w:val="•"/>
      <w:lvlJc w:val="left"/>
      <w:pPr>
        <w:ind w:left="4651" w:hanging="278"/>
      </w:pPr>
      <w:rPr>
        <w:rFonts w:hint="default"/>
        <w:lang w:val="en-US" w:eastAsia="zh-CN" w:bidi="ar-SA"/>
      </w:rPr>
    </w:lvl>
    <w:lvl w:ilvl="5" w:tentative="0">
      <w:start w:val="0"/>
      <w:numFmt w:val="bullet"/>
      <w:lvlText w:val="•"/>
      <w:lvlJc w:val="left"/>
      <w:pPr>
        <w:ind w:left="5639" w:hanging="278"/>
      </w:pPr>
      <w:rPr>
        <w:rFonts w:hint="default"/>
        <w:lang w:val="en-US" w:eastAsia="zh-CN" w:bidi="ar-SA"/>
      </w:rPr>
    </w:lvl>
    <w:lvl w:ilvl="6" w:tentative="0">
      <w:start w:val="0"/>
      <w:numFmt w:val="bullet"/>
      <w:lvlText w:val="•"/>
      <w:lvlJc w:val="left"/>
      <w:pPr>
        <w:ind w:left="6627" w:hanging="278"/>
      </w:pPr>
      <w:rPr>
        <w:rFonts w:hint="default"/>
        <w:lang w:val="en-US" w:eastAsia="zh-CN" w:bidi="ar-SA"/>
      </w:rPr>
    </w:lvl>
    <w:lvl w:ilvl="7" w:tentative="0">
      <w:start w:val="0"/>
      <w:numFmt w:val="bullet"/>
      <w:lvlText w:val="•"/>
      <w:lvlJc w:val="left"/>
      <w:pPr>
        <w:ind w:left="7615" w:hanging="278"/>
      </w:pPr>
      <w:rPr>
        <w:rFonts w:hint="default"/>
        <w:lang w:val="en-US" w:eastAsia="zh-CN" w:bidi="ar-SA"/>
      </w:rPr>
    </w:lvl>
    <w:lvl w:ilvl="8" w:tentative="0">
      <w:start w:val="0"/>
      <w:numFmt w:val="bullet"/>
      <w:lvlText w:val="•"/>
      <w:lvlJc w:val="left"/>
      <w:pPr>
        <w:ind w:left="8603" w:hanging="278"/>
      </w:pPr>
      <w:rPr>
        <w:rFonts w:hint="default"/>
        <w:lang w:val="en-US" w:eastAsia="zh-CN" w:bidi="ar-SA"/>
      </w:rPr>
    </w:lvl>
  </w:abstractNum>
  <w:abstractNum w:abstractNumId="18">
    <w:nsid w:val="25B654F3"/>
    <w:multiLevelType w:val="multilevel"/>
    <w:tmpl w:val="25B654F3"/>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19">
    <w:nsid w:val="2A8F537B"/>
    <w:multiLevelType w:val="multilevel"/>
    <w:tmpl w:val="2A8F537B"/>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0">
    <w:nsid w:val="46A08BB8"/>
    <w:multiLevelType w:val="multilevel"/>
    <w:tmpl w:val="46A08BB8"/>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1">
    <w:nsid w:val="4C1BAE26"/>
    <w:multiLevelType w:val="multilevel"/>
    <w:tmpl w:val="4C1BAE26"/>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2">
    <w:nsid w:val="4D4DC07F"/>
    <w:multiLevelType w:val="multilevel"/>
    <w:tmpl w:val="4D4DC07F"/>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3">
    <w:nsid w:val="59ADCABA"/>
    <w:multiLevelType w:val="multilevel"/>
    <w:tmpl w:val="59ADCABA"/>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4">
    <w:nsid w:val="5A241D34"/>
    <w:multiLevelType w:val="multilevel"/>
    <w:tmpl w:val="5A241D34"/>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5">
    <w:nsid w:val="60382F6E"/>
    <w:multiLevelType w:val="multilevel"/>
    <w:tmpl w:val="60382F6E"/>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1"/>
      <w:numFmt w:val="lowerRoman"/>
      <w:lvlText w:val="(%2)"/>
      <w:lvlJc w:val="left"/>
      <w:pPr>
        <w:ind w:left="1114" w:hanging="216"/>
        <w:jc w:val="left"/>
      </w:pPr>
      <w:rPr>
        <w:rFonts w:hint="default" w:ascii="Arial" w:hAnsi="Arial" w:eastAsia="Arial" w:cs="Arial"/>
        <w:b w:val="0"/>
        <w:bCs w:val="0"/>
        <w:i w:val="0"/>
        <w:iCs w:val="0"/>
        <w:color w:val="333333"/>
        <w:w w:val="97"/>
        <w:sz w:val="19"/>
        <w:szCs w:val="19"/>
        <w:lang w:val="en-US" w:eastAsia="zh-CN" w:bidi="ar-SA"/>
      </w:rPr>
    </w:lvl>
    <w:lvl w:ilvl="2" w:tentative="0">
      <w:start w:val="0"/>
      <w:numFmt w:val="bullet"/>
      <w:lvlText w:val="•"/>
      <w:lvlJc w:val="left"/>
      <w:pPr>
        <w:ind w:left="2171" w:hanging="216"/>
      </w:pPr>
      <w:rPr>
        <w:rFonts w:hint="default"/>
        <w:lang w:val="en-US" w:eastAsia="zh-CN" w:bidi="ar-SA"/>
      </w:rPr>
    </w:lvl>
    <w:lvl w:ilvl="3" w:tentative="0">
      <w:start w:val="0"/>
      <w:numFmt w:val="bullet"/>
      <w:lvlText w:val="•"/>
      <w:lvlJc w:val="left"/>
      <w:pPr>
        <w:ind w:left="3222" w:hanging="216"/>
      </w:pPr>
      <w:rPr>
        <w:rFonts w:hint="default"/>
        <w:lang w:val="en-US" w:eastAsia="zh-CN" w:bidi="ar-SA"/>
      </w:rPr>
    </w:lvl>
    <w:lvl w:ilvl="4" w:tentative="0">
      <w:start w:val="0"/>
      <w:numFmt w:val="bullet"/>
      <w:lvlText w:val="•"/>
      <w:lvlJc w:val="left"/>
      <w:pPr>
        <w:ind w:left="4273" w:hanging="216"/>
      </w:pPr>
      <w:rPr>
        <w:rFonts w:hint="default"/>
        <w:lang w:val="en-US" w:eastAsia="zh-CN" w:bidi="ar-SA"/>
      </w:rPr>
    </w:lvl>
    <w:lvl w:ilvl="5" w:tentative="0">
      <w:start w:val="0"/>
      <w:numFmt w:val="bullet"/>
      <w:lvlText w:val="•"/>
      <w:lvlJc w:val="left"/>
      <w:pPr>
        <w:ind w:left="5324" w:hanging="216"/>
      </w:pPr>
      <w:rPr>
        <w:rFonts w:hint="default"/>
        <w:lang w:val="en-US" w:eastAsia="zh-CN" w:bidi="ar-SA"/>
      </w:rPr>
    </w:lvl>
    <w:lvl w:ilvl="6" w:tentative="0">
      <w:start w:val="0"/>
      <w:numFmt w:val="bullet"/>
      <w:lvlText w:val="•"/>
      <w:lvlJc w:val="left"/>
      <w:pPr>
        <w:ind w:left="6375" w:hanging="216"/>
      </w:pPr>
      <w:rPr>
        <w:rFonts w:hint="default"/>
        <w:lang w:val="en-US" w:eastAsia="zh-CN" w:bidi="ar-SA"/>
      </w:rPr>
    </w:lvl>
    <w:lvl w:ilvl="7" w:tentative="0">
      <w:start w:val="0"/>
      <w:numFmt w:val="bullet"/>
      <w:lvlText w:val="•"/>
      <w:lvlJc w:val="left"/>
      <w:pPr>
        <w:ind w:left="7426" w:hanging="216"/>
      </w:pPr>
      <w:rPr>
        <w:rFonts w:hint="default"/>
        <w:lang w:val="en-US" w:eastAsia="zh-CN" w:bidi="ar-SA"/>
      </w:rPr>
    </w:lvl>
    <w:lvl w:ilvl="8" w:tentative="0">
      <w:start w:val="0"/>
      <w:numFmt w:val="bullet"/>
      <w:lvlText w:val="•"/>
      <w:lvlJc w:val="left"/>
      <w:pPr>
        <w:ind w:left="8477" w:hanging="216"/>
      </w:pPr>
      <w:rPr>
        <w:rFonts w:hint="default"/>
        <w:lang w:val="en-US" w:eastAsia="zh-CN" w:bidi="ar-SA"/>
      </w:rPr>
    </w:lvl>
  </w:abstractNum>
  <w:abstractNum w:abstractNumId="26">
    <w:nsid w:val="629F7852"/>
    <w:multiLevelType w:val="multilevel"/>
    <w:tmpl w:val="629F7852"/>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7">
    <w:nsid w:val="72183CF9"/>
    <w:multiLevelType w:val="multilevel"/>
    <w:tmpl w:val="72183CF9"/>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8">
    <w:nsid w:val="77ECEA79"/>
    <w:multiLevelType w:val="multilevel"/>
    <w:tmpl w:val="77ECEA79"/>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abstractNum w:abstractNumId="29">
    <w:nsid w:val="7C246926"/>
    <w:multiLevelType w:val="multilevel"/>
    <w:tmpl w:val="7C246926"/>
    <w:lvl w:ilvl="0" w:tentative="0">
      <w:start w:val="1"/>
      <w:numFmt w:val="decimal"/>
      <w:lvlText w:val="(%1)"/>
      <w:lvlJc w:val="left"/>
      <w:pPr>
        <w:ind w:left="771" w:hanging="278"/>
        <w:jc w:val="left"/>
      </w:pPr>
      <w:rPr>
        <w:rFonts w:hint="default" w:ascii="Arial" w:hAnsi="Arial" w:eastAsia="Arial" w:cs="Arial"/>
        <w:b w:val="0"/>
        <w:bCs w:val="0"/>
        <w:i w:val="0"/>
        <w:iCs w:val="0"/>
        <w:color w:val="333333"/>
        <w:w w:val="97"/>
        <w:sz w:val="19"/>
        <w:szCs w:val="19"/>
        <w:lang w:val="en-US" w:eastAsia="zh-CN" w:bidi="ar-SA"/>
      </w:rPr>
    </w:lvl>
    <w:lvl w:ilvl="1" w:tentative="0">
      <w:start w:val="0"/>
      <w:numFmt w:val="bullet"/>
      <w:lvlText w:val="•"/>
      <w:lvlJc w:val="left"/>
      <w:pPr>
        <w:ind w:left="1759" w:hanging="278"/>
      </w:pPr>
      <w:rPr>
        <w:rFonts w:hint="default"/>
        <w:lang w:val="en-US" w:eastAsia="zh-CN" w:bidi="ar-SA"/>
      </w:rPr>
    </w:lvl>
    <w:lvl w:ilvl="2" w:tentative="0">
      <w:start w:val="0"/>
      <w:numFmt w:val="bullet"/>
      <w:lvlText w:val="•"/>
      <w:lvlJc w:val="left"/>
      <w:pPr>
        <w:ind w:left="2739" w:hanging="278"/>
      </w:pPr>
      <w:rPr>
        <w:rFonts w:hint="default"/>
        <w:lang w:val="en-US" w:eastAsia="zh-CN" w:bidi="ar-SA"/>
      </w:rPr>
    </w:lvl>
    <w:lvl w:ilvl="3" w:tentative="0">
      <w:start w:val="0"/>
      <w:numFmt w:val="bullet"/>
      <w:lvlText w:val="•"/>
      <w:lvlJc w:val="left"/>
      <w:pPr>
        <w:ind w:left="3719" w:hanging="278"/>
      </w:pPr>
      <w:rPr>
        <w:rFonts w:hint="default"/>
        <w:lang w:val="en-US" w:eastAsia="zh-CN" w:bidi="ar-SA"/>
      </w:rPr>
    </w:lvl>
    <w:lvl w:ilvl="4" w:tentative="0">
      <w:start w:val="0"/>
      <w:numFmt w:val="bullet"/>
      <w:lvlText w:val="•"/>
      <w:lvlJc w:val="left"/>
      <w:pPr>
        <w:ind w:left="4699" w:hanging="278"/>
      </w:pPr>
      <w:rPr>
        <w:rFonts w:hint="default"/>
        <w:lang w:val="en-US" w:eastAsia="zh-CN" w:bidi="ar-SA"/>
      </w:rPr>
    </w:lvl>
    <w:lvl w:ilvl="5" w:tentative="0">
      <w:start w:val="0"/>
      <w:numFmt w:val="bullet"/>
      <w:lvlText w:val="•"/>
      <w:lvlJc w:val="left"/>
      <w:pPr>
        <w:ind w:left="5679" w:hanging="278"/>
      </w:pPr>
      <w:rPr>
        <w:rFonts w:hint="default"/>
        <w:lang w:val="en-US" w:eastAsia="zh-CN" w:bidi="ar-SA"/>
      </w:rPr>
    </w:lvl>
    <w:lvl w:ilvl="6" w:tentative="0">
      <w:start w:val="0"/>
      <w:numFmt w:val="bullet"/>
      <w:lvlText w:val="•"/>
      <w:lvlJc w:val="left"/>
      <w:pPr>
        <w:ind w:left="6659" w:hanging="278"/>
      </w:pPr>
      <w:rPr>
        <w:rFonts w:hint="default"/>
        <w:lang w:val="en-US" w:eastAsia="zh-CN" w:bidi="ar-SA"/>
      </w:rPr>
    </w:lvl>
    <w:lvl w:ilvl="7" w:tentative="0">
      <w:start w:val="0"/>
      <w:numFmt w:val="bullet"/>
      <w:lvlText w:val="•"/>
      <w:lvlJc w:val="left"/>
      <w:pPr>
        <w:ind w:left="7639" w:hanging="278"/>
      </w:pPr>
      <w:rPr>
        <w:rFonts w:hint="default"/>
        <w:lang w:val="en-US" w:eastAsia="zh-CN" w:bidi="ar-SA"/>
      </w:rPr>
    </w:lvl>
    <w:lvl w:ilvl="8" w:tentative="0">
      <w:start w:val="0"/>
      <w:numFmt w:val="bullet"/>
      <w:lvlText w:val="•"/>
      <w:lvlJc w:val="left"/>
      <w:pPr>
        <w:ind w:left="8619" w:hanging="278"/>
      </w:pPr>
      <w:rPr>
        <w:rFonts w:hint="default"/>
        <w:lang w:val="en-US" w:eastAsia="zh-CN" w:bidi="ar-SA"/>
      </w:rPr>
    </w:lvl>
  </w:abstractNum>
  <w:num w:numId="1">
    <w:abstractNumId w:val="13"/>
  </w:num>
  <w:num w:numId="2">
    <w:abstractNumId w:val="9"/>
  </w:num>
  <w:num w:numId="3">
    <w:abstractNumId w:val="23"/>
  </w:num>
  <w:num w:numId="4">
    <w:abstractNumId w:val="7"/>
  </w:num>
  <w:num w:numId="5">
    <w:abstractNumId w:val="5"/>
  </w:num>
  <w:num w:numId="6">
    <w:abstractNumId w:val="15"/>
  </w:num>
  <w:num w:numId="7">
    <w:abstractNumId w:val="18"/>
  </w:num>
  <w:num w:numId="8">
    <w:abstractNumId w:val="27"/>
  </w:num>
  <w:num w:numId="9">
    <w:abstractNumId w:val="3"/>
  </w:num>
  <w:num w:numId="10">
    <w:abstractNumId w:val="14"/>
  </w:num>
  <w:num w:numId="11">
    <w:abstractNumId w:val="0"/>
  </w:num>
  <w:num w:numId="12">
    <w:abstractNumId w:val="19"/>
  </w:num>
  <w:num w:numId="13">
    <w:abstractNumId w:val="24"/>
  </w:num>
  <w:num w:numId="14">
    <w:abstractNumId w:val="8"/>
  </w:num>
  <w:num w:numId="15">
    <w:abstractNumId w:val="22"/>
  </w:num>
  <w:num w:numId="16">
    <w:abstractNumId w:val="12"/>
  </w:num>
  <w:num w:numId="17">
    <w:abstractNumId w:val="17"/>
  </w:num>
  <w:num w:numId="18">
    <w:abstractNumId w:val="11"/>
  </w:num>
  <w:num w:numId="19">
    <w:abstractNumId w:val="10"/>
  </w:num>
  <w:num w:numId="20">
    <w:abstractNumId w:val="2"/>
  </w:num>
  <w:num w:numId="21">
    <w:abstractNumId w:val="21"/>
  </w:num>
  <w:num w:numId="22">
    <w:abstractNumId w:val="25"/>
  </w:num>
  <w:num w:numId="23">
    <w:abstractNumId w:val="16"/>
  </w:num>
  <w:num w:numId="24">
    <w:abstractNumId w:val="20"/>
  </w:num>
  <w:num w:numId="25">
    <w:abstractNumId w:val="4"/>
  </w:num>
  <w:num w:numId="26">
    <w:abstractNumId w:val="29"/>
  </w:num>
  <w:num w:numId="27">
    <w:abstractNumId w:val="28"/>
  </w:num>
  <w:num w:numId="28">
    <w:abstractNumId w:val="6"/>
  </w:num>
  <w:num w:numId="29">
    <w:abstractNumId w:val="26"/>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4"/>
  </w:compat>
  <w:docVars>
    <w:docVar w:name="commondata" w:val="eyJoZGlkIjoiYmI3YWU5ODM1NzcyZWM5NWJjYjI2YjA1YmE3NmRkZGUifQ=="/>
    <w:docVar w:name="KSO_WPS_MARK_KEY" w:val="f24af506-d567-4111-943b-1e7f9cb7c1be"/>
  </w:docVars>
  <w:rsids>
    <w:rsidRoot w:val="00000000"/>
    <w:rsid w:val="4F575D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微软雅黑" w:hAnsi="微软雅黑" w:eastAsia="微软雅黑" w:cs="微软雅黑"/>
      <w:sz w:val="22"/>
      <w:szCs w:val="22"/>
      <w:lang w:val="en-US" w:eastAsia="zh-CN" w:bidi="ar-SA"/>
    </w:rPr>
  </w:style>
  <w:style w:type="paragraph" w:styleId="2">
    <w:name w:val="heading 1"/>
    <w:basedOn w:val="1"/>
    <w:next w:val="1"/>
    <w:qFormat/>
    <w:uiPriority w:val="1"/>
    <w:pPr>
      <w:spacing w:before="17"/>
      <w:ind w:left="484" w:hanging="382"/>
      <w:outlineLvl w:val="1"/>
    </w:pPr>
    <w:rPr>
      <w:rFonts w:ascii="微软雅黑" w:hAnsi="微软雅黑" w:eastAsia="微软雅黑" w:cs="微软雅黑"/>
      <w:b/>
      <w:bCs/>
      <w:sz w:val="34"/>
      <w:szCs w:val="34"/>
      <w:u w:val="single" w:color="000000"/>
      <w:lang w:val="en-US" w:eastAsia="zh-CN" w:bidi="ar-SA"/>
    </w:rPr>
  </w:style>
  <w:style w:type="paragraph" w:styleId="3">
    <w:name w:val="heading 2"/>
    <w:basedOn w:val="1"/>
    <w:next w:val="1"/>
    <w:qFormat/>
    <w:uiPriority w:val="1"/>
    <w:pPr>
      <w:spacing w:before="172"/>
      <w:ind w:left="597" w:hanging="495"/>
      <w:outlineLvl w:val="2"/>
    </w:pPr>
    <w:rPr>
      <w:rFonts w:ascii="微软雅黑" w:hAnsi="微软雅黑" w:eastAsia="微软雅黑" w:cs="微软雅黑"/>
      <w:b/>
      <w:bCs/>
      <w:sz w:val="29"/>
      <w:szCs w:val="29"/>
      <w:lang w:val="en-US" w:eastAsia="zh-CN" w:bidi="ar-SA"/>
    </w:rPr>
  </w:style>
  <w:style w:type="paragraph" w:styleId="4">
    <w:name w:val="heading 3"/>
    <w:basedOn w:val="1"/>
    <w:next w:val="1"/>
    <w:qFormat/>
    <w:uiPriority w:val="1"/>
    <w:pPr>
      <w:spacing w:line="188" w:lineRule="exact"/>
      <w:ind w:left="4916"/>
      <w:outlineLvl w:val="3"/>
    </w:pPr>
    <w:rPr>
      <w:rFonts w:ascii="宋体" w:hAnsi="宋体" w:eastAsia="宋体" w:cs="宋体"/>
      <w:sz w:val="21"/>
      <w:szCs w:val="21"/>
      <w:lang w:val="en-US" w:eastAsia="zh-CN" w:bidi="ar-SA"/>
    </w:rPr>
  </w:style>
  <w:style w:type="paragraph" w:styleId="5">
    <w:name w:val="heading 4"/>
    <w:basedOn w:val="1"/>
    <w:next w:val="1"/>
    <w:qFormat/>
    <w:uiPriority w:val="1"/>
    <w:pPr>
      <w:spacing w:before="58"/>
      <w:ind w:left="493"/>
      <w:outlineLvl w:val="4"/>
    </w:pPr>
    <w:rPr>
      <w:rFonts w:ascii="微软雅黑" w:hAnsi="微软雅黑" w:eastAsia="微软雅黑" w:cs="微软雅黑"/>
      <w:b/>
      <w:bCs/>
      <w:sz w:val="19"/>
      <w:szCs w:val="19"/>
      <w:lang w:val="en-US" w:eastAsia="zh-CN" w:bidi="ar-SA"/>
    </w:rPr>
  </w:style>
  <w:style w:type="character" w:default="1" w:styleId="9">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spacing w:before="100"/>
    </w:pPr>
    <w:rPr>
      <w:rFonts w:ascii="微软雅黑" w:hAnsi="微软雅黑" w:eastAsia="微软雅黑" w:cs="微软雅黑"/>
      <w:sz w:val="19"/>
      <w:szCs w:val="19"/>
      <w:lang w:val="en-US" w:eastAsia="zh-CN" w:bidi="ar-SA"/>
    </w:rPr>
  </w:style>
  <w:style w:type="paragraph" w:styleId="7">
    <w:name w:val="Title"/>
    <w:basedOn w:val="1"/>
    <w:qFormat/>
    <w:uiPriority w:val="1"/>
    <w:pPr>
      <w:spacing w:before="142" w:line="794" w:lineRule="exact"/>
      <w:ind w:left="103"/>
    </w:pPr>
    <w:rPr>
      <w:rFonts w:ascii="微软雅黑" w:hAnsi="微软雅黑" w:eastAsia="微软雅黑" w:cs="微软雅黑"/>
      <w:b/>
      <w:bCs/>
      <w:sz w:val="44"/>
      <w:szCs w:val="44"/>
      <w:lang w:val="en-US" w:eastAsia="zh-CN" w:bidi="ar-SA"/>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100"/>
      <w:ind w:left="771" w:hanging="279"/>
    </w:pPr>
    <w:rPr>
      <w:rFonts w:ascii="微软雅黑" w:hAnsi="微软雅黑" w:eastAsia="微软雅黑" w:cs="微软雅黑"/>
      <w:lang w:val="en-US" w:eastAsia="zh-CN" w:bidi="ar-SA"/>
    </w:rPr>
  </w:style>
  <w:style w:type="paragraph" w:customStyle="1" w:styleId="12">
    <w:name w:val="Table Paragraph"/>
    <w:basedOn w:val="1"/>
    <w:qFormat/>
    <w:uiPriority w:val="1"/>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2" Type="http://schemas.openxmlformats.org/officeDocument/2006/relationships/fontTable" Target="fontTable.xml"/><Relationship Id="rId431" Type="http://schemas.openxmlformats.org/officeDocument/2006/relationships/numbering" Target="numbering.xml"/><Relationship Id="rId430" Type="http://schemas.openxmlformats.org/officeDocument/2006/relationships/customXml" Target="../customXml/item1.xml"/><Relationship Id="rId43" Type="http://schemas.openxmlformats.org/officeDocument/2006/relationships/image" Target="media/image36.png"/><Relationship Id="rId429" Type="http://schemas.openxmlformats.org/officeDocument/2006/relationships/image" Target="media/image422.png"/><Relationship Id="rId428" Type="http://schemas.openxmlformats.org/officeDocument/2006/relationships/image" Target="media/image421.png"/><Relationship Id="rId427" Type="http://schemas.openxmlformats.org/officeDocument/2006/relationships/image" Target="media/image420.png"/><Relationship Id="rId426" Type="http://schemas.openxmlformats.org/officeDocument/2006/relationships/image" Target="media/image419.png"/><Relationship Id="rId425" Type="http://schemas.openxmlformats.org/officeDocument/2006/relationships/image" Target="media/image418.png"/><Relationship Id="rId424" Type="http://schemas.openxmlformats.org/officeDocument/2006/relationships/image" Target="media/image417.png"/><Relationship Id="rId423" Type="http://schemas.openxmlformats.org/officeDocument/2006/relationships/image" Target="media/image416.png"/><Relationship Id="rId422" Type="http://schemas.openxmlformats.org/officeDocument/2006/relationships/image" Target="media/image415.png"/><Relationship Id="rId421" Type="http://schemas.openxmlformats.org/officeDocument/2006/relationships/image" Target="media/image414.png"/><Relationship Id="rId420" Type="http://schemas.openxmlformats.org/officeDocument/2006/relationships/image" Target="media/image413.png"/><Relationship Id="rId42" Type="http://schemas.openxmlformats.org/officeDocument/2006/relationships/image" Target="media/image35.png"/><Relationship Id="rId419" Type="http://schemas.openxmlformats.org/officeDocument/2006/relationships/image" Target="media/image412.png"/><Relationship Id="rId418" Type="http://schemas.openxmlformats.org/officeDocument/2006/relationships/image" Target="media/image411.png"/><Relationship Id="rId417" Type="http://schemas.openxmlformats.org/officeDocument/2006/relationships/image" Target="media/image410.png"/><Relationship Id="rId416" Type="http://schemas.openxmlformats.org/officeDocument/2006/relationships/image" Target="media/image409.png"/><Relationship Id="rId415" Type="http://schemas.openxmlformats.org/officeDocument/2006/relationships/image" Target="media/image408.png"/><Relationship Id="rId414" Type="http://schemas.openxmlformats.org/officeDocument/2006/relationships/image" Target="media/image407.png"/><Relationship Id="rId413" Type="http://schemas.openxmlformats.org/officeDocument/2006/relationships/image" Target="media/image406.png"/><Relationship Id="rId412" Type="http://schemas.openxmlformats.org/officeDocument/2006/relationships/image" Target="media/image405.png"/><Relationship Id="rId411" Type="http://schemas.openxmlformats.org/officeDocument/2006/relationships/image" Target="media/image404.png"/><Relationship Id="rId410" Type="http://schemas.openxmlformats.org/officeDocument/2006/relationships/image" Target="media/image403.png"/><Relationship Id="rId41" Type="http://schemas.openxmlformats.org/officeDocument/2006/relationships/image" Target="media/image34.png"/><Relationship Id="rId409" Type="http://schemas.openxmlformats.org/officeDocument/2006/relationships/image" Target="media/image402.png"/><Relationship Id="rId408" Type="http://schemas.openxmlformats.org/officeDocument/2006/relationships/image" Target="media/image401.png"/><Relationship Id="rId407" Type="http://schemas.openxmlformats.org/officeDocument/2006/relationships/image" Target="media/image400.png"/><Relationship Id="rId406" Type="http://schemas.openxmlformats.org/officeDocument/2006/relationships/image" Target="media/image399.png"/><Relationship Id="rId405" Type="http://schemas.openxmlformats.org/officeDocument/2006/relationships/image" Target="media/image398.png"/><Relationship Id="rId404" Type="http://schemas.openxmlformats.org/officeDocument/2006/relationships/image" Target="media/image397.png"/><Relationship Id="rId403" Type="http://schemas.openxmlformats.org/officeDocument/2006/relationships/image" Target="media/image396.png"/><Relationship Id="rId402" Type="http://schemas.openxmlformats.org/officeDocument/2006/relationships/image" Target="media/image395.png"/><Relationship Id="rId401" Type="http://schemas.openxmlformats.org/officeDocument/2006/relationships/image" Target="media/image394.png"/><Relationship Id="rId400" Type="http://schemas.openxmlformats.org/officeDocument/2006/relationships/image" Target="media/image393.png"/><Relationship Id="rId40" Type="http://schemas.openxmlformats.org/officeDocument/2006/relationships/image" Target="media/image33.png"/><Relationship Id="rId4" Type="http://schemas.openxmlformats.org/officeDocument/2006/relationships/endnotes" Target="endnotes.xml"/><Relationship Id="rId399" Type="http://schemas.openxmlformats.org/officeDocument/2006/relationships/image" Target="media/image392.png"/><Relationship Id="rId398" Type="http://schemas.openxmlformats.org/officeDocument/2006/relationships/image" Target="media/image391.png"/><Relationship Id="rId397" Type="http://schemas.openxmlformats.org/officeDocument/2006/relationships/image" Target="media/image390.png"/><Relationship Id="rId396" Type="http://schemas.openxmlformats.org/officeDocument/2006/relationships/image" Target="media/image389.png"/><Relationship Id="rId395" Type="http://schemas.openxmlformats.org/officeDocument/2006/relationships/image" Target="media/image388.png"/><Relationship Id="rId394" Type="http://schemas.openxmlformats.org/officeDocument/2006/relationships/image" Target="media/image387.png"/><Relationship Id="rId393" Type="http://schemas.openxmlformats.org/officeDocument/2006/relationships/image" Target="media/image386.png"/><Relationship Id="rId392" Type="http://schemas.openxmlformats.org/officeDocument/2006/relationships/image" Target="media/image385.png"/><Relationship Id="rId391" Type="http://schemas.openxmlformats.org/officeDocument/2006/relationships/image" Target="media/image384.png"/><Relationship Id="rId390" Type="http://schemas.openxmlformats.org/officeDocument/2006/relationships/image" Target="media/image383.png"/><Relationship Id="rId39" Type="http://schemas.openxmlformats.org/officeDocument/2006/relationships/image" Target="media/image32.png"/><Relationship Id="rId389" Type="http://schemas.openxmlformats.org/officeDocument/2006/relationships/image" Target="media/image382.png"/><Relationship Id="rId388" Type="http://schemas.openxmlformats.org/officeDocument/2006/relationships/image" Target="media/image381.png"/><Relationship Id="rId387" Type="http://schemas.openxmlformats.org/officeDocument/2006/relationships/image" Target="media/image380.png"/><Relationship Id="rId386" Type="http://schemas.openxmlformats.org/officeDocument/2006/relationships/image" Target="media/image379.png"/><Relationship Id="rId385" Type="http://schemas.openxmlformats.org/officeDocument/2006/relationships/image" Target="media/image378.png"/><Relationship Id="rId384" Type="http://schemas.openxmlformats.org/officeDocument/2006/relationships/image" Target="media/image377.jpeg"/><Relationship Id="rId383" Type="http://schemas.openxmlformats.org/officeDocument/2006/relationships/image" Target="media/image376.png"/><Relationship Id="rId382" Type="http://schemas.openxmlformats.org/officeDocument/2006/relationships/image" Target="media/image375.png"/><Relationship Id="rId381" Type="http://schemas.openxmlformats.org/officeDocument/2006/relationships/image" Target="media/image374.png"/><Relationship Id="rId380" Type="http://schemas.openxmlformats.org/officeDocument/2006/relationships/image" Target="media/image373.png"/><Relationship Id="rId38" Type="http://schemas.openxmlformats.org/officeDocument/2006/relationships/image" Target="media/image31.png"/><Relationship Id="rId379" Type="http://schemas.openxmlformats.org/officeDocument/2006/relationships/image" Target="media/image372.png"/><Relationship Id="rId378" Type="http://schemas.openxmlformats.org/officeDocument/2006/relationships/image" Target="media/image371.png"/><Relationship Id="rId377" Type="http://schemas.openxmlformats.org/officeDocument/2006/relationships/image" Target="media/image370.png"/><Relationship Id="rId376" Type="http://schemas.openxmlformats.org/officeDocument/2006/relationships/image" Target="media/image369.png"/><Relationship Id="rId375" Type="http://schemas.openxmlformats.org/officeDocument/2006/relationships/image" Target="media/image368.png"/><Relationship Id="rId374" Type="http://schemas.openxmlformats.org/officeDocument/2006/relationships/image" Target="media/image367.jpeg"/><Relationship Id="rId373" Type="http://schemas.openxmlformats.org/officeDocument/2006/relationships/image" Target="media/image366.png"/><Relationship Id="rId372" Type="http://schemas.openxmlformats.org/officeDocument/2006/relationships/image" Target="media/image365.png"/><Relationship Id="rId371" Type="http://schemas.openxmlformats.org/officeDocument/2006/relationships/image" Target="media/image364.jpeg"/><Relationship Id="rId370" Type="http://schemas.openxmlformats.org/officeDocument/2006/relationships/image" Target="media/image363.png"/><Relationship Id="rId37" Type="http://schemas.openxmlformats.org/officeDocument/2006/relationships/image" Target="media/image30.png"/><Relationship Id="rId369" Type="http://schemas.openxmlformats.org/officeDocument/2006/relationships/image" Target="media/image362.png"/><Relationship Id="rId368" Type="http://schemas.openxmlformats.org/officeDocument/2006/relationships/image" Target="media/image361.png"/><Relationship Id="rId367" Type="http://schemas.openxmlformats.org/officeDocument/2006/relationships/image" Target="media/image360.png"/><Relationship Id="rId366" Type="http://schemas.openxmlformats.org/officeDocument/2006/relationships/image" Target="media/image359.png"/><Relationship Id="rId365" Type="http://schemas.openxmlformats.org/officeDocument/2006/relationships/image" Target="media/image358.png"/><Relationship Id="rId364" Type="http://schemas.openxmlformats.org/officeDocument/2006/relationships/image" Target="media/image357.png"/><Relationship Id="rId363" Type="http://schemas.openxmlformats.org/officeDocument/2006/relationships/image" Target="media/image356.png"/><Relationship Id="rId362" Type="http://schemas.openxmlformats.org/officeDocument/2006/relationships/image" Target="media/image355.png"/><Relationship Id="rId361" Type="http://schemas.openxmlformats.org/officeDocument/2006/relationships/image" Target="media/image354.png"/><Relationship Id="rId360" Type="http://schemas.openxmlformats.org/officeDocument/2006/relationships/image" Target="media/image353.png"/><Relationship Id="rId36" Type="http://schemas.openxmlformats.org/officeDocument/2006/relationships/image" Target="media/image29.png"/><Relationship Id="rId359" Type="http://schemas.openxmlformats.org/officeDocument/2006/relationships/image" Target="media/image352.png"/><Relationship Id="rId358" Type="http://schemas.openxmlformats.org/officeDocument/2006/relationships/image" Target="media/image351.png"/><Relationship Id="rId357" Type="http://schemas.openxmlformats.org/officeDocument/2006/relationships/image" Target="media/image350.png"/><Relationship Id="rId356" Type="http://schemas.openxmlformats.org/officeDocument/2006/relationships/image" Target="media/image349.jpeg"/><Relationship Id="rId355" Type="http://schemas.openxmlformats.org/officeDocument/2006/relationships/image" Target="media/image348.jpeg"/><Relationship Id="rId354" Type="http://schemas.openxmlformats.org/officeDocument/2006/relationships/image" Target="media/image347.png"/><Relationship Id="rId353" Type="http://schemas.openxmlformats.org/officeDocument/2006/relationships/image" Target="media/image346.png"/><Relationship Id="rId352" Type="http://schemas.openxmlformats.org/officeDocument/2006/relationships/image" Target="media/image345.png"/><Relationship Id="rId351" Type="http://schemas.openxmlformats.org/officeDocument/2006/relationships/image" Target="media/image344.png"/><Relationship Id="rId350" Type="http://schemas.openxmlformats.org/officeDocument/2006/relationships/image" Target="media/image343.png"/><Relationship Id="rId35" Type="http://schemas.openxmlformats.org/officeDocument/2006/relationships/image" Target="media/image28.png"/><Relationship Id="rId349" Type="http://schemas.openxmlformats.org/officeDocument/2006/relationships/image" Target="media/image342.png"/><Relationship Id="rId348" Type="http://schemas.openxmlformats.org/officeDocument/2006/relationships/image" Target="media/image341.png"/><Relationship Id="rId347" Type="http://schemas.openxmlformats.org/officeDocument/2006/relationships/image" Target="media/image340.png"/><Relationship Id="rId346" Type="http://schemas.openxmlformats.org/officeDocument/2006/relationships/image" Target="media/image339.png"/><Relationship Id="rId345" Type="http://schemas.openxmlformats.org/officeDocument/2006/relationships/image" Target="media/image338.png"/><Relationship Id="rId344" Type="http://schemas.openxmlformats.org/officeDocument/2006/relationships/image" Target="media/image337.png"/><Relationship Id="rId343" Type="http://schemas.openxmlformats.org/officeDocument/2006/relationships/image" Target="media/image336.png"/><Relationship Id="rId342" Type="http://schemas.openxmlformats.org/officeDocument/2006/relationships/image" Target="media/image335.png"/><Relationship Id="rId341" Type="http://schemas.openxmlformats.org/officeDocument/2006/relationships/image" Target="media/image334.png"/><Relationship Id="rId340" Type="http://schemas.openxmlformats.org/officeDocument/2006/relationships/image" Target="media/image333.png"/><Relationship Id="rId34" Type="http://schemas.openxmlformats.org/officeDocument/2006/relationships/image" Target="media/image27.jpeg"/><Relationship Id="rId339" Type="http://schemas.openxmlformats.org/officeDocument/2006/relationships/image" Target="media/image332.png"/><Relationship Id="rId338" Type="http://schemas.openxmlformats.org/officeDocument/2006/relationships/image" Target="media/image331.png"/><Relationship Id="rId337" Type="http://schemas.openxmlformats.org/officeDocument/2006/relationships/image" Target="media/image330.png"/><Relationship Id="rId336" Type="http://schemas.openxmlformats.org/officeDocument/2006/relationships/image" Target="media/image329.png"/><Relationship Id="rId335" Type="http://schemas.openxmlformats.org/officeDocument/2006/relationships/image" Target="media/image328.png"/><Relationship Id="rId334" Type="http://schemas.openxmlformats.org/officeDocument/2006/relationships/image" Target="media/image327.png"/><Relationship Id="rId333" Type="http://schemas.openxmlformats.org/officeDocument/2006/relationships/image" Target="media/image326.png"/><Relationship Id="rId332" Type="http://schemas.openxmlformats.org/officeDocument/2006/relationships/image" Target="media/image325.png"/><Relationship Id="rId331" Type="http://schemas.openxmlformats.org/officeDocument/2006/relationships/image" Target="media/image324.png"/><Relationship Id="rId330" Type="http://schemas.openxmlformats.org/officeDocument/2006/relationships/image" Target="media/image323.png"/><Relationship Id="rId33" Type="http://schemas.openxmlformats.org/officeDocument/2006/relationships/image" Target="media/image26.jpeg"/><Relationship Id="rId329" Type="http://schemas.openxmlformats.org/officeDocument/2006/relationships/image" Target="media/image322.png"/><Relationship Id="rId328" Type="http://schemas.openxmlformats.org/officeDocument/2006/relationships/image" Target="media/image321.png"/><Relationship Id="rId327" Type="http://schemas.openxmlformats.org/officeDocument/2006/relationships/image" Target="media/image320.png"/><Relationship Id="rId326" Type="http://schemas.openxmlformats.org/officeDocument/2006/relationships/image" Target="media/image319.png"/><Relationship Id="rId325" Type="http://schemas.openxmlformats.org/officeDocument/2006/relationships/image" Target="media/image318.png"/><Relationship Id="rId324" Type="http://schemas.openxmlformats.org/officeDocument/2006/relationships/image" Target="media/image317.png"/><Relationship Id="rId323" Type="http://schemas.openxmlformats.org/officeDocument/2006/relationships/image" Target="media/image316.png"/><Relationship Id="rId322" Type="http://schemas.openxmlformats.org/officeDocument/2006/relationships/image" Target="media/image315.png"/><Relationship Id="rId321" Type="http://schemas.openxmlformats.org/officeDocument/2006/relationships/image" Target="media/image314.png"/><Relationship Id="rId320" Type="http://schemas.openxmlformats.org/officeDocument/2006/relationships/image" Target="media/image313.png"/><Relationship Id="rId32" Type="http://schemas.openxmlformats.org/officeDocument/2006/relationships/image" Target="media/image25.jpeg"/><Relationship Id="rId319" Type="http://schemas.openxmlformats.org/officeDocument/2006/relationships/image" Target="media/image312.png"/><Relationship Id="rId318" Type="http://schemas.openxmlformats.org/officeDocument/2006/relationships/image" Target="media/image311.png"/><Relationship Id="rId317" Type="http://schemas.openxmlformats.org/officeDocument/2006/relationships/image" Target="media/image310.png"/><Relationship Id="rId316" Type="http://schemas.openxmlformats.org/officeDocument/2006/relationships/image" Target="media/image309.png"/><Relationship Id="rId315" Type="http://schemas.openxmlformats.org/officeDocument/2006/relationships/image" Target="media/image308.png"/><Relationship Id="rId314" Type="http://schemas.openxmlformats.org/officeDocument/2006/relationships/image" Target="media/image307.png"/><Relationship Id="rId313" Type="http://schemas.openxmlformats.org/officeDocument/2006/relationships/image" Target="media/image306.png"/><Relationship Id="rId312" Type="http://schemas.openxmlformats.org/officeDocument/2006/relationships/image" Target="media/image305.png"/><Relationship Id="rId311" Type="http://schemas.openxmlformats.org/officeDocument/2006/relationships/image" Target="media/image304.png"/><Relationship Id="rId310" Type="http://schemas.openxmlformats.org/officeDocument/2006/relationships/image" Target="media/image303.png"/><Relationship Id="rId31" Type="http://schemas.openxmlformats.org/officeDocument/2006/relationships/image" Target="media/image24.png"/><Relationship Id="rId309" Type="http://schemas.openxmlformats.org/officeDocument/2006/relationships/image" Target="media/image302.png"/><Relationship Id="rId308" Type="http://schemas.openxmlformats.org/officeDocument/2006/relationships/image" Target="media/image301.png"/><Relationship Id="rId307" Type="http://schemas.openxmlformats.org/officeDocument/2006/relationships/image" Target="media/image300.png"/><Relationship Id="rId306" Type="http://schemas.openxmlformats.org/officeDocument/2006/relationships/image" Target="media/image299.png"/><Relationship Id="rId305" Type="http://schemas.openxmlformats.org/officeDocument/2006/relationships/image" Target="media/image298.png"/><Relationship Id="rId304" Type="http://schemas.openxmlformats.org/officeDocument/2006/relationships/image" Target="media/image297.jpeg"/><Relationship Id="rId303" Type="http://schemas.openxmlformats.org/officeDocument/2006/relationships/image" Target="media/image296.png"/><Relationship Id="rId302" Type="http://schemas.openxmlformats.org/officeDocument/2006/relationships/image" Target="media/image295.png"/><Relationship Id="rId301" Type="http://schemas.openxmlformats.org/officeDocument/2006/relationships/image" Target="media/image294.png"/><Relationship Id="rId300" Type="http://schemas.openxmlformats.org/officeDocument/2006/relationships/image" Target="media/image293.png"/><Relationship Id="rId30" Type="http://schemas.openxmlformats.org/officeDocument/2006/relationships/image" Target="media/image23.png"/><Relationship Id="rId3" Type="http://schemas.openxmlformats.org/officeDocument/2006/relationships/footnotes" Target="footnotes.xml"/><Relationship Id="rId299" Type="http://schemas.openxmlformats.org/officeDocument/2006/relationships/image" Target="media/image292.png"/><Relationship Id="rId298" Type="http://schemas.openxmlformats.org/officeDocument/2006/relationships/image" Target="media/image291.png"/><Relationship Id="rId297" Type="http://schemas.openxmlformats.org/officeDocument/2006/relationships/image" Target="media/image290.jpeg"/><Relationship Id="rId296" Type="http://schemas.openxmlformats.org/officeDocument/2006/relationships/image" Target="media/image289.png"/><Relationship Id="rId295" Type="http://schemas.openxmlformats.org/officeDocument/2006/relationships/image" Target="media/image288.png"/><Relationship Id="rId294" Type="http://schemas.openxmlformats.org/officeDocument/2006/relationships/image" Target="media/image287.png"/><Relationship Id="rId293" Type="http://schemas.openxmlformats.org/officeDocument/2006/relationships/image" Target="media/image286.png"/><Relationship Id="rId292" Type="http://schemas.openxmlformats.org/officeDocument/2006/relationships/image" Target="media/image285.png"/><Relationship Id="rId291" Type="http://schemas.openxmlformats.org/officeDocument/2006/relationships/image" Target="media/image284.png"/><Relationship Id="rId290" Type="http://schemas.openxmlformats.org/officeDocument/2006/relationships/image" Target="media/image283.png"/><Relationship Id="rId29" Type="http://schemas.openxmlformats.org/officeDocument/2006/relationships/image" Target="media/image22.png"/><Relationship Id="rId289" Type="http://schemas.openxmlformats.org/officeDocument/2006/relationships/image" Target="media/image282.png"/><Relationship Id="rId288" Type="http://schemas.openxmlformats.org/officeDocument/2006/relationships/image" Target="media/image281.png"/><Relationship Id="rId287" Type="http://schemas.openxmlformats.org/officeDocument/2006/relationships/image" Target="media/image280.png"/><Relationship Id="rId286" Type="http://schemas.openxmlformats.org/officeDocument/2006/relationships/image" Target="media/image279.png"/><Relationship Id="rId285" Type="http://schemas.openxmlformats.org/officeDocument/2006/relationships/image" Target="media/image278.png"/><Relationship Id="rId284" Type="http://schemas.openxmlformats.org/officeDocument/2006/relationships/image" Target="media/image277.png"/><Relationship Id="rId283" Type="http://schemas.openxmlformats.org/officeDocument/2006/relationships/image" Target="media/image276.png"/><Relationship Id="rId282" Type="http://schemas.openxmlformats.org/officeDocument/2006/relationships/image" Target="media/image275.png"/><Relationship Id="rId281" Type="http://schemas.openxmlformats.org/officeDocument/2006/relationships/image" Target="media/image274.png"/><Relationship Id="rId280" Type="http://schemas.openxmlformats.org/officeDocument/2006/relationships/image" Target="media/image273.png"/><Relationship Id="rId28" Type="http://schemas.openxmlformats.org/officeDocument/2006/relationships/image" Target="media/image21.png"/><Relationship Id="rId279" Type="http://schemas.openxmlformats.org/officeDocument/2006/relationships/image" Target="media/image272.png"/><Relationship Id="rId278" Type="http://schemas.openxmlformats.org/officeDocument/2006/relationships/image" Target="media/image271.png"/><Relationship Id="rId277" Type="http://schemas.openxmlformats.org/officeDocument/2006/relationships/image" Target="media/image270.png"/><Relationship Id="rId276" Type="http://schemas.openxmlformats.org/officeDocument/2006/relationships/image" Target="media/image269.png"/><Relationship Id="rId275" Type="http://schemas.openxmlformats.org/officeDocument/2006/relationships/image" Target="media/image268.png"/><Relationship Id="rId274" Type="http://schemas.openxmlformats.org/officeDocument/2006/relationships/image" Target="media/image267.png"/><Relationship Id="rId273" Type="http://schemas.openxmlformats.org/officeDocument/2006/relationships/image" Target="media/image266.png"/><Relationship Id="rId272" Type="http://schemas.openxmlformats.org/officeDocument/2006/relationships/image" Target="media/image265.png"/><Relationship Id="rId271" Type="http://schemas.openxmlformats.org/officeDocument/2006/relationships/image" Target="media/image264.png"/><Relationship Id="rId270" Type="http://schemas.openxmlformats.org/officeDocument/2006/relationships/image" Target="media/image263.png"/><Relationship Id="rId27" Type="http://schemas.openxmlformats.org/officeDocument/2006/relationships/image" Target="media/image20.png"/><Relationship Id="rId269" Type="http://schemas.openxmlformats.org/officeDocument/2006/relationships/image" Target="media/image262.png"/><Relationship Id="rId268" Type="http://schemas.openxmlformats.org/officeDocument/2006/relationships/image" Target="media/image261.png"/><Relationship Id="rId267" Type="http://schemas.openxmlformats.org/officeDocument/2006/relationships/image" Target="media/image260.png"/><Relationship Id="rId266" Type="http://schemas.openxmlformats.org/officeDocument/2006/relationships/image" Target="media/image259.png"/><Relationship Id="rId265" Type="http://schemas.openxmlformats.org/officeDocument/2006/relationships/image" Target="media/image258.png"/><Relationship Id="rId264" Type="http://schemas.openxmlformats.org/officeDocument/2006/relationships/image" Target="media/image257.png"/><Relationship Id="rId263" Type="http://schemas.openxmlformats.org/officeDocument/2006/relationships/image" Target="media/image256.png"/><Relationship Id="rId262" Type="http://schemas.openxmlformats.org/officeDocument/2006/relationships/image" Target="media/image255.png"/><Relationship Id="rId261" Type="http://schemas.openxmlformats.org/officeDocument/2006/relationships/image" Target="media/image254.png"/><Relationship Id="rId260" Type="http://schemas.openxmlformats.org/officeDocument/2006/relationships/image" Target="media/image253.png"/><Relationship Id="rId26" Type="http://schemas.openxmlformats.org/officeDocument/2006/relationships/image" Target="media/image19.png"/><Relationship Id="rId259" Type="http://schemas.openxmlformats.org/officeDocument/2006/relationships/image" Target="media/image252.png"/><Relationship Id="rId258" Type="http://schemas.openxmlformats.org/officeDocument/2006/relationships/image" Target="media/image251.png"/><Relationship Id="rId257" Type="http://schemas.openxmlformats.org/officeDocument/2006/relationships/image" Target="media/image250.png"/><Relationship Id="rId256" Type="http://schemas.openxmlformats.org/officeDocument/2006/relationships/image" Target="media/image249.png"/><Relationship Id="rId255" Type="http://schemas.openxmlformats.org/officeDocument/2006/relationships/image" Target="media/image248.png"/><Relationship Id="rId254" Type="http://schemas.openxmlformats.org/officeDocument/2006/relationships/image" Target="media/image247.png"/><Relationship Id="rId253" Type="http://schemas.openxmlformats.org/officeDocument/2006/relationships/image" Target="media/image246.png"/><Relationship Id="rId252" Type="http://schemas.openxmlformats.org/officeDocument/2006/relationships/image" Target="media/image245.png"/><Relationship Id="rId251" Type="http://schemas.openxmlformats.org/officeDocument/2006/relationships/image" Target="media/image244.png"/><Relationship Id="rId250" Type="http://schemas.openxmlformats.org/officeDocument/2006/relationships/image" Target="media/image243.png"/><Relationship Id="rId25" Type="http://schemas.openxmlformats.org/officeDocument/2006/relationships/image" Target="media/image18.png"/><Relationship Id="rId249" Type="http://schemas.openxmlformats.org/officeDocument/2006/relationships/image" Target="media/image242.png"/><Relationship Id="rId248" Type="http://schemas.openxmlformats.org/officeDocument/2006/relationships/image" Target="media/image241.png"/><Relationship Id="rId247" Type="http://schemas.openxmlformats.org/officeDocument/2006/relationships/image" Target="media/image240.png"/><Relationship Id="rId246" Type="http://schemas.openxmlformats.org/officeDocument/2006/relationships/image" Target="media/image239.png"/><Relationship Id="rId245" Type="http://schemas.openxmlformats.org/officeDocument/2006/relationships/image" Target="media/image238.jpeg"/><Relationship Id="rId244" Type="http://schemas.openxmlformats.org/officeDocument/2006/relationships/image" Target="media/image237.png"/><Relationship Id="rId243" Type="http://schemas.openxmlformats.org/officeDocument/2006/relationships/image" Target="media/image236.jpeg"/><Relationship Id="rId242" Type="http://schemas.openxmlformats.org/officeDocument/2006/relationships/image" Target="media/image235.jpeg"/><Relationship Id="rId241" Type="http://schemas.openxmlformats.org/officeDocument/2006/relationships/image" Target="media/image234.png"/><Relationship Id="rId240" Type="http://schemas.openxmlformats.org/officeDocument/2006/relationships/image" Target="media/image233.jpeg"/><Relationship Id="rId24" Type="http://schemas.openxmlformats.org/officeDocument/2006/relationships/image" Target="media/image17.jpeg"/><Relationship Id="rId239" Type="http://schemas.openxmlformats.org/officeDocument/2006/relationships/image" Target="media/image232.png"/><Relationship Id="rId238" Type="http://schemas.openxmlformats.org/officeDocument/2006/relationships/image" Target="media/image231.png"/><Relationship Id="rId237" Type="http://schemas.openxmlformats.org/officeDocument/2006/relationships/image" Target="media/image230.png"/><Relationship Id="rId236" Type="http://schemas.openxmlformats.org/officeDocument/2006/relationships/image" Target="media/image229.png"/><Relationship Id="rId235" Type="http://schemas.openxmlformats.org/officeDocument/2006/relationships/image" Target="media/image228.jpeg"/><Relationship Id="rId234" Type="http://schemas.openxmlformats.org/officeDocument/2006/relationships/image" Target="media/image227.png"/><Relationship Id="rId233" Type="http://schemas.openxmlformats.org/officeDocument/2006/relationships/image" Target="media/image226.png"/><Relationship Id="rId232" Type="http://schemas.openxmlformats.org/officeDocument/2006/relationships/image" Target="media/image225.png"/><Relationship Id="rId231" Type="http://schemas.openxmlformats.org/officeDocument/2006/relationships/image" Target="media/image224.png"/><Relationship Id="rId230" Type="http://schemas.openxmlformats.org/officeDocument/2006/relationships/image" Target="media/image223.png"/><Relationship Id="rId23" Type="http://schemas.openxmlformats.org/officeDocument/2006/relationships/image" Target="media/image16.jpeg"/><Relationship Id="rId229" Type="http://schemas.openxmlformats.org/officeDocument/2006/relationships/image" Target="media/image222.png"/><Relationship Id="rId228" Type="http://schemas.openxmlformats.org/officeDocument/2006/relationships/image" Target="media/image221.png"/><Relationship Id="rId227" Type="http://schemas.openxmlformats.org/officeDocument/2006/relationships/image" Target="media/image220.png"/><Relationship Id="rId226" Type="http://schemas.openxmlformats.org/officeDocument/2006/relationships/image" Target="media/image219.png"/><Relationship Id="rId225" Type="http://schemas.openxmlformats.org/officeDocument/2006/relationships/image" Target="media/image218.png"/><Relationship Id="rId224" Type="http://schemas.openxmlformats.org/officeDocument/2006/relationships/image" Target="media/image217.png"/><Relationship Id="rId223" Type="http://schemas.openxmlformats.org/officeDocument/2006/relationships/image" Target="media/image216.png"/><Relationship Id="rId222" Type="http://schemas.openxmlformats.org/officeDocument/2006/relationships/image" Target="media/image215.png"/><Relationship Id="rId221" Type="http://schemas.openxmlformats.org/officeDocument/2006/relationships/image" Target="media/image214.png"/><Relationship Id="rId220" Type="http://schemas.openxmlformats.org/officeDocument/2006/relationships/image" Target="media/image213.png"/><Relationship Id="rId22" Type="http://schemas.openxmlformats.org/officeDocument/2006/relationships/image" Target="media/image15.jpeg"/><Relationship Id="rId219" Type="http://schemas.openxmlformats.org/officeDocument/2006/relationships/image" Target="media/image212.png"/><Relationship Id="rId218" Type="http://schemas.openxmlformats.org/officeDocument/2006/relationships/image" Target="media/image211.png"/><Relationship Id="rId217" Type="http://schemas.openxmlformats.org/officeDocument/2006/relationships/image" Target="media/image210.png"/><Relationship Id="rId216" Type="http://schemas.openxmlformats.org/officeDocument/2006/relationships/image" Target="media/image209.png"/><Relationship Id="rId215" Type="http://schemas.openxmlformats.org/officeDocument/2006/relationships/image" Target="media/image208.png"/><Relationship Id="rId214" Type="http://schemas.openxmlformats.org/officeDocument/2006/relationships/image" Target="media/image207.png"/><Relationship Id="rId213" Type="http://schemas.openxmlformats.org/officeDocument/2006/relationships/image" Target="media/image206.png"/><Relationship Id="rId212" Type="http://schemas.openxmlformats.org/officeDocument/2006/relationships/image" Target="media/image205.png"/><Relationship Id="rId211" Type="http://schemas.openxmlformats.org/officeDocument/2006/relationships/image" Target="media/image204.png"/><Relationship Id="rId210" Type="http://schemas.openxmlformats.org/officeDocument/2006/relationships/image" Target="media/image203.jpeg"/><Relationship Id="rId21" Type="http://schemas.openxmlformats.org/officeDocument/2006/relationships/image" Target="media/image14.jpeg"/><Relationship Id="rId209" Type="http://schemas.openxmlformats.org/officeDocument/2006/relationships/image" Target="media/image202.png"/><Relationship Id="rId208" Type="http://schemas.openxmlformats.org/officeDocument/2006/relationships/image" Target="media/image201.png"/><Relationship Id="rId207" Type="http://schemas.openxmlformats.org/officeDocument/2006/relationships/image" Target="media/image200.png"/><Relationship Id="rId206" Type="http://schemas.openxmlformats.org/officeDocument/2006/relationships/image" Target="media/image199.png"/><Relationship Id="rId205" Type="http://schemas.openxmlformats.org/officeDocument/2006/relationships/image" Target="media/image198.png"/><Relationship Id="rId204" Type="http://schemas.openxmlformats.org/officeDocument/2006/relationships/image" Target="media/image197.png"/><Relationship Id="rId203" Type="http://schemas.openxmlformats.org/officeDocument/2006/relationships/image" Target="media/image196.pn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image" Target="media/image193.png"/><Relationship Id="rId20" Type="http://schemas.openxmlformats.org/officeDocument/2006/relationships/image" Target="media/image13.jpeg"/><Relationship Id="rId2" Type="http://schemas.openxmlformats.org/officeDocument/2006/relationships/settings" Target="settings.xml"/><Relationship Id="rId199" Type="http://schemas.openxmlformats.org/officeDocument/2006/relationships/image" Target="media/image192.png"/><Relationship Id="rId198" Type="http://schemas.openxmlformats.org/officeDocument/2006/relationships/image" Target="media/image191.png"/><Relationship Id="rId197" Type="http://schemas.openxmlformats.org/officeDocument/2006/relationships/image" Target="media/image190.png"/><Relationship Id="rId196" Type="http://schemas.openxmlformats.org/officeDocument/2006/relationships/image" Target="media/image189.png"/><Relationship Id="rId195" Type="http://schemas.openxmlformats.org/officeDocument/2006/relationships/image" Target="media/image188.png"/><Relationship Id="rId194" Type="http://schemas.openxmlformats.org/officeDocument/2006/relationships/image" Target="media/image187.png"/><Relationship Id="rId193" Type="http://schemas.openxmlformats.org/officeDocument/2006/relationships/image" Target="media/image186.png"/><Relationship Id="rId192" Type="http://schemas.openxmlformats.org/officeDocument/2006/relationships/image" Target="media/image185.png"/><Relationship Id="rId191" Type="http://schemas.openxmlformats.org/officeDocument/2006/relationships/image" Target="media/image184.png"/><Relationship Id="rId190" Type="http://schemas.openxmlformats.org/officeDocument/2006/relationships/image" Target="media/image183.png"/><Relationship Id="rId19" Type="http://schemas.openxmlformats.org/officeDocument/2006/relationships/image" Target="media/image12.jpeg"/><Relationship Id="rId189" Type="http://schemas.openxmlformats.org/officeDocument/2006/relationships/image" Target="media/image182.png"/><Relationship Id="rId188" Type="http://schemas.openxmlformats.org/officeDocument/2006/relationships/image" Target="media/image181.png"/><Relationship Id="rId187" Type="http://schemas.openxmlformats.org/officeDocument/2006/relationships/image" Target="media/image180.png"/><Relationship Id="rId186" Type="http://schemas.openxmlformats.org/officeDocument/2006/relationships/image" Target="media/image179.png"/><Relationship Id="rId185" Type="http://schemas.openxmlformats.org/officeDocument/2006/relationships/image" Target="media/image178.png"/><Relationship Id="rId184" Type="http://schemas.openxmlformats.org/officeDocument/2006/relationships/image" Target="media/image177.png"/><Relationship Id="rId183" Type="http://schemas.openxmlformats.org/officeDocument/2006/relationships/image" Target="media/image176.png"/><Relationship Id="rId182" Type="http://schemas.openxmlformats.org/officeDocument/2006/relationships/image" Target="media/image175.png"/><Relationship Id="rId181" Type="http://schemas.openxmlformats.org/officeDocument/2006/relationships/image" Target="media/image174.png"/><Relationship Id="rId180" Type="http://schemas.openxmlformats.org/officeDocument/2006/relationships/image" Target="media/image173.png"/><Relationship Id="rId18" Type="http://schemas.openxmlformats.org/officeDocument/2006/relationships/image" Target="media/image11.png"/><Relationship Id="rId179" Type="http://schemas.openxmlformats.org/officeDocument/2006/relationships/image" Target="media/image172.png"/><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jpe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jpeg"/><Relationship Id="rId159" Type="http://schemas.openxmlformats.org/officeDocument/2006/relationships/image" Target="media/image152.png"/><Relationship Id="rId158" Type="http://schemas.openxmlformats.org/officeDocument/2006/relationships/image" Target="media/image151.jpeg"/><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jpeg"/><Relationship Id="rId139" Type="http://schemas.openxmlformats.org/officeDocument/2006/relationships/image" Target="media/image132.png"/><Relationship Id="rId138" Type="http://schemas.openxmlformats.org/officeDocument/2006/relationships/image" Target="media/image131.jpe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jpe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jpe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jpeg"/><Relationship Id="rId110" Type="http://schemas.openxmlformats.org/officeDocument/2006/relationships/image" Target="media/image103.jpe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1026"/>
    <customShpInfo spid="_x0000_s1027"/>
    <customShpInfo spid="_x0000_s1029"/>
    <customShpInfo spid="_x0000_s1028"/>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3"/>
    <customShpInfo spid="_x0000_s1044"/>
    <customShpInfo spid="_x0000_s1042"/>
    <customShpInfo spid="_x0000_s1046"/>
    <customShpInfo spid="_x0000_s1047"/>
    <customShpInfo spid="_x0000_s1048"/>
    <customShpInfo spid="_x0000_s1049"/>
    <customShpInfo spid="_x0000_s1045"/>
    <customShpInfo spid="_x0000_s1051"/>
    <customShpInfo spid="_x0000_s1052"/>
    <customShpInfo spid="_x0000_s1050"/>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70"/>
    <customShpInfo spid="_x0000_s1071"/>
    <customShpInfo spid="_x0000_s1069"/>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2"/>
    <customShpInfo spid="_x0000_s1083"/>
    <customShpInfo spid="_x0000_s1081"/>
    <customShpInfo spid="_x0000_s1084"/>
    <customShpInfo spid="_x0000_s1085"/>
    <customShpInfo spid="_x0000_s1087"/>
    <customShpInfo spid="_x0000_s1086"/>
    <customShpInfo spid="_x0000_s1089"/>
    <customShpInfo spid="_x0000_s1088"/>
    <customShpInfo spid="_x0000_s1091"/>
    <customShpInfo spid="_x0000_s1090"/>
    <customShpInfo spid="_x0000_s1092"/>
    <customShpInfo spid="_x0000_s1093"/>
    <customShpInfo spid="_x0000_s1095"/>
    <customShpInfo spid="_x0000_s1096"/>
    <customShpInfo spid="_x0000_s1094"/>
    <customShpInfo spid="_x0000_s1097"/>
    <customShpInfo spid="_x0000_s1099"/>
    <customShpInfo spid="_x0000_s1100"/>
    <customShpInfo spid="_x0000_s1098"/>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8"/>
    <customShpInfo spid="_x0000_s1119"/>
    <customShpInfo spid="_x0000_s1117"/>
    <customShpInfo spid="_x0000_s1120"/>
    <customShpInfo spid="_x0000_s1122"/>
    <customShpInfo spid="_x0000_s1123"/>
    <customShpInfo spid="_x0000_s1121"/>
    <customShpInfo spid="_x0000_s1125"/>
    <customShpInfo spid="_x0000_s1126"/>
    <customShpInfo spid="_x0000_s1124"/>
    <customShpInfo spid="_x0000_s1127"/>
    <customShpInfo spid="_x0000_s1129"/>
    <customShpInfo spid="_x0000_s1130"/>
    <customShpInfo spid="_x0000_s1128"/>
    <customShpInfo spid="_x0000_s1131"/>
    <customShpInfo spid="_x0000_s1133"/>
    <customShpInfo spid="_x0000_s1134"/>
    <customShpInfo spid="_x0000_s1132"/>
    <customShpInfo spid="_x0000_s1135"/>
    <customShpInfo spid="_x0000_s1136"/>
    <customShpInfo spid="_x0000_s1138"/>
    <customShpInfo spid="_x0000_s1139"/>
    <customShpInfo spid="_x0000_s1137"/>
    <customShpInfo spid="_x0000_s1141"/>
    <customShpInfo spid="_x0000_s1142"/>
    <customShpInfo spid="_x0000_s1140"/>
    <customShpInfo spid="_x0000_s1144"/>
    <customShpInfo spid="_x0000_s1145"/>
    <customShpInfo spid="_x0000_s1143"/>
    <customShpInfo spid="_x0000_s1147"/>
    <customShpInfo spid="_x0000_s1148"/>
    <customShpInfo spid="_x0000_s1146"/>
    <customShpInfo spid="_x0000_s1150"/>
    <customShpInfo spid="_x0000_s1151"/>
    <customShpInfo spid="_x0000_s1149"/>
    <customShpInfo spid="_x0000_s1152"/>
    <customShpInfo spid="_x0000_s1153"/>
    <customShpInfo spid="_x0000_s1155"/>
    <customShpInfo spid="_x0000_s1156"/>
    <customShpInfo spid="_x0000_s1157"/>
    <customShpInfo spid="_x0000_s1154"/>
    <customShpInfo spid="_x0000_s1159"/>
    <customShpInfo spid="_x0000_s1160"/>
    <customShpInfo spid="_x0000_s1161"/>
    <customShpInfo spid="_x0000_s1158"/>
    <customShpInfo spid="_x0000_s1163"/>
    <customShpInfo spid="_x0000_s1164"/>
    <customShpInfo spid="_x0000_s1165"/>
    <customShpInfo spid="_x0000_s1162"/>
    <customShpInfo spid="_x0000_s1166"/>
    <customShpInfo spid="_x0000_s1167"/>
    <customShpInfo spid="_x0000_s1168"/>
    <customShpInfo spid="_x0000_s1169"/>
    <customShpInfo spid="_x0000_s1170"/>
    <customShpInfo spid="_x0000_s1171"/>
    <customShpInfo spid="_x0000_s1172"/>
    <customShpInfo spid="_x0000_s1174"/>
    <customShpInfo spid="_x0000_s1175"/>
    <customShpInfo spid="_x0000_s1176"/>
    <customShpInfo spid="_x0000_s1173"/>
    <customShpInfo spid="_x0000_s1177"/>
    <customShpInfo spid="_x0000_s1178"/>
    <customShpInfo spid="_x0000_s1179"/>
    <customShpInfo spid="_x0000_s1181"/>
    <customShpInfo spid="_x0000_s1182"/>
    <customShpInfo spid="_x0000_s1180"/>
    <customShpInfo spid="_x0000_s1183"/>
    <customShpInfo spid="_x0000_s1184"/>
    <customShpInfo spid="_x0000_s1186"/>
    <customShpInfo spid="_x0000_s1187"/>
    <customShpInfo spid="_x0000_s1185"/>
    <customShpInfo spid="_x0000_s1188"/>
    <customShpInfo spid="_x0000_s1189"/>
    <customShpInfo spid="_x0000_s1190"/>
    <customShpInfo spid="_x0000_s1192"/>
    <customShpInfo spid="_x0000_s1193"/>
    <customShpInfo spid="_x0000_s1191"/>
    <customShpInfo spid="_x0000_s1194"/>
    <customShpInfo spid="_x0000_s1195"/>
    <customShpInfo spid="_x0000_s1197"/>
    <customShpInfo spid="_x0000_s1198"/>
    <customShpInfo spid="_x0000_s1199"/>
    <customShpInfo spid="_x0000_s1196"/>
    <customShpInfo spid="_x0000_s1200"/>
    <customShpInfo spid="_x0000_s1201"/>
    <customShpInfo spid="_x0000_s1203"/>
    <customShpInfo spid="_x0000_s1204"/>
    <customShpInfo spid="_x0000_s1202"/>
    <customShpInfo spid="_x0000_s1205"/>
    <customShpInfo spid="_x0000_s1207"/>
    <customShpInfo spid="_x0000_s1208"/>
    <customShpInfo spid="_x0000_s1206"/>
    <customShpInfo spid="_x0000_s1209"/>
    <customShpInfo spid="_x0000_s1211"/>
    <customShpInfo spid="_x0000_s1212"/>
    <customShpInfo spid="_x0000_s1210"/>
    <customShpInfo spid="_x0000_s1213"/>
    <customShpInfo spid="_x0000_s1214"/>
    <customShpInfo spid="_x0000_s1216"/>
    <customShpInfo spid="_x0000_s1217"/>
    <customShpInfo spid="_x0000_s1218"/>
    <customShpInfo spid="_x0000_s1215"/>
    <customShpInfo spid="_x0000_s1219"/>
    <customShpInfo spid="_x0000_s1221"/>
    <customShpInfo spid="_x0000_s1222"/>
    <customShpInfo spid="_x0000_s1220"/>
    <customShpInfo spid="_x0000_s1223"/>
    <customShpInfo spid="_x0000_s1225"/>
    <customShpInfo spid="_x0000_s1226"/>
    <customShpInfo spid="_x0000_s1224"/>
    <customShpInfo spid="_x0000_s1227"/>
    <customShpInfo spid="_x0000_s1228"/>
    <customShpInfo spid="_x0000_s1229"/>
    <customShpInfo spid="_x0000_s1231"/>
    <customShpInfo spid="_x0000_s1232"/>
    <customShpInfo spid="_x0000_s1230"/>
    <customShpInfo spid="_x0000_s1233"/>
    <customShpInfo spid="_x0000_s1234"/>
    <customShpInfo spid="_x0000_s1235"/>
    <customShpInfo spid="_x0000_s1236"/>
    <customShpInfo spid="_x0000_s1237"/>
    <customShpInfo spid="_x0000_s1239"/>
    <customShpInfo spid="_x0000_s1240"/>
    <customShpInfo spid="_x0000_s1241"/>
    <customShpInfo spid="_x0000_s1238"/>
    <customShpInfo spid="_x0000_s1243"/>
    <customShpInfo spid="_x0000_s1244"/>
    <customShpInfo spid="_x0000_s1242"/>
    <customShpInfo spid="_x0000_s1246"/>
    <customShpInfo spid="_x0000_s1247"/>
    <customShpInfo spid="_x0000_s1248"/>
    <customShpInfo spid="_x0000_s1249"/>
    <customShpInfo spid="_x0000_s1245"/>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2"/>
    <customShpInfo spid="_x0000_s1271"/>
    <customShpInfo spid="_x0000_s1273"/>
    <customShpInfo spid="_x0000_s1274"/>
    <customShpInfo spid="_x0000_s1276"/>
    <customShpInfo spid="_x0000_s1277"/>
    <customShpInfo spid="_x0000_s1275"/>
    <customShpInfo spid="_x0000_s1278"/>
    <customShpInfo spid="_x0000_s1279"/>
    <customShpInfo spid="_x0000_s1281"/>
    <customShpInfo spid="_x0000_s1282"/>
    <customShpInfo spid="_x0000_s1280"/>
    <customShpInfo spid="_x0000_s1283"/>
    <customShpInfo spid="_x0000_s1284"/>
    <customShpInfo spid="_x0000_s1285"/>
    <customShpInfo spid="_x0000_s1287"/>
    <customShpInfo spid="_x0000_s1288"/>
    <customShpInfo spid="_x0000_s1286"/>
    <customShpInfo spid="_x0000_s1290"/>
    <customShpInfo spid="_x0000_s1291"/>
    <customShpInfo spid="_x0000_s1289"/>
    <customShpInfo spid="_x0000_s1292"/>
    <customShpInfo spid="_x0000_s1293"/>
    <customShpInfo spid="_x0000_s1294"/>
    <customShpInfo spid="_x0000_s1296"/>
    <customShpInfo spid="_x0000_s1297"/>
    <customShpInfo spid="_x0000_s1295"/>
    <customShpInfo spid="_x0000_s1298"/>
    <customShpInfo spid="_x0000_s1299"/>
    <customShpInfo spid="_x0000_s1300"/>
    <customShpInfo spid="_x0000_s1301"/>
    <customShpInfo spid="_x0000_s1302"/>
    <customShpInfo spid="_x0000_s13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7663</Words>
  <Characters>8616</Characters>
  <TotalTime>14</TotalTime>
  <ScaleCrop>false</ScaleCrop>
  <LinksUpToDate>false</LinksUpToDate>
  <CharactersWithSpaces>9554</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2025-04-03T02:50:00Z</dcterms:created>
  <dc:creator>28144</dc:creator>
  <cp:lastModifiedBy>MoMaek</cp:lastModifiedBy>
  <dcterms:modified xsi:type="dcterms:W3CDTF">2025-04-03T07:57:42Z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Xpdf - https://xpdf.cn</vt:lpwstr>
  </property>
  <property fmtid="{D5CDD505-2E9C-101B-9397-08002B2CF9AE}" pid="3" name="Producer">
    <vt:lpwstr>Xpdf - https://xpdf.cn</vt:lpwstr>
  </property>
  <property fmtid="{D5CDD505-2E9C-101B-9397-08002B2CF9AE}" pid="4" name="KSOProductBuildVer">
    <vt:lpwstr>2052-11.1.0.12165</vt:lpwstr>
  </property>
  <property fmtid="{D5CDD505-2E9C-101B-9397-08002B2CF9AE}" pid="5" name="ICV">
    <vt:lpwstr>42C07DED52D347D696AD3A5AB4BF71B9</vt:lpwstr>
  </property>
</Properties>
</file>